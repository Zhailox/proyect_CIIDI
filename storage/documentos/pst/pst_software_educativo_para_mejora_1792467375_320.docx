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9786BC1" w14:textId="77777777" w:rsidR="00D76A89" w:rsidRPr="00546EB2" w:rsidRDefault="00000000" w:rsidP="009B3D2E">
      <w:pPr>
        <w:spacing w:line="240" w:lineRule="auto"/>
        <w:jc w:val="center"/>
        <w:rPr>
          <w:rFonts w:ascii="Arial" w:hAnsi="Arial" w:cs="Arial"/>
          <w:b/>
          <w:bCs/>
          <w:sz w:val="24"/>
          <w:szCs w:val="24"/>
        </w:rPr>
      </w:pPr>
      <w:r w:rsidRPr="00546EB2">
        <w:rPr>
          <w:rFonts w:ascii="Arial" w:hAnsi="Arial" w:cs="Arial"/>
          <w:b/>
          <w:bCs/>
          <w:sz w:val="24"/>
          <w:szCs w:val="24"/>
        </w:rPr>
        <w:t xml:space="preserve"> REPÚBLICA BOLIVARIANA DE VENEZUELA</w:t>
      </w:r>
    </w:p>
    <w:p w14:paraId="1BCAD728" w14:textId="77777777" w:rsidR="00D76A89" w:rsidRPr="00546EB2" w:rsidRDefault="00000000" w:rsidP="009B3D2E">
      <w:pPr>
        <w:spacing w:line="240" w:lineRule="auto"/>
        <w:jc w:val="center"/>
        <w:rPr>
          <w:rFonts w:ascii="Arial" w:hAnsi="Arial" w:cs="Arial"/>
          <w:b/>
          <w:bCs/>
          <w:sz w:val="24"/>
          <w:szCs w:val="24"/>
        </w:rPr>
      </w:pPr>
      <w:r w:rsidRPr="00546EB2">
        <w:rPr>
          <w:rFonts w:ascii="Arial" w:hAnsi="Arial" w:cs="Arial"/>
          <w:b/>
          <w:bCs/>
          <w:sz w:val="24"/>
          <w:szCs w:val="24"/>
        </w:rPr>
        <w:t>MINISTERIO DEL PODER POPULAR PARA LA EDUCACIÓN UNIVERSITARIA</w:t>
      </w:r>
    </w:p>
    <w:p w14:paraId="7A1972F8" w14:textId="77777777" w:rsidR="009B3D2E" w:rsidRPr="00546EB2" w:rsidRDefault="00000000" w:rsidP="009B3D2E">
      <w:pPr>
        <w:spacing w:line="240" w:lineRule="auto"/>
        <w:jc w:val="center"/>
        <w:rPr>
          <w:rFonts w:ascii="Arial" w:hAnsi="Arial" w:cs="Arial"/>
          <w:b/>
          <w:bCs/>
          <w:sz w:val="24"/>
          <w:szCs w:val="24"/>
        </w:rPr>
      </w:pPr>
      <w:r w:rsidRPr="00546EB2">
        <w:rPr>
          <w:rFonts w:ascii="Arial" w:hAnsi="Arial" w:cs="Arial"/>
          <w:b/>
          <w:bCs/>
          <w:sz w:val="24"/>
          <w:szCs w:val="24"/>
        </w:rPr>
        <w:t>UNIVERSIDAD POLITÉCNICA TERRITORIAL DEL ESTADO TRUJILLO “MARIO BRICEÑO IRAGORRY”</w:t>
      </w:r>
    </w:p>
    <w:p w14:paraId="754E7839" w14:textId="61F7CA51" w:rsidR="009B3D2E" w:rsidRPr="00546EB2" w:rsidRDefault="0044069D" w:rsidP="009B3D2E">
      <w:pPr>
        <w:spacing w:line="240" w:lineRule="auto"/>
        <w:jc w:val="center"/>
        <w:rPr>
          <w:rFonts w:ascii="Arial" w:hAnsi="Arial" w:cs="Arial"/>
          <w:b/>
          <w:bCs/>
          <w:sz w:val="24"/>
          <w:szCs w:val="24"/>
        </w:rPr>
      </w:pPr>
      <w:r w:rsidRPr="00546EB2">
        <w:rPr>
          <w:rFonts w:ascii="Arial" w:hAnsi="Arial" w:cs="Arial"/>
          <w:b/>
          <w:bCs/>
          <w:color w:val="262626" w:themeColor="text1" w:themeTint="D9"/>
          <w:sz w:val="24"/>
          <w:szCs w:val="24"/>
        </w:rPr>
        <w:t>PROGRAMA NACIONAL DE FORMACIÓN EN INFORMÁTICA</w:t>
      </w:r>
    </w:p>
    <w:p w14:paraId="271D661D" w14:textId="6A63CE42" w:rsidR="00D76A89" w:rsidRPr="00546EB2" w:rsidRDefault="0044069D" w:rsidP="009B3D2E">
      <w:pPr>
        <w:spacing w:after="0" w:line="240" w:lineRule="auto"/>
        <w:jc w:val="center"/>
        <w:rPr>
          <w:rFonts w:ascii="Arial" w:hAnsi="Arial" w:cs="Arial"/>
          <w:b/>
          <w:bCs/>
          <w:color w:val="262626" w:themeColor="text1" w:themeTint="D9"/>
          <w:sz w:val="24"/>
          <w:szCs w:val="24"/>
        </w:rPr>
      </w:pPr>
      <w:r w:rsidRPr="00546EB2">
        <w:rPr>
          <w:rFonts w:ascii="Arial" w:hAnsi="Arial" w:cs="Arial"/>
          <w:b/>
          <w:bCs/>
          <w:color w:val="262626" w:themeColor="text1" w:themeTint="D9"/>
          <w:sz w:val="24"/>
          <w:szCs w:val="24"/>
        </w:rPr>
        <w:t>NÚCLEO UNIVERSITARIO "DR. PABLO VILORIA" - LA BEATRIZ</w:t>
      </w:r>
    </w:p>
    <w:p w14:paraId="7D35CD93" w14:textId="77777777" w:rsidR="00D76A89" w:rsidRPr="00546EB2" w:rsidRDefault="00D76A89">
      <w:pPr>
        <w:rPr>
          <w:rFonts w:ascii="Arial" w:hAnsi="Arial" w:cs="Arial"/>
          <w:b/>
          <w:bCs/>
          <w:sz w:val="24"/>
          <w:szCs w:val="24"/>
        </w:rPr>
      </w:pPr>
    </w:p>
    <w:p w14:paraId="141C8E78" w14:textId="77777777" w:rsidR="00D76A89" w:rsidRPr="00546EB2" w:rsidRDefault="00D76A89">
      <w:pPr>
        <w:rPr>
          <w:rFonts w:ascii="Arial" w:hAnsi="Arial" w:cs="Arial"/>
          <w:b/>
          <w:bCs/>
          <w:sz w:val="24"/>
          <w:szCs w:val="24"/>
        </w:rPr>
      </w:pPr>
    </w:p>
    <w:p w14:paraId="2692540F" w14:textId="77777777" w:rsidR="00D76A89" w:rsidRPr="00546EB2" w:rsidRDefault="00000000">
      <w:pPr>
        <w:jc w:val="center"/>
        <w:rPr>
          <w:rFonts w:ascii="Arial" w:hAnsi="Arial" w:cs="Arial"/>
          <w:b/>
          <w:bCs/>
          <w:sz w:val="24"/>
          <w:szCs w:val="24"/>
        </w:rPr>
      </w:pPr>
      <w:r w:rsidRPr="00546EB2">
        <w:rPr>
          <w:rFonts w:ascii="Arial" w:hAnsi="Arial" w:cs="Arial"/>
          <w:b/>
          <w:bCs/>
          <w:sz w:val="24"/>
          <w:szCs w:val="24"/>
        </w:rPr>
        <w:t>SOFTWARE EDUCATIVO PARA MEJORAR LA ENSEÑANZA DE PROGRAMACIÓN Y DISEÑO DE SOFTWARE Y REDES EN LA E.T. “PEDRO GARCÍA LEAL”</w:t>
      </w:r>
    </w:p>
    <w:p w14:paraId="56AF7B58" w14:textId="77777777" w:rsidR="00D76A89" w:rsidRPr="00546EB2" w:rsidRDefault="00D76A89">
      <w:pPr>
        <w:rPr>
          <w:rFonts w:ascii="Arial" w:hAnsi="Arial" w:cs="Arial"/>
          <w:b/>
          <w:bCs/>
          <w:sz w:val="24"/>
          <w:szCs w:val="24"/>
        </w:rPr>
      </w:pPr>
    </w:p>
    <w:p w14:paraId="00713232" w14:textId="77777777" w:rsidR="00D76A89" w:rsidRPr="00546EB2" w:rsidRDefault="00D76A89" w:rsidP="006703B8">
      <w:pPr>
        <w:rPr>
          <w:rFonts w:ascii="Arial" w:hAnsi="Arial" w:cs="Arial"/>
          <w:b/>
          <w:bCs/>
          <w:sz w:val="24"/>
          <w:szCs w:val="24"/>
        </w:rPr>
      </w:pPr>
    </w:p>
    <w:p w14:paraId="6AD7FCB2" w14:textId="77777777" w:rsidR="006703B8" w:rsidRPr="00546EB2" w:rsidRDefault="006703B8" w:rsidP="006703B8">
      <w:pPr>
        <w:rPr>
          <w:rFonts w:ascii="Arial" w:hAnsi="Arial" w:cs="Arial"/>
          <w:b/>
          <w:bCs/>
          <w:sz w:val="24"/>
          <w:szCs w:val="24"/>
        </w:rPr>
      </w:pPr>
    </w:p>
    <w:p w14:paraId="119F63F6" w14:textId="77777777" w:rsidR="00D76A89" w:rsidRPr="00546EB2" w:rsidRDefault="00D76A89">
      <w:pPr>
        <w:rPr>
          <w:rFonts w:ascii="Arial" w:hAnsi="Arial" w:cs="Arial"/>
          <w:b/>
          <w:bCs/>
          <w:sz w:val="24"/>
          <w:szCs w:val="24"/>
        </w:rPr>
      </w:pPr>
    </w:p>
    <w:p w14:paraId="1D2FD8D1" w14:textId="77777777" w:rsidR="006703B8" w:rsidRPr="00546EB2" w:rsidRDefault="00C07C88" w:rsidP="00473180">
      <w:pPr>
        <w:spacing w:line="360" w:lineRule="auto"/>
        <w:ind w:left="3402" w:firstLine="138"/>
        <w:jc w:val="left"/>
        <w:rPr>
          <w:rFonts w:ascii="Arial" w:hAnsi="Arial" w:cs="Arial"/>
          <w:b/>
          <w:bCs/>
          <w:sz w:val="24"/>
          <w:szCs w:val="24"/>
        </w:rPr>
      </w:pPr>
      <w:r w:rsidRPr="00546EB2">
        <w:rPr>
          <w:rFonts w:ascii="Arial" w:hAnsi="Arial" w:cs="Arial"/>
          <w:b/>
          <w:bCs/>
          <w:sz w:val="24"/>
          <w:szCs w:val="24"/>
        </w:rPr>
        <w:t>Autores:</w:t>
      </w:r>
    </w:p>
    <w:p w14:paraId="1B465CB9" w14:textId="64A6C2CC" w:rsidR="00C07C88" w:rsidRPr="00546EB2" w:rsidRDefault="00C07C88" w:rsidP="00473180">
      <w:pPr>
        <w:spacing w:line="360" w:lineRule="auto"/>
        <w:ind w:left="3402" w:firstLine="138"/>
        <w:jc w:val="left"/>
        <w:rPr>
          <w:rFonts w:ascii="Arial" w:hAnsi="Arial" w:cs="Arial"/>
          <w:b/>
          <w:bCs/>
          <w:sz w:val="24"/>
          <w:szCs w:val="24"/>
        </w:rPr>
      </w:pPr>
      <w:r w:rsidRPr="00546EB2">
        <w:rPr>
          <w:rFonts w:ascii="Arial" w:hAnsi="Arial" w:cs="Arial"/>
          <w:sz w:val="24"/>
          <w:szCs w:val="24"/>
        </w:rPr>
        <w:t>Baptista</w:t>
      </w:r>
      <w:r w:rsidR="006703B8" w:rsidRPr="00546EB2">
        <w:rPr>
          <w:rFonts w:ascii="Arial" w:hAnsi="Arial" w:cs="Arial"/>
          <w:sz w:val="24"/>
          <w:szCs w:val="24"/>
        </w:rPr>
        <w:t>, Luis</w:t>
      </w:r>
      <w:r w:rsidRPr="00546EB2">
        <w:rPr>
          <w:rFonts w:ascii="Arial" w:hAnsi="Arial" w:cs="Arial"/>
          <w:sz w:val="24"/>
          <w:szCs w:val="24"/>
        </w:rPr>
        <w:t xml:space="preserve"> C.I.: 21.364.647</w:t>
      </w:r>
    </w:p>
    <w:p w14:paraId="37FE03AC" w14:textId="44F863DE" w:rsidR="00C07C88" w:rsidRPr="00546EB2" w:rsidRDefault="00C07C88" w:rsidP="00473180">
      <w:pPr>
        <w:spacing w:line="360" w:lineRule="auto"/>
        <w:ind w:left="3402" w:firstLine="138"/>
        <w:jc w:val="left"/>
        <w:rPr>
          <w:rFonts w:ascii="Arial" w:hAnsi="Arial" w:cs="Arial"/>
          <w:sz w:val="24"/>
          <w:szCs w:val="24"/>
        </w:rPr>
      </w:pPr>
      <w:r w:rsidRPr="00546EB2">
        <w:rPr>
          <w:rFonts w:ascii="Arial" w:hAnsi="Arial" w:cs="Arial"/>
          <w:sz w:val="24"/>
          <w:szCs w:val="24"/>
        </w:rPr>
        <w:t>Guerrero</w:t>
      </w:r>
      <w:r w:rsidR="006703B8" w:rsidRPr="00546EB2">
        <w:rPr>
          <w:rFonts w:ascii="Arial" w:hAnsi="Arial" w:cs="Arial"/>
          <w:sz w:val="24"/>
          <w:szCs w:val="24"/>
        </w:rPr>
        <w:t xml:space="preserve">, </w:t>
      </w:r>
      <w:proofErr w:type="spellStart"/>
      <w:r w:rsidR="006703B8" w:rsidRPr="00546EB2">
        <w:rPr>
          <w:rFonts w:ascii="Arial" w:hAnsi="Arial" w:cs="Arial"/>
          <w:sz w:val="24"/>
          <w:szCs w:val="24"/>
        </w:rPr>
        <w:t>Andry</w:t>
      </w:r>
      <w:proofErr w:type="spellEnd"/>
      <w:r w:rsidRPr="00546EB2">
        <w:rPr>
          <w:rFonts w:ascii="Arial" w:hAnsi="Arial" w:cs="Arial"/>
          <w:sz w:val="24"/>
          <w:szCs w:val="24"/>
        </w:rPr>
        <w:t xml:space="preserve"> C.I.: 28.096.379</w:t>
      </w:r>
    </w:p>
    <w:p w14:paraId="00CE39E3" w14:textId="23D77B62" w:rsidR="00C07C88" w:rsidRPr="00546EB2" w:rsidRDefault="00C07C88" w:rsidP="00473180">
      <w:pPr>
        <w:spacing w:line="360" w:lineRule="auto"/>
        <w:ind w:left="3402" w:firstLine="138"/>
        <w:jc w:val="left"/>
        <w:rPr>
          <w:rFonts w:ascii="Arial" w:hAnsi="Arial" w:cs="Arial"/>
          <w:sz w:val="24"/>
          <w:szCs w:val="24"/>
        </w:rPr>
      </w:pPr>
      <w:r w:rsidRPr="00546EB2">
        <w:rPr>
          <w:rFonts w:ascii="Arial" w:hAnsi="Arial" w:cs="Arial"/>
          <w:sz w:val="24"/>
          <w:szCs w:val="24"/>
        </w:rPr>
        <w:t>Vásquez</w:t>
      </w:r>
      <w:r w:rsidR="006703B8" w:rsidRPr="00546EB2">
        <w:rPr>
          <w:rFonts w:ascii="Arial" w:hAnsi="Arial" w:cs="Arial"/>
          <w:sz w:val="24"/>
          <w:szCs w:val="24"/>
        </w:rPr>
        <w:t>, Ronald</w:t>
      </w:r>
      <w:r w:rsidRPr="00546EB2">
        <w:rPr>
          <w:rFonts w:ascii="Arial" w:hAnsi="Arial" w:cs="Arial"/>
          <w:sz w:val="24"/>
          <w:szCs w:val="24"/>
        </w:rPr>
        <w:t xml:space="preserve"> C.I.: 28.190.249</w:t>
      </w:r>
    </w:p>
    <w:p w14:paraId="4459E57C" w14:textId="77777777" w:rsidR="006703B8" w:rsidRPr="00546EB2" w:rsidRDefault="00000000" w:rsidP="00473180">
      <w:pPr>
        <w:spacing w:line="360" w:lineRule="auto"/>
        <w:ind w:left="3402" w:firstLine="138"/>
        <w:jc w:val="left"/>
        <w:rPr>
          <w:rFonts w:ascii="Arial" w:hAnsi="Arial" w:cs="Arial"/>
          <w:b/>
          <w:bCs/>
          <w:sz w:val="24"/>
          <w:szCs w:val="24"/>
        </w:rPr>
      </w:pPr>
      <w:r w:rsidRPr="00546EB2">
        <w:rPr>
          <w:rFonts w:ascii="Arial" w:hAnsi="Arial" w:cs="Arial"/>
          <w:b/>
          <w:bCs/>
          <w:sz w:val="24"/>
          <w:szCs w:val="24"/>
        </w:rPr>
        <w:t xml:space="preserve">Docente Asesor: </w:t>
      </w:r>
    </w:p>
    <w:p w14:paraId="4142C582" w14:textId="5C7D1394" w:rsidR="00D76A89" w:rsidRPr="00546EB2" w:rsidRDefault="00000000" w:rsidP="00473180">
      <w:pPr>
        <w:spacing w:line="360" w:lineRule="auto"/>
        <w:ind w:left="3402" w:firstLine="138"/>
        <w:jc w:val="left"/>
        <w:rPr>
          <w:rFonts w:ascii="Arial" w:hAnsi="Arial" w:cs="Arial"/>
          <w:b/>
          <w:bCs/>
          <w:sz w:val="24"/>
          <w:szCs w:val="24"/>
        </w:rPr>
      </w:pPr>
      <w:r w:rsidRPr="00546EB2">
        <w:rPr>
          <w:rFonts w:ascii="Arial" w:hAnsi="Arial" w:cs="Arial"/>
          <w:sz w:val="24"/>
          <w:szCs w:val="24"/>
        </w:rPr>
        <w:t xml:space="preserve">Dra. Wesley </w:t>
      </w:r>
      <w:proofErr w:type="spellStart"/>
      <w:r w:rsidRPr="00546EB2">
        <w:rPr>
          <w:rFonts w:ascii="Arial" w:hAnsi="Arial" w:cs="Arial"/>
          <w:sz w:val="24"/>
          <w:szCs w:val="24"/>
        </w:rPr>
        <w:t>Bentancourt</w:t>
      </w:r>
      <w:proofErr w:type="spellEnd"/>
      <w:r w:rsidR="006703B8" w:rsidRPr="00546EB2">
        <w:rPr>
          <w:rFonts w:ascii="Arial" w:hAnsi="Arial" w:cs="Arial"/>
          <w:sz w:val="24"/>
          <w:szCs w:val="24"/>
        </w:rPr>
        <w:t xml:space="preserve"> C.I.: 17.346.213</w:t>
      </w:r>
    </w:p>
    <w:p w14:paraId="05E97E3E" w14:textId="77777777" w:rsidR="006703B8" w:rsidRPr="00546EB2" w:rsidRDefault="00C07C88" w:rsidP="00473180">
      <w:pPr>
        <w:spacing w:line="360" w:lineRule="auto"/>
        <w:ind w:left="3402" w:firstLine="138"/>
        <w:jc w:val="left"/>
        <w:rPr>
          <w:rFonts w:ascii="Arial" w:hAnsi="Arial" w:cs="Arial"/>
          <w:b/>
          <w:bCs/>
          <w:sz w:val="24"/>
          <w:szCs w:val="24"/>
        </w:rPr>
      </w:pPr>
      <w:r w:rsidRPr="00546EB2">
        <w:rPr>
          <w:rFonts w:ascii="Arial" w:hAnsi="Arial" w:cs="Arial"/>
          <w:b/>
          <w:bCs/>
          <w:sz w:val="24"/>
          <w:szCs w:val="24"/>
        </w:rPr>
        <w:t xml:space="preserve">Representante Institucional: </w:t>
      </w:r>
    </w:p>
    <w:p w14:paraId="399FE47E" w14:textId="47C5AF79" w:rsidR="00D76A89" w:rsidRPr="00546EB2" w:rsidRDefault="00000000" w:rsidP="00473180">
      <w:pPr>
        <w:spacing w:line="360" w:lineRule="auto"/>
        <w:ind w:left="3402" w:firstLine="138"/>
        <w:jc w:val="left"/>
        <w:rPr>
          <w:rFonts w:ascii="Arial" w:hAnsi="Arial" w:cs="Arial"/>
          <w:b/>
          <w:bCs/>
          <w:sz w:val="24"/>
          <w:szCs w:val="24"/>
        </w:rPr>
      </w:pPr>
      <w:r w:rsidRPr="00546EB2">
        <w:rPr>
          <w:rFonts w:ascii="Arial" w:hAnsi="Arial" w:cs="Arial"/>
          <w:sz w:val="24"/>
          <w:szCs w:val="24"/>
        </w:rPr>
        <w:t>Dra. Estela Berrios</w:t>
      </w:r>
      <w:r w:rsidR="009B63B9" w:rsidRPr="00546EB2">
        <w:rPr>
          <w:rFonts w:ascii="Arial" w:hAnsi="Arial" w:cs="Arial"/>
          <w:sz w:val="24"/>
          <w:szCs w:val="24"/>
        </w:rPr>
        <w:t xml:space="preserve"> C.I.: 13.997.561</w:t>
      </w:r>
    </w:p>
    <w:p w14:paraId="3C0CDD36" w14:textId="77777777" w:rsidR="006703B8" w:rsidRPr="00546EB2" w:rsidRDefault="00C07C88" w:rsidP="00473180">
      <w:pPr>
        <w:spacing w:line="360" w:lineRule="auto"/>
        <w:ind w:left="3402" w:firstLine="138"/>
        <w:jc w:val="left"/>
        <w:rPr>
          <w:rFonts w:ascii="Arial" w:hAnsi="Arial" w:cs="Arial"/>
          <w:b/>
          <w:bCs/>
          <w:sz w:val="24"/>
          <w:szCs w:val="24"/>
        </w:rPr>
      </w:pPr>
      <w:r w:rsidRPr="00546EB2">
        <w:rPr>
          <w:rFonts w:ascii="Arial" w:hAnsi="Arial" w:cs="Arial"/>
          <w:b/>
          <w:bCs/>
          <w:sz w:val="24"/>
          <w:szCs w:val="24"/>
        </w:rPr>
        <w:t xml:space="preserve">Representante Comunitario: </w:t>
      </w:r>
    </w:p>
    <w:p w14:paraId="08CA6DAE" w14:textId="683F6434" w:rsidR="00D76A89" w:rsidRPr="00546EB2" w:rsidRDefault="00000000" w:rsidP="00473180">
      <w:pPr>
        <w:spacing w:line="360" w:lineRule="auto"/>
        <w:ind w:left="3402" w:firstLine="138"/>
        <w:jc w:val="left"/>
        <w:rPr>
          <w:rFonts w:ascii="Arial" w:hAnsi="Arial" w:cs="Arial"/>
          <w:b/>
          <w:bCs/>
          <w:sz w:val="24"/>
          <w:szCs w:val="24"/>
        </w:rPr>
      </w:pPr>
      <w:proofErr w:type="spellStart"/>
      <w:r w:rsidRPr="00546EB2">
        <w:rPr>
          <w:rFonts w:ascii="Arial" w:hAnsi="Arial" w:cs="Arial"/>
          <w:sz w:val="24"/>
          <w:szCs w:val="24"/>
        </w:rPr>
        <w:t>MSc</w:t>
      </w:r>
      <w:proofErr w:type="spellEnd"/>
      <w:r w:rsidRPr="00546EB2">
        <w:rPr>
          <w:rFonts w:ascii="Arial" w:hAnsi="Arial" w:cs="Arial"/>
          <w:sz w:val="24"/>
          <w:szCs w:val="24"/>
        </w:rPr>
        <w:t>. José Páez</w:t>
      </w:r>
      <w:r w:rsidR="009B63B9" w:rsidRPr="00546EB2">
        <w:rPr>
          <w:rFonts w:ascii="Arial" w:hAnsi="Arial" w:cs="Arial"/>
          <w:sz w:val="24"/>
          <w:szCs w:val="24"/>
        </w:rPr>
        <w:t xml:space="preserve"> C.I.: 15.176.936</w:t>
      </w:r>
    </w:p>
    <w:p w14:paraId="39859270" w14:textId="544F9E84" w:rsidR="00F5730E" w:rsidRDefault="00C07C88" w:rsidP="00F5730E">
      <w:pPr>
        <w:spacing w:line="360" w:lineRule="auto"/>
        <w:jc w:val="center"/>
        <w:rPr>
          <w:rFonts w:ascii="Arial" w:hAnsi="Arial" w:cs="Arial"/>
          <w:sz w:val="24"/>
          <w:szCs w:val="24"/>
        </w:rPr>
      </w:pPr>
      <w:r w:rsidRPr="00546EB2">
        <w:rPr>
          <w:rFonts w:ascii="Arial" w:hAnsi="Arial" w:cs="Arial"/>
          <w:sz w:val="24"/>
          <w:szCs w:val="24"/>
        </w:rPr>
        <w:t>Valera, noviembre 2025</w:t>
      </w:r>
    </w:p>
    <w:p w14:paraId="03846B2C" w14:textId="0396569E" w:rsidR="00F5730E" w:rsidRPr="00546EB2" w:rsidRDefault="00F5730E" w:rsidP="00196A9C">
      <w:pPr>
        <w:spacing w:line="360" w:lineRule="auto"/>
        <w:jc w:val="center"/>
        <w:rPr>
          <w:rFonts w:ascii="Arial" w:hAnsi="Arial" w:cs="Arial"/>
          <w:sz w:val="24"/>
          <w:szCs w:val="24"/>
        </w:rPr>
      </w:pPr>
      <w:r>
        <w:rPr>
          <w:rFonts w:ascii="Arial" w:hAnsi="Arial" w:cs="Arial"/>
          <w:noProof/>
          <w:sz w:val="24"/>
          <w:szCs w:val="24"/>
        </w:rPr>
        <w:lastRenderedPageBreak/>
        <w:drawing>
          <wp:inline distT="0" distB="0" distL="0" distR="0" wp14:anchorId="662E7E7A" wp14:editId="43FAB248">
            <wp:extent cx="5204460" cy="7651750"/>
            <wp:effectExtent l="0" t="0" r="0" b="6350"/>
            <wp:docPr id="84957778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77787" name="Imagen 849577787"/>
                    <pic:cNvPicPr/>
                  </pic:nvPicPr>
                  <pic:blipFill rotWithShape="1">
                    <a:blip r:embed="rId9">
                      <a:extLst>
                        <a:ext uri="{28A0092B-C50C-407E-A947-70E740481C1C}">
                          <a14:useLocalDpi xmlns:a14="http://schemas.microsoft.com/office/drawing/2010/main" val="0"/>
                        </a:ext>
                      </a:extLst>
                    </a:blip>
                    <a:srcRect l="606" b="3120"/>
                    <a:stretch>
                      <a:fillRect/>
                    </a:stretch>
                  </pic:blipFill>
                  <pic:spPr bwMode="auto">
                    <a:xfrm>
                      <a:off x="0" y="0"/>
                      <a:ext cx="5204460" cy="7651750"/>
                    </a:xfrm>
                    <a:prstGeom prst="rect">
                      <a:avLst/>
                    </a:prstGeom>
                    <a:ln>
                      <a:noFill/>
                    </a:ln>
                    <a:extLst>
                      <a:ext uri="{53640926-AAD7-44D8-BBD7-CCE9431645EC}">
                        <a14:shadowObscured xmlns:a14="http://schemas.microsoft.com/office/drawing/2010/main"/>
                      </a:ext>
                    </a:extLst>
                  </pic:spPr>
                </pic:pic>
              </a:graphicData>
            </a:graphic>
          </wp:inline>
        </w:drawing>
      </w:r>
    </w:p>
    <w:p w14:paraId="2EB5944F" w14:textId="73CA6BE8" w:rsidR="00664452" w:rsidRPr="00546EB2" w:rsidRDefault="00664452" w:rsidP="00664452">
      <w:pPr>
        <w:wordWrap w:val="0"/>
        <w:spacing w:after="120" w:line="360" w:lineRule="auto"/>
        <w:jc w:val="center"/>
        <w:rPr>
          <w:rFonts w:ascii="Arial" w:hAnsi="Arial" w:cs="Arial"/>
          <w:b/>
          <w:bCs/>
          <w:sz w:val="24"/>
          <w:szCs w:val="24"/>
        </w:rPr>
      </w:pPr>
      <w:r w:rsidRPr="00546EB2">
        <w:rPr>
          <w:rFonts w:ascii="Arial" w:hAnsi="Arial" w:cs="Arial"/>
          <w:b/>
          <w:bCs/>
          <w:sz w:val="24"/>
          <w:szCs w:val="24"/>
        </w:rPr>
        <w:lastRenderedPageBreak/>
        <w:t>RESUMEN</w:t>
      </w:r>
    </w:p>
    <w:p w14:paraId="4EF2EE3E" w14:textId="2B7DE871" w:rsidR="00E43BCF" w:rsidRPr="00546EB2" w:rsidRDefault="005C5732" w:rsidP="00E43BCF">
      <w:pPr>
        <w:rPr>
          <w:rFonts w:ascii="Arial" w:hAnsi="Arial" w:cs="Arial"/>
        </w:rPr>
      </w:pPr>
      <w:r w:rsidRPr="00546EB2">
        <w:rPr>
          <w:rFonts w:ascii="Arial" w:eastAsia="SimHei" w:hAnsi="Arial" w:cs="Arial"/>
          <w:sz w:val="24"/>
          <w:szCs w:val="24"/>
        </w:rPr>
        <w:t>E</w:t>
      </w:r>
      <w:r w:rsidR="00196A9C" w:rsidRPr="00546EB2">
        <w:rPr>
          <w:rFonts w:ascii="Arial" w:eastAsia="SimHei" w:hAnsi="Arial" w:cs="Arial"/>
          <w:sz w:val="24"/>
          <w:szCs w:val="24"/>
        </w:rPr>
        <w:t>l presente</w:t>
      </w:r>
      <w:r w:rsidRPr="00546EB2">
        <w:rPr>
          <w:rFonts w:ascii="Arial" w:eastAsia="SimHei" w:hAnsi="Arial" w:cs="Arial"/>
          <w:sz w:val="24"/>
          <w:szCs w:val="24"/>
        </w:rPr>
        <w:t xml:space="preserve"> proyecto</w:t>
      </w:r>
      <w:r w:rsidR="00196A9C" w:rsidRPr="00546EB2">
        <w:rPr>
          <w:rFonts w:ascii="Arial" w:eastAsia="SimHei" w:hAnsi="Arial" w:cs="Arial"/>
          <w:sz w:val="24"/>
          <w:szCs w:val="24"/>
        </w:rPr>
        <w:t xml:space="preserve"> socio-tecnológico consistió en la</w:t>
      </w:r>
      <w:r w:rsidRPr="00546EB2">
        <w:rPr>
          <w:rFonts w:ascii="Arial" w:eastAsia="SimHei" w:hAnsi="Arial" w:cs="Arial"/>
          <w:sz w:val="24"/>
          <w:szCs w:val="24"/>
        </w:rPr>
        <w:t xml:space="preserve"> implement</w:t>
      </w:r>
      <w:r w:rsidR="00196A9C" w:rsidRPr="00546EB2">
        <w:rPr>
          <w:rFonts w:ascii="Arial" w:eastAsia="SimHei" w:hAnsi="Arial" w:cs="Arial"/>
          <w:sz w:val="24"/>
          <w:szCs w:val="24"/>
        </w:rPr>
        <w:t>ación de</w:t>
      </w:r>
      <w:r w:rsidRPr="00546EB2">
        <w:rPr>
          <w:rFonts w:ascii="Arial" w:eastAsia="SimHei" w:hAnsi="Arial" w:cs="Arial"/>
          <w:sz w:val="24"/>
          <w:szCs w:val="24"/>
        </w:rPr>
        <w:t xml:space="preserve"> un software educativo para optimizar la enseñanza de Programación y Diseño de Software y Redes en los estudiantes de 4to año de Telemática de la E.T. "Pedro García Leal". La investigación, bajo la metodología de Investigación Acción Participativa, empleó entrevistas, observación y encuestas que identificaron necesidades como escasez de recursos didácticos, equipos obsoletos y falta de materiales interactivos. Como solución, se desarrolló una herramienta digital que integra contenidos teóricos, evaluaciones, retos de conocimiento y herramientas de autoaprendizaje. El desarrollo técnico utilizó Python como lenguaje de programación, </w:t>
      </w:r>
      <w:proofErr w:type="spellStart"/>
      <w:r w:rsidRPr="00546EB2">
        <w:rPr>
          <w:rFonts w:ascii="Arial" w:eastAsia="SimHei" w:hAnsi="Arial" w:cs="Arial"/>
          <w:sz w:val="24"/>
          <w:szCs w:val="24"/>
        </w:rPr>
        <w:t>Tkinter</w:t>
      </w:r>
      <w:proofErr w:type="spellEnd"/>
      <w:r w:rsidRPr="00546EB2">
        <w:rPr>
          <w:rFonts w:ascii="Arial" w:eastAsia="SimHei" w:hAnsi="Arial" w:cs="Arial"/>
          <w:sz w:val="24"/>
          <w:szCs w:val="24"/>
        </w:rPr>
        <w:t xml:space="preserve"> para la interfaz gráfica, SQLite3 como gestor de base de datos y Visual Studio </w:t>
      </w:r>
      <w:proofErr w:type="spellStart"/>
      <w:r w:rsidRPr="00546EB2">
        <w:rPr>
          <w:rFonts w:ascii="Arial" w:eastAsia="SimHei" w:hAnsi="Arial" w:cs="Arial"/>
          <w:sz w:val="24"/>
          <w:szCs w:val="24"/>
        </w:rPr>
        <w:t>Code</w:t>
      </w:r>
      <w:proofErr w:type="spellEnd"/>
      <w:r w:rsidRPr="00546EB2">
        <w:rPr>
          <w:rFonts w:ascii="Arial" w:eastAsia="SimHei" w:hAnsi="Arial" w:cs="Arial"/>
          <w:sz w:val="24"/>
          <w:szCs w:val="24"/>
        </w:rPr>
        <w:t xml:space="preserve"> como entorno de desarrollo, siguiendo las fases de la metodología de Álvaro Galvis (diseño, implementación, prueba y evaluación participativa). Las pruebas funcionales en el laboratorio de informática contaron con la participación de docentes y estudiantes, quienes manifestaron su satisfacción con la utilidad y facilidad de uso del software. Paralelamente, se realizó un taller de capacitación y se entregó el manual de usuario en formato digital. Los logros obtenidos incluyeron el fortalecimiento del aprendizaje autónomo, el aumento de la motivación estudiantil mediante recursos interactivos y la mejora de las estrategias pedagógicas docentes. Como recomendaciones finales, se sugiere mantener y actualizar periódicamente el software, incorporar una red local con servidor central para permitir su uso simultáneo, y extender su aplicación a otras menciones y años académicos dentro de la institución educativa.</w:t>
      </w:r>
    </w:p>
    <w:p w14:paraId="25410454" w14:textId="77777777" w:rsidR="00E43BCF" w:rsidRPr="00546EB2" w:rsidRDefault="00E43BCF" w:rsidP="00E43BCF">
      <w:pPr>
        <w:rPr>
          <w:rFonts w:ascii="Arial" w:hAnsi="Arial" w:cs="Arial"/>
        </w:rPr>
      </w:pPr>
    </w:p>
    <w:p w14:paraId="72A28F23" w14:textId="77777777" w:rsidR="00E43BCF" w:rsidRPr="00546EB2" w:rsidRDefault="00E43BCF" w:rsidP="00E43BCF">
      <w:pPr>
        <w:rPr>
          <w:rFonts w:ascii="Arial" w:hAnsi="Arial" w:cs="Arial"/>
        </w:rPr>
      </w:pPr>
    </w:p>
    <w:p w14:paraId="5B9BBD28" w14:textId="77777777" w:rsidR="00E43BCF" w:rsidRPr="00546EB2" w:rsidRDefault="00E43BCF" w:rsidP="00E43BCF">
      <w:pPr>
        <w:rPr>
          <w:rFonts w:ascii="Arial" w:hAnsi="Arial" w:cs="Arial"/>
        </w:rPr>
      </w:pPr>
    </w:p>
    <w:p w14:paraId="273B920A" w14:textId="77777777" w:rsidR="00E43BCF" w:rsidRPr="00546EB2" w:rsidRDefault="00E43BCF" w:rsidP="00E43BCF">
      <w:pPr>
        <w:rPr>
          <w:rFonts w:ascii="Arial" w:hAnsi="Arial" w:cs="Arial"/>
        </w:rPr>
      </w:pPr>
    </w:p>
    <w:p w14:paraId="5F22D608" w14:textId="77777777" w:rsidR="00F7521B" w:rsidRPr="00546EB2" w:rsidRDefault="00F7521B" w:rsidP="00E43BCF">
      <w:pPr>
        <w:rPr>
          <w:rFonts w:ascii="Arial" w:hAnsi="Arial" w:cs="Arial"/>
        </w:rPr>
      </w:pPr>
    </w:p>
    <w:p w14:paraId="30EB6742" w14:textId="77777777" w:rsidR="00E43BCF" w:rsidRPr="00546EB2" w:rsidRDefault="00E43BCF" w:rsidP="00E43BCF">
      <w:pPr>
        <w:rPr>
          <w:rFonts w:ascii="Arial" w:hAnsi="Arial" w:cs="Arial"/>
        </w:rPr>
      </w:pPr>
    </w:p>
    <w:p w14:paraId="42E443FC" w14:textId="77777777" w:rsidR="005C5732" w:rsidRPr="00546EB2" w:rsidRDefault="005C5732" w:rsidP="00E43BCF">
      <w:pPr>
        <w:rPr>
          <w:rFonts w:ascii="Arial" w:hAnsi="Arial" w:cs="Arial"/>
        </w:rPr>
      </w:pPr>
    </w:p>
    <w:p w14:paraId="076DEC49" w14:textId="77777777" w:rsidR="005C5732" w:rsidRPr="00546EB2" w:rsidRDefault="005C5732" w:rsidP="00E43BCF">
      <w:pPr>
        <w:rPr>
          <w:rFonts w:ascii="Arial" w:hAnsi="Arial" w:cs="Arial"/>
        </w:rPr>
      </w:pPr>
    </w:p>
    <w:p w14:paraId="088AC886" w14:textId="77777777" w:rsidR="005C5732" w:rsidRPr="00546EB2" w:rsidRDefault="005C5732" w:rsidP="00E43BCF">
      <w:pPr>
        <w:rPr>
          <w:rFonts w:ascii="Arial" w:hAnsi="Arial" w:cs="Arial"/>
        </w:rPr>
      </w:pPr>
    </w:p>
    <w:p w14:paraId="36D19A20" w14:textId="77777777" w:rsidR="005C5732" w:rsidRPr="00546EB2" w:rsidRDefault="005C5732" w:rsidP="00E43BCF">
      <w:pPr>
        <w:rPr>
          <w:rFonts w:ascii="Arial" w:hAnsi="Arial" w:cs="Arial"/>
        </w:rPr>
      </w:pPr>
    </w:p>
    <w:bookmarkStart w:id="0" w:name="_Toc214457383" w:displacedByCustomXml="next"/>
    <w:sdt>
      <w:sdtPr>
        <w:rPr>
          <w:rFonts w:asciiTheme="minorHAnsi" w:hAnsiTheme="minorHAnsi" w:cstheme="minorBidi"/>
          <w:b w:val="0"/>
          <w:bCs w:val="0"/>
          <w:kern w:val="0"/>
          <w:sz w:val="20"/>
          <w:szCs w:val="20"/>
          <w:lang w:val="es-VE"/>
        </w:rPr>
        <w:id w:val="147476898"/>
        <w15:color w:val="DBDBDB"/>
        <w:docPartObj>
          <w:docPartGallery w:val="Table of Contents"/>
          <w:docPartUnique/>
        </w:docPartObj>
      </w:sdtPr>
      <w:sdtEndPr>
        <w:rPr>
          <w:sz w:val="24"/>
          <w:szCs w:val="24"/>
        </w:rPr>
      </w:sdtEndPr>
      <w:sdtContent>
        <w:p w14:paraId="317F8CAA" w14:textId="77777777" w:rsidR="00D76A89" w:rsidRPr="00871AA2" w:rsidRDefault="00000000" w:rsidP="00664452">
          <w:pPr>
            <w:pStyle w:val="Ttulo1"/>
            <w:spacing w:after="120" w:line="360" w:lineRule="auto"/>
            <w:jc w:val="center"/>
            <w:rPr>
              <w:szCs w:val="24"/>
            </w:rPr>
          </w:pPr>
          <w:r w:rsidRPr="00871AA2">
            <w:rPr>
              <w:szCs w:val="24"/>
            </w:rPr>
            <w:t>ÍNDICE DE CONTENIDO</w:t>
          </w:r>
          <w:bookmarkEnd w:id="0"/>
        </w:p>
        <w:p w14:paraId="30DC86BB" w14:textId="701BDDCC" w:rsidR="0099168B" w:rsidRPr="0099168B" w:rsidRDefault="00000000">
          <w:pPr>
            <w:pStyle w:val="TDC1"/>
            <w:tabs>
              <w:tab w:val="right" w:leader="dot" w:pos="8261"/>
            </w:tabs>
            <w:rPr>
              <w:rFonts w:ascii="Arial" w:hAnsi="Arial" w:cs="Arial"/>
              <w:bCs/>
              <w:noProof/>
              <w:kern w:val="2"/>
              <w:sz w:val="24"/>
              <w:szCs w:val="24"/>
              <w:lang w:eastAsia="es-VE"/>
              <w14:ligatures w14:val="standardContextual"/>
            </w:rPr>
          </w:pPr>
          <w:r w:rsidRPr="0099168B">
            <w:rPr>
              <w:rFonts w:ascii="Arial" w:hAnsi="Arial" w:cs="Arial"/>
              <w:bCs/>
              <w:sz w:val="24"/>
              <w:szCs w:val="24"/>
            </w:rPr>
            <w:fldChar w:fldCharType="begin"/>
          </w:r>
          <w:r w:rsidRPr="0099168B">
            <w:rPr>
              <w:rFonts w:ascii="Arial" w:hAnsi="Arial" w:cs="Arial"/>
              <w:bCs/>
              <w:sz w:val="24"/>
              <w:szCs w:val="24"/>
            </w:rPr>
            <w:instrText xml:space="preserve">TOC \o "1-1" \h \u </w:instrText>
          </w:r>
          <w:r w:rsidRPr="0099168B">
            <w:rPr>
              <w:rFonts w:ascii="Arial" w:hAnsi="Arial" w:cs="Arial"/>
              <w:bCs/>
              <w:sz w:val="24"/>
              <w:szCs w:val="24"/>
            </w:rPr>
            <w:fldChar w:fldCharType="separate"/>
          </w:r>
          <w:hyperlink w:anchor="_Toc214457383" w:history="1">
            <w:r w:rsidR="0099168B" w:rsidRPr="0099168B">
              <w:rPr>
                <w:rStyle w:val="Hipervnculo"/>
                <w:rFonts w:ascii="Arial" w:hAnsi="Arial" w:cs="Arial"/>
                <w:bCs/>
                <w:noProof/>
                <w:sz w:val="24"/>
                <w:szCs w:val="24"/>
              </w:rPr>
              <w:t>ÍNDICE DE CONTENIDO</w:t>
            </w:r>
            <w:r w:rsidR="0099168B" w:rsidRPr="0099168B">
              <w:rPr>
                <w:rFonts w:ascii="Arial" w:hAnsi="Arial" w:cs="Arial"/>
                <w:bCs/>
                <w:noProof/>
                <w:sz w:val="24"/>
                <w:szCs w:val="24"/>
              </w:rPr>
              <w:tab/>
            </w:r>
            <w:r w:rsidR="0099168B" w:rsidRPr="0099168B">
              <w:rPr>
                <w:rFonts w:ascii="Arial" w:hAnsi="Arial" w:cs="Arial"/>
                <w:bCs/>
                <w:noProof/>
                <w:sz w:val="24"/>
                <w:szCs w:val="24"/>
              </w:rPr>
              <w:fldChar w:fldCharType="begin"/>
            </w:r>
            <w:r w:rsidR="0099168B" w:rsidRPr="0099168B">
              <w:rPr>
                <w:rFonts w:ascii="Arial" w:hAnsi="Arial" w:cs="Arial"/>
                <w:bCs/>
                <w:noProof/>
                <w:sz w:val="24"/>
                <w:szCs w:val="24"/>
              </w:rPr>
              <w:instrText xml:space="preserve"> PAGEREF _Toc214457383 \h </w:instrText>
            </w:r>
            <w:r w:rsidR="0099168B" w:rsidRPr="0099168B">
              <w:rPr>
                <w:rFonts w:ascii="Arial" w:hAnsi="Arial" w:cs="Arial"/>
                <w:bCs/>
                <w:noProof/>
                <w:sz w:val="24"/>
                <w:szCs w:val="24"/>
              </w:rPr>
            </w:r>
            <w:r w:rsidR="0099168B" w:rsidRPr="0099168B">
              <w:rPr>
                <w:rFonts w:ascii="Arial" w:hAnsi="Arial" w:cs="Arial"/>
                <w:bCs/>
                <w:noProof/>
                <w:sz w:val="24"/>
                <w:szCs w:val="24"/>
              </w:rPr>
              <w:fldChar w:fldCharType="separate"/>
            </w:r>
            <w:r w:rsidR="00F5730E">
              <w:rPr>
                <w:rFonts w:ascii="Arial" w:hAnsi="Arial" w:cs="Arial"/>
                <w:bCs/>
                <w:noProof/>
                <w:sz w:val="24"/>
                <w:szCs w:val="24"/>
              </w:rPr>
              <w:t>IV</w:t>
            </w:r>
            <w:r w:rsidR="0099168B" w:rsidRPr="0099168B">
              <w:rPr>
                <w:rFonts w:ascii="Arial" w:hAnsi="Arial" w:cs="Arial"/>
                <w:bCs/>
                <w:noProof/>
                <w:sz w:val="24"/>
                <w:szCs w:val="24"/>
              </w:rPr>
              <w:fldChar w:fldCharType="end"/>
            </w:r>
          </w:hyperlink>
        </w:p>
        <w:p w14:paraId="1729817D" w14:textId="6BCAC76E"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384" w:history="1">
            <w:r w:rsidRPr="0099168B">
              <w:rPr>
                <w:rStyle w:val="Hipervnculo"/>
                <w:rFonts w:ascii="Arial" w:hAnsi="Arial" w:cs="Arial"/>
                <w:bCs/>
                <w:noProof/>
                <w:sz w:val="24"/>
                <w:szCs w:val="24"/>
              </w:rPr>
              <w:t>ÍNDICE DE CUADROS</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_Toc214457384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VIII</w:t>
            </w:r>
            <w:r w:rsidRPr="0099168B">
              <w:rPr>
                <w:rFonts w:ascii="Arial" w:hAnsi="Arial" w:cs="Arial"/>
                <w:bCs/>
                <w:noProof/>
                <w:sz w:val="24"/>
                <w:szCs w:val="24"/>
              </w:rPr>
              <w:fldChar w:fldCharType="end"/>
            </w:r>
          </w:hyperlink>
        </w:p>
        <w:p w14:paraId="2E594BD0" w14:textId="259764E7"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385" w:history="1">
            <w:r w:rsidRPr="0099168B">
              <w:rPr>
                <w:rStyle w:val="Hipervnculo"/>
                <w:rFonts w:ascii="Arial" w:hAnsi="Arial" w:cs="Arial"/>
                <w:bCs/>
                <w:noProof/>
                <w:sz w:val="24"/>
                <w:szCs w:val="24"/>
              </w:rPr>
              <w:t>ÍNDICE DE FIGURAS</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_Toc214457385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IX</w:t>
            </w:r>
            <w:r w:rsidRPr="0099168B">
              <w:rPr>
                <w:rFonts w:ascii="Arial" w:hAnsi="Arial" w:cs="Arial"/>
                <w:bCs/>
                <w:noProof/>
                <w:sz w:val="24"/>
                <w:szCs w:val="24"/>
              </w:rPr>
              <w:fldChar w:fldCharType="end"/>
            </w:r>
          </w:hyperlink>
        </w:p>
        <w:p w14:paraId="32BE3544" w14:textId="696ADE2D"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386" w:history="1">
            <w:r w:rsidRPr="0099168B">
              <w:rPr>
                <w:rStyle w:val="Hipervnculo"/>
                <w:rFonts w:ascii="Arial" w:hAnsi="Arial" w:cs="Arial"/>
                <w:bCs/>
                <w:noProof/>
                <w:sz w:val="24"/>
                <w:szCs w:val="24"/>
              </w:rPr>
              <w:t>ÍNDICE DE ANEXOS</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_Toc214457386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XI</w:t>
            </w:r>
            <w:r w:rsidRPr="0099168B">
              <w:rPr>
                <w:rFonts w:ascii="Arial" w:hAnsi="Arial" w:cs="Arial"/>
                <w:bCs/>
                <w:noProof/>
                <w:sz w:val="24"/>
                <w:szCs w:val="24"/>
              </w:rPr>
              <w:fldChar w:fldCharType="end"/>
            </w:r>
          </w:hyperlink>
        </w:p>
        <w:p w14:paraId="460E4F37" w14:textId="29174C03"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387" w:history="1">
            <w:r w:rsidRPr="0099168B">
              <w:rPr>
                <w:rStyle w:val="Hipervnculo"/>
                <w:rFonts w:ascii="Arial" w:hAnsi="Arial" w:cs="Arial"/>
                <w:bCs/>
                <w:noProof/>
                <w:sz w:val="24"/>
                <w:szCs w:val="24"/>
              </w:rPr>
              <w:t>INTRODUCCIÓN</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_Toc214457387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13</w:t>
            </w:r>
            <w:r w:rsidRPr="0099168B">
              <w:rPr>
                <w:rFonts w:ascii="Arial" w:hAnsi="Arial" w:cs="Arial"/>
                <w:bCs/>
                <w:noProof/>
                <w:sz w:val="24"/>
                <w:szCs w:val="24"/>
              </w:rPr>
              <w:fldChar w:fldCharType="end"/>
            </w:r>
          </w:hyperlink>
        </w:p>
        <w:p w14:paraId="2E01BED5" w14:textId="11A8702A"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388" w:history="1">
            <w:r w:rsidRPr="0099168B">
              <w:rPr>
                <w:rStyle w:val="Hipervnculo"/>
                <w:rFonts w:ascii="Arial" w:hAnsi="Arial" w:cs="Arial"/>
                <w:bCs/>
                <w:noProof/>
                <w:sz w:val="24"/>
                <w:szCs w:val="24"/>
              </w:rPr>
              <w:t>I PARTE</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_Toc214457388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15</w:t>
            </w:r>
            <w:r w:rsidRPr="0099168B">
              <w:rPr>
                <w:rFonts w:ascii="Arial" w:hAnsi="Arial" w:cs="Arial"/>
                <w:bCs/>
                <w:noProof/>
                <w:sz w:val="24"/>
                <w:szCs w:val="24"/>
              </w:rPr>
              <w:fldChar w:fldCharType="end"/>
            </w:r>
          </w:hyperlink>
        </w:p>
        <w:p w14:paraId="1402C0A8" w14:textId="0A967544"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389" w:history="1">
            <w:r w:rsidRPr="0099168B">
              <w:rPr>
                <w:rStyle w:val="Hipervnculo"/>
                <w:rFonts w:ascii="Arial" w:hAnsi="Arial" w:cs="Arial"/>
                <w:bCs/>
                <w:noProof/>
                <w:sz w:val="24"/>
                <w:szCs w:val="24"/>
              </w:rPr>
              <w:t>1. DIAGNÓSTICO DE LA SITUACIÓN</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_Toc214457389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15</w:t>
            </w:r>
            <w:r w:rsidRPr="0099168B">
              <w:rPr>
                <w:rFonts w:ascii="Arial" w:hAnsi="Arial" w:cs="Arial"/>
                <w:bCs/>
                <w:noProof/>
                <w:sz w:val="24"/>
                <w:szCs w:val="24"/>
              </w:rPr>
              <w:fldChar w:fldCharType="end"/>
            </w:r>
          </w:hyperlink>
        </w:p>
        <w:p w14:paraId="48A5A740" w14:textId="081B6340"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390" w:history="1">
            <w:r w:rsidRPr="0099168B">
              <w:rPr>
                <w:rStyle w:val="Hipervnculo"/>
                <w:rFonts w:ascii="Arial" w:eastAsia="Arial" w:hAnsi="Arial" w:cs="Arial"/>
                <w:bCs/>
                <w:noProof/>
                <w:sz w:val="24"/>
                <w:szCs w:val="24"/>
              </w:rPr>
              <w:t>Razón Social</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_Toc214457390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15</w:t>
            </w:r>
            <w:r w:rsidRPr="0099168B">
              <w:rPr>
                <w:rFonts w:ascii="Arial" w:hAnsi="Arial" w:cs="Arial"/>
                <w:bCs/>
                <w:noProof/>
                <w:sz w:val="24"/>
                <w:szCs w:val="24"/>
              </w:rPr>
              <w:fldChar w:fldCharType="end"/>
            </w:r>
          </w:hyperlink>
        </w:p>
        <w:p w14:paraId="160E2143" w14:textId="31402BFD"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391" w:history="1">
            <w:r w:rsidRPr="0099168B">
              <w:rPr>
                <w:rStyle w:val="Hipervnculo"/>
                <w:rFonts w:ascii="Arial" w:eastAsia="Arial" w:hAnsi="Arial" w:cs="Arial"/>
                <w:bCs/>
                <w:noProof/>
                <w:sz w:val="24"/>
                <w:szCs w:val="24"/>
              </w:rPr>
              <w:t>Naturaleza de la Organización</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_Toc214457391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15</w:t>
            </w:r>
            <w:r w:rsidRPr="0099168B">
              <w:rPr>
                <w:rFonts w:ascii="Arial" w:hAnsi="Arial" w:cs="Arial"/>
                <w:bCs/>
                <w:noProof/>
                <w:sz w:val="24"/>
                <w:szCs w:val="24"/>
              </w:rPr>
              <w:fldChar w:fldCharType="end"/>
            </w:r>
          </w:hyperlink>
        </w:p>
        <w:p w14:paraId="371EC71B" w14:textId="23ECC599"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392" w:history="1">
            <w:r w:rsidRPr="0099168B">
              <w:rPr>
                <w:rStyle w:val="Hipervnculo"/>
                <w:rFonts w:ascii="Arial" w:eastAsia="Arial" w:hAnsi="Arial" w:cs="Arial"/>
                <w:bCs/>
                <w:noProof/>
                <w:sz w:val="24"/>
                <w:szCs w:val="24"/>
              </w:rPr>
              <w:t>Misión</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_Toc214457392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16</w:t>
            </w:r>
            <w:r w:rsidRPr="0099168B">
              <w:rPr>
                <w:rFonts w:ascii="Arial" w:hAnsi="Arial" w:cs="Arial"/>
                <w:bCs/>
                <w:noProof/>
                <w:sz w:val="24"/>
                <w:szCs w:val="24"/>
              </w:rPr>
              <w:fldChar w:fldCharType="end"/>
            </w:r>
          </w:hyperlink>
        </w:p>
        <w:p w14:paraId="32C92064" w14:textId="428849B8"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393" w:history="1">
            <w:r w:rsidRPr="0099168B">
              <w:rPr>
                <w:rStyle w:val="Hipervnculo"/>
                <w:rFonts w:ascii="Arial" w:eastAsia="Arial" w:hAnsi="Arial" w:cs="Arial"/>
                <w:bCs/>
                <w:noProof/>
                <w:sz w:val="24"/>
                <w:szCs w:val="24"/>
              </w:rPr>
              <w:t>Visión</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_Toc214457393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17</w:t>
            </w:r>
            <w:r w:rsidRPr="0099168B">
              <w:rPr>
                <w:rFonts w:ascii="Arial" w:hAnsi="Arial" w:cs="Arial"/>
                <w:bCs/>
                <w:noProof/>
                <w:sz w:val="24"/>
                <w:szCs w:val="24"/>
              </w:rPr>
              <w:fldChar w:fldCharType="end"/>
            </w:r>
          </w:hyperlink>
        </w:p>
        <w:p w14:paraId="68EC5E0A" w14:textId="4A7F9B59"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394" w:history="1">
            <w:r w:rsidRPr="0099168B">
              <w:rPr>
                <w:rStyle w:val="Hipervnculo"/>
                <w:rFonts w:ascii="Arial" w:eastAsia="Arial" w:hAnsi="Arial" w:cs="Arial"/>
                <w:bCs/>
                <w:noProof/>
                <w:sz w:val="24"/>
                <w:szCs w:val="24"/>
              </w:rPr>
              <w:t>Estructura Organizativa</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_Toc214457394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18</w:t>
            </w:r>
            <w:r w:rsidRPr="0099168B">
              <w:rPr>
                <w:rFonts w:ascii="Arial" w:hAnsi="Arial" w:cs="Arial"/>
                <w:bCs/>
                <w:noProof/>
                <w:sz w:val="24"/>
                <w:szCs w:val="24"/>
              </w:rPr>
              <w:fldChar w:fldCharType="end"/>
            </w:r>
          </w:hyperlink>
        </w:p>
        <w:p w14:paraId="4EE08AEF" w14:textId="3298329E"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395" w:history="1">
            <w:r w:rsidRPr="0099168B">
              <w:rPr>
                <w:rStyle w:val="Hipervnculo"/>
                <w:rFonts w:ascii="Arial" w:eastAsia="Arial" w:hAnsi="Arial" w:cs="Arial"/>
                <w:bCs/>
                <w:noProof/>
                <w:sz w:val="24"/>
                <w:szCs w:val="24"/>
              </w:rPr>
              <w:t>Valores de la Comunidad</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_Toc214457395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19</w:t>
            </w:r>
            <w:r w:rsidRPr="0099168B">
              <w:rPr>
                <w:rFonts w:ascii="Arial" w:hAnsi="Arial" w:cs="Arial"/>
                <w:bCs/>
                <w:noProof/>
                <w:sz w:val="24"/>
                <w:szCs w:val="24"/>
              </w:rPr>
              <w:fldChar w:fldCharType="end"/>
            </w:r>
          </w:hyperlink>
        </w:p>
        <w:p w14:paraId="173EE2D8" w14:textId="45A93B89"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396" w:history="1">
            <w:r w:rsidRPr="0099168B">
              <w:rPr>
                <w:rStyle w:val="Hipervnculo"/>
                <w:rFonts w:ascii="Arial" w:eastAsia="Arial" w:hAnsi="Arial" w:cs="Arial"/>
                <w:bCs/>
                <w:noProof/>
                <w:sz w:val="24"/>
                <w:szCs w:val="24"/>
              </w:rPr>
              <w:t>Departamentos y funciones</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_Toc214457396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19</w:t>
            </w:r>
            <w:r w:rsidRPr="0099168B">
              <w:rPr>
                <w:rFonts w:ascii="Arial" w:hAnsi="Arial" w:cs="Arial"/>
                <w:bCs/>
                <w:noProof/>
                <w:sz w:val="24"/>
                <w:szCs w:val="24"/>
              </w:rPr>
              <w:fldChar w:fldCharType="end"/>
            </w:r>
          </w:hyperlink>
        </w:p>
        <w:p w14:paraId="62914126" w14:textId="0F418311"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397" w:history="1">
            <w:r w:rsidRPr="0099168B">
              <w:rPr>
                <w:rStyle w:val="Hipervnculo"/>
                <w:rFonts w:ascii="Arial" w:eastAsia="Arial" w:hAnsi="Arial" w:cs="Arial"/>
                <w:bCs/>
                <w:noProof/>
                <w:sz w:val="24"/>
                <w:szCs w:val="24"/>
              </w:rPr>
              <w:t>Localización Geográfica</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_Toc214457397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21</w:t>
            </w:r>
            <w:r w:rsidRPr="0099168B">
              <w:rPr>
                <w:rFonts w:ascii="Arial" w:hAnsi="Arial" w:cs="Arial"/>
                <w:bCs/>
                <w:noProof/>
                <w:sz w:val="24"/>
                <w:szCs w:val="24"/>
              </w:rPr>
              <w:fldChar w:fldCharType="end"/>
            </w:r>
          </w:hyperlink>
        </w:p>
        <w:p w14:paraId="797D2FFC" w14:textId="4924EB59"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398" w:history="1">
            <w:r w:rsidRPr="0099168B">
              <w:rPr>
                <w:rStyle w:val="Hipervnculo"/>
                <w:rFonts w:ascii="Arial" w:eastAsia="Arial" w:hAnsi="Arial" w:cs="Arial"/>
                <w:bCs/>
                <w:noProof/>
                <w:sz w:val="24"/>
                <w:szCs w:val="24"/>
              </w:rPr>
              <w:t>Historia de Vida de la Comunidad</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_Toc214457398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22</w:t>
            </w:r>
            <w:r w:rsidRPr="0099168B">
              <w:rPr>
                <w:rFonts w:ascii="Arial" w:hAnsi="Arial" w:cs="Arial"/>
                <w:bCs/>
                <w:noProof/>
                <w:sz w:val="24"/>
                <w:szCs w:val="24"/>
              </w:rPr>
              <w:fldChar w:fldCharType="end"/>
            </w:r>
          </w:hyperlink>
        </w:p>
        <w:p w14:paraId="52A6C6F0" w14:textId="5A608619"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399" w:history="1">
            <w:r w:rsidRPr="0099168B">
              <w:rPr>
                <w:rStyle w:val="Hipervnculo"/>
                <w:rFonts w:ascii="Arial" w:eastAsia="Arial" w:hAnsi="Arial" w:cs="Arial"/>
                <w:bCs/>
                <w:noProof/>
                <w:sz w:val="24"/>
                <w:szCs w:val="24"/>
              </w:rPr>
              <w:t>Organizaciones vinculadas al proyecto</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_Toc214457399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25</w:t>
            </w:r>
            <w:r w:rsidRPr="0099168B">
              <w:rPr>
                <w:rFonts w:ascii="Arial" w:hAnsi="Arial" w:cs="Arial"/>
                <w:bCs/>
                <w:noProof/>
                <w:sz w:val="24"/>
                <w:szCs w:val="24"/>
              </w:rPr>
              <w:fldChar w:fldCharType="end"/>
            </w:r>
          </w:hyperlink>
        </w:p>
        <w:p w14:paraId="632AD0B5" w14:textId="188488A9"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00" w:history="1">
            <w:r w:rsidRPr="0099168B">
              <w:rPr>
                <w:rStyle w:val="Hipervnculo"/>
                <w:rFonts w:ascii="Arial" w:eastAsia="Arial" w:hAnsi="Arial" w:cs="Arial"/>
                <w:bCs/>
                <w:noProof/>
                <w:sz w:val="24"/>
                <w:szCs w:val="24"/>
              </w:rPr>
              <w:t>Descripción del Diagnóstico Situacional</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_Toc214457400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25</w:t>
            </w:r>
            <w:r w:rsidRPr="0099168B">
              <w:rPr>
                <w:rFonts w:ascii="Arial" w:hAnsi="Arial" w:cs="Arial"/>
                <w:bCs/>
                <w:noProof/>
                <w:sz w:val="24"/>
                <w:szCs w:val="24"/>
              </w:rPr>
              <w:fldChar w:fldCharType="end"/>
            </w:r>
          </w:hyperlink>
        </w:p>
        <w:p w14:paraId="7C95A2B1" w14:textId="2F44BC92"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01" w:history="1">
            <w:r w:rsidRPr="0099168B">
              <w:rPr>
                <w:rStyle w:val="Hipervnculo"/>
                <w:rFonts w:ascii="Arial" w:eastAsia="Arial" w:hAnsi="Arial" w:cs="Arial"/>
                <w:bCs/>
                <w:noProof/>
                <w:sz w:val="24"/>
                <w:szCs w:val="24"/>
              </w:rPr>
              <w:t>Identificación de las Necesidades</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_Toc214457401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27</w:t>
            </w:r>
            <w:r w:rsidRPr="0099168B">
              <w:rPr>
                <w:rFonts w:ascii="Arial" w:hAnsi="Arial" w:cs="Arial"/>
                <w:bCs/>
                <w:noProof/>
                <w:sz w:val="24"/>
                <w:szCs w:val="24"/>
              </w:rPr>
              <w:fldChar w:fldCharType="end"/>
            </w:r>
          </w:hyperlink>
        </w:p>
        <w:p w14:paraId="138F5292" w14:textId="3BFB30A1"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02" w:history="1">
            <w:r w:rsidRPr="0099168B">
              <w:rPr>
                <w:rStyle w:val="Hipervnculo"/>
                <w:rFonts w:ascii="Arial" w:eastAsia="Arial" w:hAnsi="Arial" w:cs="Arial"/>
                <w:bCs/>
                <w:noProof/>
                <w:sz w:val="24"/>
                <w:szCs w:val="24"/>
              </w:rPr>
              <w:t>Árbol de Problemas</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_Toc214457402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34</w:t>
            </w:r>
            <w:r w:rsidRPr="0099168B">
              <w:rPr>
                <w:rFonts w:ascii="Arial" w:hAnsi="Arial" w:cs="Arial"/>
                <w:bCs/>
                <w:noProof/>
                <w:sz w:val="24"/>
                <w:szCs w:val="24"/>
              </w:rPr>
              <w:fldChar w:fldCharType="end"/>
            </w:r>
          </w:hyperlink>
        </w:p>
        <w:p w14:paraId="7C5F5EA9" w14:textId="4EF0EE53"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03" w:history="1">
            <w:r w:rsidRPr="0099168B">
              <w:rPr>
                <w:rStyle w:val="Hipervnculo"/>
                <w:rFonts w:ascii="Arial" w:eastAsia="Arial" w:hAnsi="Arial" w:cs="Arial"/>
                <w:bCs/>
                <w:noProof/>
                <w:sz w:val="24"/>
                <w:szCs w:val="24"/>
              </w:rPr>
              <w:t>1. Problema Central</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_Toc214457403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34</w:t>
            </w:r>
            <w:r w:rsidRPr="0099168B">
              <w:rPr>
                <w:rFonts w:ascii="Arial" w:hAnsi="Arial" w:cs="Arial"/>
                <w:bCs/>
                <w:noProof/>
                <w:sz w:val="24"/>
                <w:szCs w:val="24"/>
              </w:rPr>
              <w:fldChar w:fldCharType="end"/>
            </w:r>
          </w:hyperlink>
        </w:p>
        <w:p w14:paraId="71BF7F5D" w14:textId="238BE8C1"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04" w:history="1">
            <w:r w:rsidRPr="0099168B">
              <w:rPr>
                <w:rStyle w:val="Hipervnculo"/>
                <w:rFonts w:ascii="Arial" w:eastAsia="Arial" w:hAnsi="Arial" w:cs="Arial"/>
                <w:bCs/>
                <w:noProof/>
                <w:sz w:val="24"/>
                <w:szCs w:val="24"/>
              </w:rPr>
              <w:t>2. Causas del Problema</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_Toc214457404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34</w:t>
            </w:r>
            <w:r w:rsidRPr="0099168B">
              <w:rPr>
                <w:rFonts w:ascii="Arial" w:hAnsi="Arial" w:cs="Arial"/>
                <w:bCs/>
                <w:noProof/>
                <w:sz w:val="24"/>
                <w:szCs w:val="24"/>
              </w:rPr>
              <w:fldChar w:fldCharType="end"/>
            </w:r>
          </w:hyperlink>
        </w:p>
        <w:p w14:paraId="5A860A4B" w14:textId="7544B7C3"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05" w:history="1">
            <w:r w:rsidRPr="0099168B">
              <w:rPr>
                <w:rStyle w:val="Hipervnculo"/>
                <w:rFonts w:ascii="Arial" w:eastAsia="Arial" w:hAnsi="Arial" w:cs="Arial"/>
                <w:bCs/>
                <w:noProof/>
                <w:sz w:val="24"/>
                <w:szCs w:val="24"/>
              </w:rPr>
              <w:t>3. Efectos del Problema</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_Toc214457405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34</w:t>
            </w:r>
            <w:r w:rsidRPr="0099168B">
              <w:rPr>
                <w:rFonts w:ascii="Arial" w:hAnsi="Arial" w:cs="Arial"/>
                <w:bCs/>
                <w:noProof/>
                <w:sz w:val="24"/>
                <w:szCs w:val="24"/>
              </w:rPr>
              <w:fldChar w:fldCharType="end"/>
            </w:r>
          </w:hyperlink>
        </w:p>
        <w:p w14:paraId="6345D4A8" w14:textId="12BC34D6"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06" w:history="1">
            <w:r w:rsidRPr="0099168B">
              <w:rPr>
                <w:rStyle w:val="Hipervnculo"/>
                <w:rFonts w:ascii="Arial" w:eastAsia="Arial" w:hAnsi="Arial" w:cs="Arial"/>
                <w:bCs/>
                <w:noProof/>
                <w:sz w:val="24"/>
                <w:szCs w:val="24"/>
              </w:rPr>
              <w:t>Alternativas de Solución</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_Toc214457406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35</w:t>
            </w:r>
            <w:r w:rsidRPr="0099168B">
              <w:rPr>
                <w:rFonts w:ascii="Arial" w:hAnsi="Arial" w:cs="Arial"/>
                <w:bCs/>
                <w:noProof/>
                <w:sz w:val="24"/>
                <w:szCs w:val="24"/>
              </w:rPr>
              <w:fldChar w:fldCharType="end"/>
            </w:r>
          </w:hyperlink>
        </w:p>
        <w:p w14:paraId="08FC2313" w14:textId="13CDFA5F"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07" w:history="1">
            <w:r w:rsidRPr="0099168B">
              <w:rPr>
                <w:rStyle w:val="Hipervnculo"/>
                <w:rFonts w:ascii="Arial" w:eastAsia="Arial" w:hAnsi="Arial" w:cs="Arial"/>
                <w:bCs/>
                <w:noProof/>
                <w:sz w:val="24"/>
                <w:szCs w:val="24"/>
              </w:rPr>
              <w:t>Alternativas de solución propuestas por la comunidad</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_Toc214457407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35</w:t>
            </w:r>
            <w:r w:rsidRPr="0099168B">
              <w:rPr>
                <w:rFonts w:ascii="Arial" w:hAnsi="Arial" w:cs="Arial"/>
                <w:bCs/>
                <w:noProof/>
                <w:sz w:val="24"/>
                <w:szCs w:val="24"/>
              </w:rPr>
              <w:fldChar w:fldCharType="end"/>
            </w:r>
          </w:hyperlink>
        </w:p>
        <w:p w14:paraId="4BDA54E9" w14:textId="1A58DAB6"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08" w:history="1">
            <w:r w:rsidRPr="0099168B">
              <w:rPr>
                <w:rStyle w:val="Hipervnculo"/>
                <w:rFonts w:ascii="Arial" w:eastAsia="Arial" w:hAnsi="Arial" w:cs="Arial"/>
                <w:bCs/>
                <w:noProof/>
                <w:sz w:val="24"/>
                <w:szCs w:val="24"/>
              </w:rPr>
              <w:t>Matriz de Decisión</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_Toc214457408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37</w:t>
            </w:r>
            <w:r w:rsidRPr="0099168B">
              <w:rPr>
                <w:rFonts w:ascii="Arial" w:hAnsi="Arial" w:cs="Arial"/>
                <w:bCs/>
                <w:noProof/>
                <w:sz w:val="24"/>
                <w:szCs w:val="24"/>
              </w:rPr>
              <w:fldChar w:fldCharType="end"/>
            </w:r>
          </w:hyperlink>
        </w:p>
        <w:p w14:paraId="11F853A7" w14:textId="57540C61"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09" w:history="1">
            <w:r w:rsidRPr="0099168B">
              <w:rPr>
                <w:rStyle w:val="Hipervnculo"/>
                <w:rFonts w:ascii="Arial" w:eastAsia="Arial" w:hAnsi="Arial" w:cs="Arial"/>
                <w:bCs/>
                <w:noProof/>
                <w:sz w:val="24"/>
                <w:szCs w:val="24"/>
              </w:rPr>
              <w:t>Propósitos u objetivos</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_Toc214457409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42</w:t>
            </w:r>
            <w:r w:rsidRPr="0099168B">
              <w:rPr>
                <w:rFonts w:ascii="Arial" w:hAnsi="Arial" w:cs="Arial"/>
                <w:bCs/>
                <w:noProof/>
                <w:sz w:val="24"/>
                <w:szCs w:val="24"/>
              </w:rPr>
              <w:fldChar w:fldCharType="end"/>
            </w:r>
          </w:hyperlink>
        </w:p>
        <w:p w14:paraId="7EADDB72" w14:textId="1903B79E"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10" w:history="1">
            <w:r w:rsidRPr="0099168B">
              <w:rPr>
                <w:rStyle w:val="Hipervnculo"/>
                <w:rFonts w:ascii="Arial" w:eastAsia="Arial" w:hAnsi="Arial" w:cs="Arial"/>
                <w:bCs/>
                <w:noProof/>
                <w:sz w:val="24"/>
                <w:szCs w:val="24"/>
              </w:rPr>
              <w:t>Objetivo General</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_Toc214457410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43</w:t>
            </w:r>
            <w:r w:rsidRPr="0099168B">
              <w:rPr>
                <w:rFonts w:ascii="Arial" w:hAnsi="Arial" w:cs="Arial"/>
                <w:bCs/>
                <w:noProof/>
                <w:sz w:val="24"/>
                <w:szCs w:val="24"/>
              </w:rPr>
              <w:fldChar w:fldCharType="end"/>
            </w:r>
          </w:hyperlink>
        </w:p>
        <w:p w14:paraId="6EC8A3F1" w14:textId="4B543365"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11" w:history="1">
            <w:r w:rsidRPr="0099168B">
              <w:rPr>
                <w:rStyle w:val="Hipervnculo"/>
                <w:rFonts w:ascii="Arial" w:eastAsia="Arial" w:hAnsi="Arial" w:cs="Arial"/>
                <w:bCs/>
                <w:noProof/>
                <w:sz w:val="24"/>
                <w:szCs w:val="24"/>
              </w:rPr>
              <w:t>Objetivos Intermedios</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_Toc214457411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43</w:t>
            </w:r>
            <w:r w:rsidRPr="0099168B">
              <w:rPr>
                <w:rFonts w:ascii="Arial" w:hAnsi="Arial" w:cs="Arial"/>
                <w:bCs/>
                <w:noProof/>
                <w:sz w:val="24"/>
                <w:szCs w:val="24"/>
              </w:rPr>
              <w:fldChar w:fldCharType="end"/>
            </w:r>
          </w:hyperlink>
        </w:p>
        <w:p w14:paraId="22463463" w14:textId="7A81C707"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12" w:history="1">
            <w:r w:rsidRPr="0099168B">
              <w:rPr>
                <w:rStyle w:val="Hipervnculo"/>
                <w:rFonts w:ascii="Arial" w:eastAsia="Arial" w:hAnsi="Arial" w:cs="Arial"/>
                <w:bCs/>
                <w:noProof/>
                <w:sz w:val="24"/>
                <w:szCs w:val="24"/>
              </w:rPr>
              <w:t>Justificación e Impacto Social de la Alternativa</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_Toc214457412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46</w:t>
            </w:r>
            <w:r w:rsidRPr="0099168B">
              <w:rPr>
                <w:rFonts w:ascii="Arial" w:hAnsi="Arial" w:cs="Arial"/>
                <w:bCs/>
                <w:noProof/>
                <w:sz w:val="24"/>
                <w:szCs w:val="24"/>
              </w:rPr>
              <w:fldChar w:fldCharType="end"/>
            </w:r>
          </w:hyperlink>
        </w:p>
        <w:p w14:paraId="7A5479BA" w14:textId="7D29D426"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13" w:history="1">
            <w:r w:rsidRPr="0099168B">
              <w:rPr>
                <w:rStyle w:val="Hipervnculo"/>
                <w:rFonts w:ascii="Arial" w:eastAsia="Arial" w:hAnsi="Arial" w:cs="Arial"/>
                <w:bCs/>
                <w:noProof/>
                <w:sz w:val="24"/>
                <w:szCs w:val="24"/>
              </w:rPr>
              <w:t>Teórico</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_Toc214457413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46</w:t>
            </w:r>
            <w:r w:rsidRPr="0099168B">
              <w:rPr>
                <w:rFonts w:ascii="Arial" w:hAnsi="Arial" w:cs="Arial"/>
                <w:bCs/>
                <w:noProof/>
                <w:sz w:val="24"/>
                <w:szCs w:val="24"/>
              </w:rPr>
              <w:fldChar w:fldCharType="end"/>
            </w:r>
          </w:hyperlink>
        </w:p>
        <w:p w14:paraId="15CEC484" w14:textId="09A527A7"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14" w:history="1">
            <w:r w:rsidRPr="0099168B">
              <w:rPr>
                <w:rStyle w:val="Hipervnculo"/>
                <w:rFonts w:ascii="Arial" w:eastAsia="Arial" w:hAnsi="Arial" w:cs="Arial"/>
                <w:bCs/>
                <w:noProof/>
                <w:sz w:val="24"/>
                <w:szCs w:val="24"/>
              </w:rPr>
              <w:t>Técnico</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_Toc214457414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46</w:t>
            </w:r>
            <w:r w:rsidRPr="0099168B">
              <w:rPr>
                <w:rFonts w:ascii="Arial" w:hAnsi="Arial" w:cs="Arial"/>
                <w:bCs/>
                <w:noProof/>
                <w:sz w:val="24"/>
                <w:szCs w:val="24"/>
              </w:rPr>
              <w:fldChar w:fldCharType="end"/>
            </w:r>
          </w:hyperlink>
        </w:p>
        <w:p w14:paraId="3855BDD1" w14:textId="2CC51800"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15" w:history="1">
            <w:r w:rsidRPr="0099168B">
              <w:rPr>
                <w:rStyle w:val="Hipervnculo"/>
                <w:rFonts w:ascii="Arial" w:eastAsia="Arial" w:hAnsi="Arial" w:cs="Arial"/>
                <w:bCs/>
                <w:noProof/>
                <w:sz w:val="24"/>
                <w:szCs w:val="24"/>
              </w:rPr>
              <w:t>Legal</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_Toc214457415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47</w:t>
            </w:r>
            <w:r w:rsidRPr="0099168B">
              <w:rPr>
                <w:rFonts w:ascii="Arial" w:hAnsi="Arial" w:cs="Arial"/>
                <w:bCs/>
                <w:noProof/>
                <w:sz w:val="24"/>
                <w:szCs w:val="24"/>
              </w:rPr>
              <w:fldChar w:fldCharType="end"/>
            </w:r>
          </w:hyperlink>
        </w:p>
        <w:p w14:paraId="4C5FC7CD" w14:textId="66552FFE"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16" w:history="1">
            <w:r w:rsidRPr="0099168B">
              <w:rPr>
                <w:rStyle w:val="Hipervnculo"/>
                <w:rFonts w:ascii="Arial" w:eastAsia="Arial" w:hAnsi="Arial" w:cs="Arial"/>
                <w:bCs/>
                <w:noProof/>
                <w:sz w:val="24"/>
                <w:szCs w:val="24"/>
              </w:rPr>
              <w:t>Participante-Comunidad</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_Toc214457416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48</w:t>
            </w:r>
            <w:r w:rsidRPr="0099168B">
              <w:rPr>
                <w:rFonts w:ascii="Arial" w:hAnsi="Arial" w:cs="Arial"/>
                <w:bCs/>
                <w:noProof/>
                <w:sz w:val="24"/>
                <w:szCs w:val="24"/>
              </w:rPr>
              <w:fldChar w:fldCharType="end"/>
            </w:r>
          </w:hyperlink>
        </w:p>
        <w:p w14:paraId="1180EB40" w14:textId="5E41F542"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17" w:history="1">
            <w:r w:rsidRPr="0099168B">
              <w:rPr>
                <w:rStyle w:val="Hipervnculo"/>
                <w:rFonts w:ascii="Arial" w:eastAsia="Arial" w:hAnsi="Arial" w:cs="Arial"/>
                <w:bCs/>
                <w:noProof/>
                <w:sz w:val="24"/>
                <w:szCs w:val="24"/>
              </w:rPr>
              <w:t>Línea de Investigación del PNF</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_Toc214457417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50</w:t>
            </w:r>
            <w:r w:rsidRPr="0099168B">
              <w:rPr>
                <w:rFonts w:ascii="Arial" w:hAnsi="Arial" w:cs="Arial"/>
                <w:bCs/>
                <w:noProof/>
                <w:sz w:val="24"/>
                <w:szCs w:val="24"/>
              </w:rPr>
              <w:fldChar w:fldCharType="end"/>
            </w:r>
          </w:hyperlink>
        </w:p>
        <w:p w14:paraId="19CDBFAF" w14:textId="543AC629"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18" w:history="1">
            <w:r w:rsidRPr="0099168B">
              <w:rPr>
                <w:rStyle w:val="Hipervnculo"/>
                <w:rFonts w:ascii="Arial" w:eastAsia="Arial" w:hAnsi="Arial" w:cs="Arial"/>
                <w:bCs/>
                <w:noProof/>
                <w:sz w:val="24"/>
                <w:szCs w:val="24"/>
              </w:rPr>
              <w:t>Beneficiarios</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_Toc214457418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50</w:t>
            </w:r>
            <w:r w:rsidRPr="0099168B">
              <w:rPr>
                <w:rFonts w:ascii="Arial" w:hAnsi="Arial" w:cs="Arial"/>
                <w:bCs/>
                <w:noProof/>
                <w:sz w:val="24"/>
                <w:szCs w:val="24"/>
              </w:rPr>
              <w:fldChar w:fldCharType="end"/>
            </w:r>
          </w:hyperlink>
        </w:p>
        <w:p w14:paraId="053F505B" w14:textId="0647153E"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19" w:history="1">
            <w:r w:rsidRPr="0099168B">
              <w:rPr>
                <w:rStyle w:val="Hipervnculo"/>
                <w:rFonts w:ascii="Arial" w:eastAsia="Arial" w:hAnsi="Arial" w:cs="Arial"/>
                <w:bCs/>
                <w:noProof/>
                <w:sz w:val="24"/>
                <w:szCs w:val="24"/>
              </w:rPr>
              <w:t>II PARTE</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_Toc214457419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58</w:t>
            </w:r>
            <w:r w:rsidRPr="0099168B">
              <w:rPr>
                <w:rFonts w:ascii="Arial" w:hAnsi="Arial" w:cs="Arial"/>
                <w:bCs/>
                <w:noProof/>
                <w:sz w:val="24"/>
                <w:szCs w:val="24"/>
              </w:rPr>
              <w:fldChar w:fldCharType="end"/>
            </w:r>
          </w:hyperlink>
        </w:p>
        <w:p w14:paraId="68FA53E0" w14:textId="4BD77499"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20" w:history="1">
            <w:r w:rsidRPr="0099168B">
              <w:rPr>
                <w:rStyle w:val="Hipervnculo"/>
                <w:rFonts w:ascii="Arial" w:hAnsi="Arial" w:cs="Arial"/>
                <w:bCs/>
                <w:noProof/>
                <w:sz w:val="24"/>
                <w:szCs w:val="24"/>
              </w:rPr>
              <w:t>2. MARCO REFERENCIAL</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_Toc214457420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58</w:t>
            </w:r>
            <w:r w:rsidRPr="0099168B">
              <w:rPr>
                <w:rFonts w:ascii="Arial" w:hAnsi="Arial" w:cs="Arial"/>
                <w:bCs/>
                <w:noProof/>
                <w:sz w:val="24"/>
                <w:szCs w:val="24"/>
              </w:rPr>
              <w:fldChar w:fldCharType="end"/>
            </w:r>
          </w:hyperlink>
        </w:p>
        <w:p w14:paraId="6670A7A4" w14:textId="7179C8A0"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21" w:history="1">
            <w:r w:rsidRPr="0099168B">
              <w:rPr>
                <w:rStyle w:val="Hipervnculo"/>
                <w:rFonts w:ascii="Arial" w:hAnsi="Arial" w:cs="Arial"/>
                <w:bCs/>
                <w:noProof/>
                <w:sz w:val="24"/>
                <w:szCs w:val="24"/>
              </w:rPr>
              <w:t>2.1 Antecedentes</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_Toc214457421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58</w:t>
            </w:r>
            <w:r w:rsidRPr="0099168B">
              <w:rPr>
                <w:rFonts w:ascii="Arial" w:hAnsi="Arial" w:cs="Arial"/>
                <w:bCs/>
                <w:noProof/>
                <w:sz w:val="24"/>
                <w:szCs w:val="24"/>
              </w:rPr>
              <w:fldChar w:fldCharType="end"/>
            </w:r>
          </w:hyperlink>
        </w:p>
        <w:p w14:paraId="0ADC34AB" w14:textId="2BEA9949"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22" w:history="1">
            <w:r w:rsidRPr="0099168B">
              <w:rPr>
                <w:rStyle w:val="Hipervnculo"/>
                <w:rFonts w:ascii="Arial" w:hAnsi="Arial" w:cs="Arial"/>
                <w:bCs/>
                <w:noProof/>
                <w:sz w:val="24"/>
                <w:szCs w:val="24"/>
              </w:rPr>
              <w:t>2.1.1 A nivel Internacional</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_Toc214457422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58</w:t>
            </w:r>
            <w:r w:rsidRPr="0099168B">
              <w:rPr>
                <w:rFonts w:ascii="Arial" w:hAnsi="Arial" w:cs="Arial"/>
                <w:bCs/>
                <w:noProof/>
                <w:sz w:val="24"/>
                <w:szCs w:val="24"/>
              </w:rPr>
              <w:fldChar w:fldCharType="end"/>
            </w:r>
          </w:hyperlink>
        </w:p>
        <w:p w14:paraId="3CDD41CA" w14:textId="4BCEAD0A"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23" w:history="1">
            <w:r w:rsidRPr="0099168B">
              <w:rPr>
                <w:rStyle w:val="Hipervnculo"/>
                <w:rFonts w:ascii="Arial" w:hAnsi="Arial" w:cs="Arial"/>
                <w:bCs/>
                <w:noProof/>
                <w:sz w:val="24"/>
                <w:szCs w:val="24"/>
              </w:rPr>
              <w:t>2.1.2 A nivel Nacional</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_Toc214457423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60</w:t>
            </w:r>
            <w:r w:rsidRPr="0099168B">
              <w:rPr>
                <w:rFonts w:ascii="Arial" w:hAnsi="Arial" w:cs="Arial"/>
                <w:bCs/>
                <w:noProof/>
                <w:sz w:val="24"/>
                <w:szCs w:val="24"/>
              </w:rPr>
              <w:fldChar w:fldCharType="end"/>
            </w:r>
          </w:hyperlink>
        </w:p>
        <w:p w14:paraId="0F31A8AB" w14:textId="3E703ECB"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24" w:history="1">
            <w:r w:rsidRPr="0099168B">
              <w:rPr>
                <w:rStyle w:val="Hipervnculo"/>
                <w:rFonts w:ascii="Arial" w:hAnsi="Arial" w:cs="Arial"/>
                <w:bCs/>
                <w:noProof/>
                <w:sz w:val="24"/>
                <w:szCs w:val="24"/>
              </w:rPr>
              <w:t>2.1.3 A nivel local</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_Toc214457424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62</w:t>
            </w:r>
            <w:r w:rsidRPr="0099168B">
              <w:rPr>
                <w:rFonts w:ascii="Arial" w:hAnsi="Arial" w:cs="Arial"/>
                <w:bCs/>
                <w:noProof/>
                <w:sz w:val="24"/>
                <w:szCs w:val="24"/>
              </w:rPr>
              <w:fldChar w:fldCharType="end"/>
            </w:r>
          </w:hyperlink>
        </w:p>
        <w:p w14:paraId="7F206A21" w14:textId="0BBDEE24"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25" w:history="1">
            <w:r w:rsidRPr="0099168B">
              <w:rPr>
                <w:rStyle w:val="Hipervnculo"/>
                <w:rFonts w:ascii="Arial" w:hAnsi="Arial" w:cs="Arial"/>
                <w:bCs/>
                <w:noProof/>
                <w:sz w:val="24"/>
                <w:szCs w:val="24"/>
              </w:rPr>
              <w:t>2.2 Bases Teóricas</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_Toc214457425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63</w:t>
            </w:r>
            <w:r w:rsidRPr="0099168B">
              <w:rPr>
                <w:rFonts w:ascii="Arial" w:hAnsi="Arial" w:cs="Arial"/>
                <w:bCs/>
                <w:noProof/>
                <w:sz w:val="24"/>
                <w:szCs w:val="24"/>
              </w:rPr>
              <w:fldChar w:fldCharType="end"/>
            </w:r>
          </w:hyperlink>
        </w:p>
        <w:p w14:paraId="1994752B" w14:textId="25C110BD"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26" w:history="1">
            <w:r w:rsidRPr="0099168B">
              <w:rPr>
                <w:rStyle w:val="Hipervnculo"/>
                <w:rFonts w:ascii="Arial" w:hAnsi="Arial" w:cs="Arial"/>
                <w:bCs/>
                <w:noProof/>
                <w:sz w:val="24"/>
                <w:szCs w:val="24"/>
              </w:rPr>
              <w:t>Software</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_Toc214457426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63</w:t>
            </w:r>
            <w:r w:rsidRPr="0099168B">
              <w:rPr>
                <w:rFonts w:ascii="Arial" w:hAnsi="Arial" w:cs="Arial"/>
                <w:bCs/>
                <w:noProof/>
                <w:sz w:val="24"/>
                <w:szCs w:val="24"/>
              </w:rPr>
              <w:fldChar w:fldCharType="end"/>
            </w:r>
          </w:hyperlink>
        </w:p>
        <w:p w14:paraId="6F5FABCA" w14:textId="30EBE43A"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27" w:history="1">
            <w:r w:rsidRPr="0099168B">
              <w:rPr>
                <w:rStyle w:val="Hipervnculo"/>
                <w:rFonts w:ascii="Arial" w:hAnsi="Arial" w:cs="Arial"/>
                <w:bCs/>
                <w:noProof/>
                <w:sz w:val="24"/>
                <w:szCs w:val="24"/>
              </w:rPr>
              <w:t>Tipos de Software</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_Toc214457427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64</w:t>
            </w:r>
            <w:r w:rsidRPr="0099168B">
              <w:rPr>
                <w:rFonts w:ascii="Arial" w:hAnsi="Arial" w:cs="Arial"/>
                <w:bCs/>
                <w:noProof/>
                <w:sz w:val="24"/>
                <w:szCs w:val="24"/>
              </w:rPr>
              <w:fldChar w:fldCharType="end"/>
            </w:r>
          </w:hyperlink>
        </w:p>
        <w:p w14:paraId="444E54ED" w14:textId="50DAE463"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28" w:history="1">
            <w:r w:rsidRPr="0099168B">
              <w:rPr>
                <w:rStyle w:val="Hipervnculo"/>
                <w:rFonts w:ascii="Arial" w:hAnsi="Arial" w:cs="Arial"/>
                <w:bCs/>
                <w:noProof/>
                <w:sz w:val="24"/>
                <w:szCs w:val="24"/>
              </w:rPr>
              <w:t>Aprendizaje</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_Toc214457428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66</w:t>
            </w:r>
            <w:r w:rsidRPr="0099168B">
              <w:rPr>
                <w:rFonts w:ascii="Arial" w:hAnsi="Arial" w:cs="Arial"/>
                <w:bCs/>
                <w:noProof/>
                <w:sz w:val="24"/>
                <w:szCs w:val="24"/>
              </w:rPr>
              <w:fldChar w:fldCharType="end"/>
            </w:r>
          </w:hyperlink>
        </w:p>
        <w:p w14:paraId="0C1CDB59" w14:textId="40B61AE8"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29" w:history="1">
            <w:r w:rsidRPr="0099168B">
              <w:rPr>
                <w:rStyle w:val="Hipervnculo"/>
                <w:rFonts w:ascii="Arial" w:eastAsia="Arial" w:hAnsi="Arial" w:cs="Arial"/>
                <w:bCs/>
                <w:noProof/>
                <w:sz w:val="24"/>
                <w:szCs w:val="24"/>
              </w:rPr>
              <w:t>III PARTE</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_Toc214457429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68</w:t>
            </w:r>
            <w:r w:rsidRPr="0099168B">
              <w:rPr>
                <w:rFonts w:ascii="Arial" w:hAnsi="Arial" w:cs="Arial"/>
                <w:bCs/>
                <w:noProof/>
                <w:sz w:val="24"/>
                <w:szCs w:val="24"/>
              </w:rPr>
              <w:fldChar w:fldCharType="end"/>
            </w:r>
          </w:hyperlink>
        </w:p>
        <w:p w14:paraId="4A17913D" w14:textId="3393C036"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30" w:history="1">
            <w:r w:rsidRPr="0099168B">
              <w:rPr>
                <w:rStyle w:val="Hipervnculo"/>
                <w:rFonts w:ascii="Arial" w:hAnsi="Arial" w:cs="Arial"/>
                <w:bCs/>
                <w:noProof/>
                <w:sz w:val="24"/>
                <w:szCs w:val="24"/>
              </w:rPr>
              <w:t>3. MARCO METODOLÓGICO</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_Toc214457430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68</w:t>
            </w:r>
            <w:r w:rsidRPr="0099168B">
              <w:rPr>
                <w:rFonts w:ascii="Arial" w:hAnsi="Arial" w:cs="Arial"/>
                <w:bCs/>
                <w:noProof/>
                <w:sz w:val="24"/>
                <w:szCs w:val="24"/>
              </w:rPr>
              <w:fldChar w:fldCharType="end"/>
            </w:r>
          </w:hyperlink>
        </w:p>
        <w:p w14:paraId="052BBBF0" w14:textId="5DD20EBF"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31" w:history="1">
            <w:r w:rsidRPr="0099168B">
              <w:rPr>
                <w:rStyle w:val="Hipervnculo"/>
                <w:rFonts w:ascii="Arial" w:hAnsi="Arial" w:cs="Arial"/>
                <w:bCs/>
                <w:noProof/>
                <w:sz w:val="24"/>
                <w:szCs w:val="24"/>
              </w:rPr>
              <w:t>3.1 Modalidad Metodológica</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_Toc214457431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68</w:t>
            </w:r>
            <w:r w:rsidRPr="0099168B">
              <w:rPr>
                <w:rFonts w:ascii="Arial" w:hAnsi="Arial" w:cs="Arial"/>
                <w:bCs/>
                <w:noProof/>
                <w:sz w:val="24"/>
                <w:szCs w:val="24"/>
              </w:rPr>
              <w:fldChar w:fldCharType="end"/>
            </w:r>
          </w:hyperlink>
        </w:p>
        <w:p w14:paraId="79D59371" w14:textId="56503CD6"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32" w:history="1">
            <w:r w:rsidRPr="0099168B">
              <w:rPr>
                <w:rStyle w:val="Hipervnculo"/>
                <w:rFonts w:ascii="Arial" w:hAnsi="Arial" w:cs="Arial"/>
                <w:bCs/>
                <w:noProof/>
                <w:sz w:val="24"/>
                <w:szCs w:val="24"/>
              </w:rPr>
              <w:t>3.2 Tipo de Investigación</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_Toc214457432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68</w:t>
            </w:r>
            <w:r w:rsidRPr="0099168B">
              <w:rPr>
                <w:rFonts w:ascii="Arial" w:hAnsi="Arial" w:cs="Arial"/>
                <w:bCs/>
                <w:noProof/>
                <w:sz w:val="24"/>
                <w:szCs w:val="24"/>
              </w:rPr>
              <w:fldChar w:fldCharType="end"/>
            </w:r>
          </w:hyperlink>
        </w:p>
        <w:p w14:paraId="11864B2B" w14:textId="6EC930F3"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33" w:history="1">
            <w:r w:rsidRPr="0099168B">
              <w:rPr>
                <w:rStyle w:val="Hipervnculo"/>
                <w:rFonts w:ascii="Arial" w:hAnsi="Arial" w:cs="Arial"/>
                <w:bCs/>
                <w:noProof/>
                <w:sz w:val="24"/>
                <w:szCs w:val="24"/>
              </w:rPr>
              <w:t>3.2.1 Investigación No Experimental</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_Toc214457433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69</w:t>
            </w:r>
            <w:r w:rsidRPr="0099168B">
              <w:rPr>
                <w:rFonts w:ascii="Arial" w:hAnsi="Arial" w:cs="Arial"/>
                <w:bCs/>
                <w:noProof/>
                <w:sz w:val="24"/>
                <w:szCs w:val="24"/>
              </w:rPr>
              <w:fldChar w:fldCharType="end"/>
            </w:r>
          </w:hyperlink>
        </w:p>
        <w:p w14:paraId="67FE6080" w14:textId="21DA249C"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34" w:history="1">
            <w:r w:rsidRPr="0099168B">
              <w:rPr>
                <w:rStyle w:val="Hipervnculo"/>
                <w:rFonts w:ascii="Arial" w:hAnsi="Arial" w:cs="Arial"/>
                <w:bCs/>
                <w:noProof/>
                <w:sz w:val="24"/>
                <w:szCs w:val="24"/>
              </w:rPr>
              <w:t>3.2.2 Investigación de Campo</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_Toc214457434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69</w:t>
            </w:r>
            <w:r w:rsidRPr="0099168B">
              <w:rPr>
                <w:rFonts w:ascii="Arial" w:hAnsi="Arial" w:cs="Arial"/>
                <w:bCs/>
                <w:noProof/>
                <w:sz w:val="24"/>
                <w:szCs w:val="24"/>
              </w:rPr>
              <w:fldChar w:fldCharType="end"/>
            </w:r>
          </w:hyperlink>
        </w:p>
        <w:p w14:paraId="24C8EAF7" w14:textId="53E27338"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35" w:history="1">
            <w:r w:rsidRPr="0099168B">
              <w:rPr>
                <w:rStyle w:val="Hipervnculo"/>
                <w:rFonts w:ascii="Arial" w:hAnsi="Arial" w:cs="Arial"/>
                <w:bCs/>
                <w:noProof/>
                <w:sz w:val="24"/>
                <w:szCs w:val="24"/>
              </w:rPr>
              <w:t>3.2.3 Investigación Acción Participativa</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_Toc214457435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70</w:t>
            </w:r>
            <w:r w:rsidRPr="0099168B">
              <w:rPr>
                <w:rFonts w:ascii="Arial" w:hAnsi="Arial" w:cs="Arial"/>
                <w:bCs/>
                <w:noProof/>
                <w:sz w:val="24"/>
                <w:szCs w:val="24"/>
              </w:rPr>
              <w:fldChar w:fldCharType="end"/>
            </w:r>
          </w:hyperlink>
        </w:p>
        <w:p w14:paraId="4AEABEC0" w14:textId="7330FC8B"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36" w:history="1">
            <w:r w:rsidRPr="0099168B">
              <w:rPr>
                <w:rStyle w:val="Hipervnculo"/>
                <w:rFonts w:ascii="Arial" w:hAnsi="Arial" w:cs="Arial"/>
                <w:bCs/>
                <w:noProof/>
                <w:sz w:val="24"/>
                <w:szCs w:val="24"/>
              </w:rPr>
              <w:t>3.3 Técnicas e Instrumentos para la recolección de datos</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_Toc214457436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70</w:t>
            </w:r>
            <w:r w:rsidRPr="0099168B">
              <w:rPr>
                <w:rFonts w:ascii="Arial" w:hAnsi="Arial" w:cs="Arial"/>
                <w:bCs/>
                <w:noProof/>
                <w:sz w:val="24"/>
                <w:szCs w:val="24"/>
              </w:rPr>
              <w:fldChar w:fldCharType="end"/>
            </w:r>
          </w:hyperlink>
        </w:p>
        <w:p w14:paraId="2AA4AE5B" w14:textId="19B3B8A3"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37" w:history="1">
            <w:r w:rsidRPr="0099168B">
              <w:rPr>
                <w:rStyle w:val="Hipervnculo"/>
                <w:rFonts w:ascii="Arial" w:hAnsi="Arial" w:cs="Arial"/>
                <w:bCs/>
                <w:noProof/>
                <w:sz w:val="24"/>
                <w:szCs w:val="24"/>
              </w:rPr>
              <w:t>3.3.1 Entrevista</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_Toc214457437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71</w:t>
            </w:r>
            <w:r w:rsidRPr="0099168B">
              <w:rPr>
                <w:rFonts w:ascii="Arial" w:hAnsi="Arial" w:cs="Arial"/>
                <w:bCs/>
                <w:noProof/>
                <w:sz w:val="24"/>
                <w:szCs w:val="24"/>
              </w:rPr>
              <w:fldChar w:fldCharType="end"/>
            </w:r>
          </w:hyperlink>
        </w:p>
        <w:p w14:paraId="0AC1B466" w14:textId="23DDDBDB"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38" w:history="1">
            <w:r w:rsidRPr="0099168B">
              <w:rPr>
                <w:rStyle w:val="Hipervnculo"/>
                <w:rFonts w:ascii="Arial" w:hAnsi="Arial" w:cs="Arial"/>
                <w:bCs/>
                <w:noProof/>
                <w:sz w:val="24"/>
                <w:szCs w:val="24"/>
              </w:rPr>
              <w:t>3.3.2 Observación</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_Toc214457438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71</w:t>
            </w:r>
            <w:r w:rsidRPr="0099168B">
              <w:rPr>
                <w:rFonts w:ascii="Arial" w:hAnsi="Arial" w:cs="Arial"/>
                <w:bCs/>
                <w:noProof/>
                <w:sz w:val="24"/>
                <w:szCs w:val="24"/>
              </w:rPr>
              <w:fldChar w:fldCharType="end"/>
            </w:r>
          </w:hyperlink>
        </w:p>
        <w:p w14:paraId="443270A4" w14:textId="1937A0C6"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39" w:history="1">
            <w:r w:rsidRPr="0099168B">
              <w:rPr>
                <w:rStyle w:val="Hipervnculo"/>
                <w:rFonts w:ascii="Arial" w:hAnsi="Arial" w:cs="Arial"/>
                <w:bCs/>
                <w:noProof/>
                <w:sz w:val="24"/>
                <w:szCs w:val="24"/>
              </w:rPr>
              <w:t>3.3.3 Encuesta</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_Toc214457439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72</w:t>
            </w:r>
            <w:r w:rsidRPr="0099168B">
              <w:rPr>
                <w:rFonts w:ascii="Arial" w:hAnsi="Arial" w:cs="Arial"/>
                <w:bCs/>
                <w:noProof/>
                <w:sz w:val="24"/>
                <w:szCs w:val="24"/>
              </w:rPr>
              <w:fldChar w:fldCharType="end"/>
            </w:r>
          </w:hyperlink>
        </w:p>
        <w:p w14:paraId="5E181746" w14:textId="0513802B"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40" w:history="1">
            <w:r w:rsidRPr="0099168B">
              <w:rPr>
                <w:rStyle w:val="Hipervnculo"/>
                <w:rFonts w:ascii="Arial" w:hAnsi="Arial" w:cs="Arial"/>
                <w:bCs/>
                <w:noProof/>
                <w:sz w:val="24"/>
                <w:szCs w:val="24"/>
              </w:rPr>
              <w:t>IV PARTE</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_Toc214457440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79</w:t>
            </w:r>
            <w:r w:rsidRPr="0099168B">
              <w:rPr>
                <w:rFonts w:ascii="Arial" w:hAnsi="Arial" w:cs="Arial"/>
                <w:bCs/>
                <w:noProof/>
                <w:sz w:val="24"/>
                <w:szCs w:val="24"/>
              </w:rPr>
              <w:fldChar w:fldCharType="end"/>
            </w:r>
          </w:hyperlink>
        </w:p>
        <w:p w14:paraId="5D41AE25" w14:textId="29866AF0"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41" w:history="1">
            <w:r w:rsidRPr="0099168B">
              <w:rPr>
                <w:rStyle w:val="Hipervnculo"/>
                <w:rFonts w:ascii="Arial" w:hAnsi="Arial" w:cs="Arial"/>
                <w:bCs/>
                <w:noProof/>
                <w:sz w:val="24"/>
                <w:szCs w:val="24"/>
              </w:rPr>
              <w:t>PRODUCTO TECNOLÓGICO</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_Toc214457441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79</w:t>
            </w:r>
            <w:r w:rsidRPr="0099168B">
              <w:rPr>
                <w:rFonts w:ascii="Arial" w:hAnsi="Arial" w:cs="Arial"/>
                <w:bCs/>
                <w:noProof/>
                <w:sz w:val="24"/>
                <w:szCs w:val="24"/>
              </w:rPr>
              <w:fldChar w:fldCharType="end"/>
            </w:r>
          </w:hyperlink>
        </w:p>
        <w:p w14:paraId="3BC2B9DA" w14:textId="2564BEB2"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42" w:history="1">
            <w:r w:rsidRPr="0099168B">
              <w:rPr>
                <w:rStyle w:val="Hipervnculo"/>
                <w:rFonts w:ascii="Arial" w:eastAsia="Arial" w:hAnsi="Arial" w:cs="Arial"/>
                <w:bCs/>
                <w:noProof/>
                <w:sz w:val="24"/>
                <w:szCs w:val="24"/>
              </w:rPr>
              <w:t>1. Análisis</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_Toc214457442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79</w:t>
            </w:r>
            <w:r w:rsidRPr="0099168B">
              <w:rPr>
                <w:rFonts w:ascii="Arial" w:hAnsi="Arial" w:cs="Arial"/>
                <w:bCs/>
                <w:noProof/>
                <w:sz w:val="24"/>
                <w:szCs w:val="24"/>
              </w:rPr>
              <w:fldChar w:fldCharType="end"/>
            </w:r>
          </w:hyperlink>
        </w:p>
        <w:p w14:paraId="3860B610" w14:textId="4FDC9ACB"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43" w:history="1">
            <w:r w:rsidRPr="0099168B">
              <w:rPr>
                <w:rStyle w:val="Hipervnculo"/>
                <w:rFonts w:ascii="Arial" w:eastAsia="Arial" w:hAnsi="Arial" w:cs="Arial"/>
                <w:bCs/>
                <w:noProof/>
                <w:sz w:val="24"/>
                <w:szCs w:val="24"/>
              </w:rPr>
              <w:t>1.1 Análisis Técnico</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_Toc214457443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79</w:t>
            </w:r>
            <w:r w:rsidRPr="0099168B">
              <w:rPr>
                <w:rFonts w:ascii="Arial" w:hAnsi="Arial" w:cs="Arial"/>
                <w:bCs/>
                <w:noProof/>
                <w:sz w:val="24"/>
                <w:szCs w:val="24"/>
              </w:rPr>
              <w:fldChar w:fldCharType="end"/>
            </w:r>
          </w:hyperlink>
        </w:p>
        <w:p w14:paraId="713563CB" w14:textId="5C5F79EA"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44" w:history="1">
            <w:r w:rsidRPr="0099168B">
              <w:rPr>
                <w:rStyle w:val="Hipervnculo"/>
                <w:rFonts w:ascii="Arial" w:eastAsia="Arial" w:hAnsi="Arial" w:cs="Arial"/>
                <w:bCs/>
                <w:noProof/>
                <w:sz w:val="24"/>
                <w:szCs w:val="24"/>
              </w:rPr>
              <w:t>1.1.1 Requerimientos Funcionales</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_Toc214457444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79</w:t>
            </w:r>
            <w:r w:rsidRPr="0099168B">
              <w:rPr>
                <w:rFonts w:ascii="Arial" w:hAnsi="Arial" w:cs="Arial"/>
                <w:bCs/>
                <w:noProof/>
                <w:sz w:val="24"/>
                <w:szCs w:val="24"/>
              </w:rPr>
              <w:fldChar w:fldCharType="end"/>
            </w:r>
          </w:hyperlink>
        </w:p>
        <w:p w14:paraId="284256BD" w14:textId="65DB1420"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45" w:history="1">
            <w:r w:rsidRPr="0099168B">
              <w:rPr>
                <w:rStyle w:val="Hipervnculo"/>
                <w:rFonts w:ascii="Arial" w:eastAsia="Arial" w:hAnsi="Arial" w:cs="Arial"/>
                <w:bCs/>
                <w:noProof/>
                <w:sz w:val="24"/>
                <w:szCs w:val="24"/>
              </w:rPr>
              <w:t>1.1.2 Requerimientos de usuarios y roles</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_Toc214457445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80</w:t>
            </w:r>
            <w:r w:rsidRPr="0099168B">
              <w:rPr>
                <w:rFonts w:ascii="Arial" w:hAnsi="Arial" w:cs="Arial"/>
                <w:bCs/>
                <w:noProof/>
                <w:sz w:val="24"/>
                <w:szCs w:val="24"/>
              </w:rPr>
              <w:fldChar w:fldCharType="end"/>
            </w:r>
          </w:hyperlink>
        </w:p>
        <w:p w14:paraId="14064B08" w14:textId="3738AD70"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46" w:history="1">
            <w:r w:rsidRPr="0099168B">
              <w:rPr>
                <w:rStyle w:val="Hipervnculo"/>
                <w:rFonts w:ascii="Arial" w:eastAsia="Arial" w:hAnsi="Arial" w:cs="Arial"/>
                <w:bCs/>
                <w:noProof/>
                <w:sz w:val="24"/>
                <w:szCs w:val="24"/>
              </w:rPr>
              <w:t>1.1.3 Requerimientos no funcionales</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_Toc214457446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81</w:t>
            </w:r>
            <w:r w:rsidRPr="0099168B">
              <w:rPr>
                <w:rFonts w:ascii="Arial" w:hAnsi="Arial" w:cs="Arial"/>
                <w:bCs/>
                <w:noProof/>
                <w:sz w:val="24"/>
                <w:szCs w:val="24"/>
              </w:rPr>
              <w:fldChar w:fldCharType="end"/>
            </w:r>
          </w:hyperlink>
        </w:p>
        <w:p w14:paraId="5079387D" w14:textId="21C214DD"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47" w:history="1">
            <w:r w:rsidRPr="0099168B">
              <w:rPr>
                <w:rStyle w:val="Hipervnculo"/>
                <w:rFonts w:ascii="Arial" w:eastAsia="Arial" w:hAnsi="Arial" w:cs="Arial"/>
                <w:bCs/>
                <w:noProof/>
                <w:sz w:val="24"/>
                <w:szCs w:val="24"/>
              </w:rPr>
              <w:t>1.1.4 Contexto y entorno</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_Toc214457447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82</w:t>
            </w:r>
            <w:r w:rsidRPr="0099168B">
              <w:rPr>
                <w:rFonts w:ascii="Arial" w:hAnsi="Arial" w:cs="Arial"/>
                <w:bCs/>
                <w:noProof/>
                <w:sz w:val="24"/>
                <w:szCs w:val="24"/>
              </w:rPr>
              <w:fldChar w:fldCharType="end"/>
            </w:r>
          </w:hyperlink>
        </w:p>
        <w:p w14:paraId="5578F14B" w14:textId="7FACB7FB"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48" w:history="1">
            <w:r w:rsidRPr="0099168B">
              <w:rPr>
                <w:rStyle w:val="Hipervnculo"/>
                <w:rFonts w:ascii="Arial" w:eastAsia="Arial" w:hAnsi="Arial" w:cs="Arial"/>
                <w:bCs/>
                <w:noProof/>
                <w:sz w:val="24"/>
                <w:szCs w:val="24"/>
              </w:rPr>
              <w:t>1.1.5 Requerimientos de mantenimiento y evolución</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_Toc214457448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82</w:t>
            </w:r>
            <w:r w:rsidRPr="0099168B">
              <w:rPr>
                <w:rFonts w:ascii="Arial" w:hAnsi="Arial" w:cs="Arial"/>
                <w:bCs/>
                <w:noProof/>
                <w:sz w:val="24"/>
                <w:szCs w:val="24"/>
              </w:rPr>
              <w:fldChar w:fldCharType="end"/>
            </w:r>
          </w:hyperlink>
        </w:p>
        <w:p w14:paraId="1BCDBAF1" w14:textId="492D4F07"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49" w:history="1">
            <w:r w:rsidRPr="0099168B">
              <w:rPr>
                <w:rStyle w:val="Hipervnculo"/>
                <w:rFonts w:ascii="Arial" w:eastAsia="Arial" w:hAnsi="Arial" w:cs="Arial"/>
                <w:bCs/>
                <w:noProof/>
                <w:sz w:val="24"/>
                <w:szCs w:val="24"/>
              </w:rPr>
              <w:t>1.2 Análisis pedagógico</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_Toc214457449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83</w:t>
            </w:r>
            <w:r w:rsidRPr="0099168B">
              <w:rPr>
                <w:rFonts w:ascii="Arial" w:hAnsi="Arial" w:cs="Arial"/>
                <w:bCs/>
                <w:noProof/>
                <w:sz w:val="24"/>
                <w:szCs w:val="24"/>
              </w:rPr>
              <w:fldChar w:fldCharType="end"/>
            </w:r>
          </w:hyperlink>
        </w:p>
        <w:p w14:paraId="3E896A38" w14:textId="56E1C567"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50" w:history="1">
            <w:r w:rsidRPr="0099168B">
              <w:rPr>
                <w:rStyle w:val="Hipervnculo"/>
                <w:rFonts w:ascii="Arial" w:hAnsi="Arial" w:cs="Arial"/>
                <w:bCs/>
                <w:noProof/>
                <w:sz w:val="24"/>
                <w:szCs w:val="24"/>
              </w:rPr>
              <w:t>2. Diseño</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_Toc214457450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84</w:t>
            </w:r>
            <w:r w:rsidRPr="0099168B">
              <w:rPr>
                <w:rFonts w:ascii="Arial" w:hAnsi="Arial" w:cs="Arial"/>
                <w:bCs/>
                <w:noProof/>
                <w:sz w:val="24"/>
                <w:szCs w:val="24"/>
              </w:rPr>
              <w:fldChar w:fldCharType="end"/>
            </w:r>
          </w:hyperlink>
        </w:p>
        <w:p w14:paraId="38BCC8CD" w14:textId="0B1B22CB"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51" w:history="1">
            <w:r w:rsidRPr="0099168B">
              <w:rPr>
                <w:rStyle w:val="Hipervnculo"/>
                <w:rFonts w:ascii="Arial" w:hAnsi="Arial" w:cs="Arial"/>
                <w:bCs/>
                <w:noProof/>
                <w:sz w:val="24"/>
                <w:szCs w:val="24"/>
              </w:rPr>
              <w:t>2.1 Diseño comunicacional</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_Toc214457451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84</w:t>
            </w:r>
            <w:r w:rsidRPr="0099168B">
              <w:rPr>
                <w:rFonts w:ascii="Arial" w:hAnsi="Arial" w:cs="Arial"/>
                <w:bCs/>
                <w:noProof/>
                <w:sz w:val="24"/>
                <w:szCs w:val="24"/>
              </w:rPr>
              <w:fldChar w:fldCharType="end"/>
            </w:r>
          </w:hyperlink>
        </w:p>
        <w:p w14:paraId="3D702DE0" w14:textId="00E658AF"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52" w:history="1">
            <w:r w:rsidRPr="0099168B">
              <w:rPr>
                <w:rStyle w:val="Hipervnculo"/>
                <w:rFonts w:ascii="Arial" w:hAnsi="Arial" w:cs="Arial"/>
                <w:bCs/>
                <w:noProof/>
                <w:sz w:val="24"/>
                <w:szCs w:val="24"/>
              </w:rPr>
              <w:t>2.2 Diseño educativo</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_Toc214457452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86</w:t>
            </w:r>
            <w:r w:rsidRPr="0099168B">
              <w:rPr>
                <w:rFonts w:ascii="Arial" w:hAnsi="Arial" w:cs="Arial"/>
                <w:bCs/>
                <w:noProof/>
                <w:sz w:val="24"/>
                <w:szCs w:val="24"/>
              </w:rPr>
              <w:fldChar w:fldCharType="end"/>
            </w:r>
          </w:hyperlink>
        </w:p>
        <w:p w14:paraId="139CB635" w14:textId="2828F872"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53" w:history="1">
            <w:r w:rsidRPr="0099168B">
              <w:rPr>
                <w:rStyle w:val="Hipervnculo"/>
                <w:rFonts w:ascii="Arial" w:eastAsia="Arial" w:hAnsi="Arial" w:cs="Arial"/>
                <w:bCs/>
                <w:noProof/>
                <w:sz w:val="24"/>
                <w:szCs w:val="24"/>
              </w:rPr>
              <w:t>2.3 Diseño Computacional</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_Toc214457453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87</w:t>
            </w:r>
            <w:r w:rsidRPr="0099168B">
              <w:rPr>
                <w:rFonts w:ascii="Arial" w:hAnsi="Arial" w:cs="Arial"/>
                <w:bCs/>
                <w:noProof/>
                <w:sz w:val="24"/>
                <w:szCs w:val="24"/>
              </w:rPr>
              <w:fldChar w:fldCharType="end"/>
            </w:r>
          </w:hyperlink>
        </w:p>
        <w:p w14:paraId="7E06BBD5" w14:textId="323F320E"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54" w:history="1">
            <w:r w:rsidRPr="0099168B">
              <w:rPr>
                <w:rStyle w:val="Hipervnculo"/>
                <w:rFonts w:ascii="Arial" w:eastAsia="Arial" w:hAnsi="Arial" w:cs="Arial"/>
                <w:bCs/>
                <w:noProof/>
                <w:sz w:val="24"/>
                <w:szCs w:val="24"/>
              </w:rPr>
              <w:t>2.3.1 Modelo Entidad-Relación</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_Toc214457454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87</w:t>
            </w:r>
            <w:r w:rsidRPr="0099168B">
              <w:rPr>
                <w:rFonts w:ascii="Arial" w:hAnsi="Arial" w:cs="Arial"/>
                <w:bCs/>
                <w:noProof/>
                <w:sz w:val="24"/>
                <w:szCs w:val="24"/>
              </w:rPr>
              <w:fldChar w:fldCharType="end"/>
            </w:r>
          </w:hyperlink>
        </w:p>
        <w:p w14:paraId="6360DD80" w14:textId="0E524175"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55" w:history="1">
            <w:r w:rsidRPr="0099168B">
              <w:rPr>
                <w:rStyle w:val="Hipervnculo"/>
                <w:rFonts w:ascii="Arial" w:eastAsia="Arial" w:hAnsi="Arial" w:cs="Arial"/>
                <w:bCs/>
                <w:noProof/>
                <w:sz w:val="24"/>
                <w:szCs w:val="24"/>
              </w:rPr>
              <w:t>2.3.2 Selección de recursos</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_Toc214457455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90</w:t>
            </w:r>
            <w:r w:rsidRPr="0099168B">
              <w:rPr>
                <w:rFonts w:ascii="Arial" w:hAnsi="Arial" w:cs="Arial"/>
                <w:bCs/>
                <w:noProof/>
                <w:sz w:val="24"/>
                <w:szCs w:val="24"/>
              </w:rPr>
              <w:fldChar w:fldCharType="end"/>
            </w:r>
          </w:hyperlink>
        </w:p>
        <w:p w14:paraId="161E72E9" w14:textId="6B45328D" w:rsidR="0099168B" w:rsidRPr="0099168B" w:rsidRDefault="0099168B">
          <w:pPr>
            <w:pStyle w:val="TDC1"/>
            <w:tabs>
              <w:tab w:val="left" w:pos="840"/>
              <w:tab w:val="right" w:leader="dot" w:pos="8261"/>
            </w:tabs>
            <w:rPr>
              <w:rFonts w:ascii="Arial" w:hAnsi="Arial" w:cs="Arial"/>
              <w:bCs/>
              <w:noProof/>
              <w:kern w:val="2"/>
              <w:sz w:val="24"/>
              <w:szCs w:val="24"/>
              <w:lang w:eastAsia="es-VE"/>
              <w14:ligatures w14:val="standardContextual"/>
            </w:rPr>
          </w:pPr>
          <w:hyperlink w:anchor="_Toc214457456" w:history="1">
            <w:r w:rsidRPr="0099168B">
              <w:rPr>
                <w:rStyle w:val="Hipervnculo"/>
                <w:rFonts w:ascii="Arial" w:eastAsia="Arial" w:hAnsi="Arial" w:cs="Arial"/>
                <w:bCs/>
                <w:noProof/>
                <w:sz w:val="24"/>
                <w:szCs w:val="24"/>
              </w:rPr>
              <w:t>2.3.3</w:t>
            </w:r>
            <w:r w:rsidRPr="0099168B">
              <w:rPr>
                <w:rFonts w:ascii="Arial" w:hAnsi="Arial" w:cs="Arial"/>
                <w:bCs/>
                <w:noProof/>
                <w:kern w:val="2"/>
                <w:sz w:val="24"/>
                <w:szCs w:val="24"/>
                <w:lang w:eastAsia="es-VE"/>
                <w14:ligatures w14:val="standardContextual"/>
              </w:rPr>
              <w:tab/>
            </w:r>
            <w:r w:rsidRPr="0099168B">
              <w:rPr>
                <w:rStyle w:val="Hipervnculo"/>
                <w:rFonts w:ascii="Arial" w:eastAsia="Arial" w:hAnsi="Arial" w:cs="Arial"/>
                <w:bCs/>
                <w:noProof/>
                <w:sz w:val="24"/>
                <w:szCs w:val="24"/>
              </w:rPr>
              <w:t>Lenguaje de programación e interfaz gráfica</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_Toc214457456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90</w:t>
            </w:r>
            <w:r w:rsidRPr="0099168B">
              <w:rPr>
                <w:rFonts w:ascii="Arial" w:hAnsi="Arial" w:cs="Arial"/>
                <w:bCs/>
                <w:noProof/>
                <w:sz w:val="24"/>
                <w:szCs w:val="24"/>
              </w:rPr>
              <w:fldChar w:fldCharType="end"/>
            </w:r>
          </w:hyperlink>
        </w:p>
        <w:p w14:paraId="292B0E57" w14:textId="1F9CC07D" w:rsidR="0099168B" w:rsidRPr="0099168B" w:rsidRDefault="0099168B">
          <w:pPr>
            <w:pStyle w:val="TDC1"/>
            <w:tabs>
              <w:tab w:val="left" w:pos="840"/>
              <w:tab w:val="right" w:leader="dot" w:pos="8261"/>
            </w:tabs>
            <w:rPr>
              <w:rFonts w:ascii="Arial" w:hAnsi="Arial" w:cs="Arial"/>
              <w:bCs/>
              <w:noProof/>
              <w:kern w:val="2"/>
              <w:sz w:val="24"/>
              <w:szCs w:val="24"/>
              <w:lang w:eastAsia="es-VE"/>
              <w14:ligatures w14:val="standardContextual"/>
            </w:rPr>
          </w:pPr>
          <w:hyperlink w:anchor="_Toc214457457" w:history="1">
            <w:r w:rsidRPr="0099168B">
              <w:rPr>
                <w:rStyle w:val="Hipervnculo"/>
                <w:rFonts w:ascii="Arial" w:eastAsia="Arial" w:hAnsi="Arial" w:cs="Arial"/>
                <w:bCs/>
                <w:noProof/>
                <w:sz w:val="24"/>
                <w:szCs w:val="24"/>
              </w:rPr>
              <w:t>2.3.4</w:t>
            </w:r>
            <w:r w:rsidRPr="0099168B">
              <w:rPr>
                <w:rFonts w:ascii="Arial" w:hAnsi="Arial" w:cs="Arial"/>
                <w:bCs/>
                <w:noProof/>
                <w:kern w:val="2"/>
                <w:sz w:val="24"/>
                <w:szCs w:val="24"/>
                <w:lang w:eastAsia="es-VE"/>
                <w14:ligatures w14:val="standardContextual"/>
              </w:rPr>
              <w:tab/>
            </w:r>
            <w:r w:rsidRPr="0099168B">
              <w:rPr>
                <w:rStyle w:val="Hipervnculo"/>
                <w:rFonts w:ascii="Arial" w:eastAsia="Arial" w:hAnsi="Arial" w:cs="Arial"/>
                <w:bCs/>
                <w:noProof/>
                <w:sz w:val="24"/>
                <w:szCs w:val="24"/>
              </w:rPr>
              <w:t>Base de Datos</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_Toc214457457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92</w:t>
            </w:r>
            <w:r w:rsidRPr="0099168B">
              <w:rPr>
                <w:rFonts w:ascii="Arial" w:hAnsi="Arial" w:cs="Arial"/>
                <w:bCs/>
                <w:noProof/>
                <w:sz w:val="24"/>
                <w:szCs w:val="24"/>
              </w:rPr>
              <w:fldChar w:fldCharType="end"/>
            </w:r>
          </w:hyperlink>
        </w:p>
        <w:p w14:paraId="73D1F432" w14:textId="6F1C0577" w:rsidR="0099168B" w:rsidRPr="0099168B" w:rsidRDefault="0099168B">
          <w:pPr>
            <w:pStyle w:val="TDC1"/>
            <w:tabs>
              <w:tab w:val="left" w:pos="840"/>
              <w:tab w:val="right" w:leader="dot" w:pos="8261"/>
            </w:tabs>
            <w:rPr>
              <w:rFonts w:ascii="Arial" w:hAnsi="Arial" w:cs="Arial"/>
              <w:bCs/>
              <w:noProof/>
              <w:kern w:val="2"/>
              <w:sz w:val="24"/>
              <w:szCs w:val="24"/>
              <w:lang w:eastAsia="es-VE"/>
              <w14:ligatures w14:val="standardContextual"/>
            </w:rPr>
          </w:pPr>
          <w:hyperlink w:anchor="_Toc214457458" w:history="1">
            <w:r w:rsidRPr="0099168B">
              <w:rPr>
                <w:rStyle w:val="Hipervnculo"/>
                <w:rFonts w:ascii="Arial" w:eastAsia="Arial" w:hAnsi="Arial" w:cs="Arial"/>
                <w:bCs/>
                <w:noProof/>
                <w:sz w:val="24"/>
                <w:szCs w:val="24"/>
              </w:rPr>
              <w:t>2.3.5</w:t>
            </w:r>
            <w:r w:rsidRPr="0099168B">
              <w:rPr>
                <w:rFonts w:ascii="Arial" w:hAnsi="Arial" w:cs="Arial"/>
                <w:bCs/>
                <w:noProof/>
                <w:kern w:val="2"/>
                <w:sz w:val="24"/>
                <w:szCs w:val="24"/>
                <w:lang w:eastAsia="es-VE"/>
                <w14:ligatures w14:val="standardContextual"/>
              </w:rPr>
              <w:tab/>
            </w:r>
            <w:r w:rsidRPr="0099168B">
              <w:rPr>
                <w:rStyle w:val="Hipervnculo"/>
                <w:rFonts w:ascii="Arial" w:eastAsia="Arial" w:hAnsi="Arial" w:cs="Arial"/>
                <w:bCs/>
                <w:noProof/>
                <w:sz w:val="24"/>
                <w:szCs w:val="24"/>
              </w:rPr>
              <w:t>Entorno de Programación</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_Toc214457458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92</w:t>
            </w:r>
            <w:r w:rsidRPr="0099168B">
              <w:rPr>
                <w:rFonts w:ascii="Arial" w:hAnsi="Arial" w:cs="Arial"/>
                <w:bCs/>
                <w:noProof/>
                <w:sz w:val="24"/>
                <w:szCs w:val="24"/>
              </w:rPr>
              <w:fldChar w:fldCharType="end"/>
            </w:r>
          </w:hyperlink>
        </w:p>
        <w:p w14:paraId="58922523" w14:textId="2FDF2AAA"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59" w:history="1">
            <w:r w:rsidRPr="0099168B">
              <w:rPr>
                <w:rStyle w:val="Hipervnculo"/>
                <w:rFonts w:ascii="Arial" w:eastAsia="Arial" w:hAnsi="Arial" w:cs="Arial"/>
                <w:bCs/>
                <w:noProof/>
                <w:sz w:val="24"/>
                <w:szCs w:val="24"/>
              </w:rPr>
              <w:t>3. Desarrollo</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_Toc214457459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92</w:t>
            </w:r>
            <w:r w:rsidRPr="0099168B">
              <w:rPr>
                <w:rFonts w:ascii="Arial" w:hAnsi="Arial" w:cs="Arial"/>
                <w:bCs/>
                <w:noProof/>
                <w:sz w:val="24"/>
                <w:szCs w:val="24"/>
              </w:rPr>
              <w:fldChar w:fldCharType="end"/>
            </w:r>
          </w:hyperlink>
        </w:p>
        <w:p w14:paraId="79A79D08" w14:textId="51ED362F"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60" w:history="1">
            <w:r w:rsidRPr="0099168B">
              <w:rPr>
                <w:rStyle w:val="Hipervnculo"/>
                <w:rFonts w:ascii="Arial" w:eastAsia="Arial" w:hAnsi="Arial" w:cs="Arial"/>
                <w:bCs/>
                <w:noProof/>
                <w:sz w:val="24"/>
                <w:szCs w:val="24"/>
              </w:rPr>
              <w:t>3.1 Interfaz y módulos</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_Toc214457460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92</w:t>
            </w:r>
            <w:r w:rsidRPr="0099168B">
              <w:rPr>
                <w:rFonts w:ascii="Arial" w:hAnsi="Arial" w:cs="Arial"/>
                <w:bCs/>
                <w:noProof/>
                <w:sz w:val="24"/>
                <w:szCs w:val="24"/>
              </w:rPr>
              <w:fldChar w:fldCharType="end"/>
            </w:r>
          </w:hyperlink>
        </w:p>
        <w:p w14:paraId="2E403CA2" w14:textId="22200B09"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61" w:history="1">
            <w:r w:rsidRPr="0099168B">
              <w:rPr>
                <w:rStyle w:val="Hipervnculo"/>
                <w:rFonts w:ascii="Arial" w:eastAsia="Arial" w:hAnsi="Arial" w:cs="Arial"/>
                <w:bCs/>
                <w:noProof/>
                <w:sz w:val="24"/>
                <w:szCs w:val="24"/>
              </w:rPr>
              <w:t>3.1.1 Módulo Inicio</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_Toc214457461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93</w:t>
            </w:r>
            <w:r w:rsidRPr="0099168B">
              <w:rPr>
                <w:rFonts w:ascii="Arial" w:hAnsi="Arial" w:cs="Arial"/>
                <w:bCs/>
                <w:noProof/>
                <w:sz w:val="24"/>
                <w:szCs w:val="24"/>
              </w:rPr>
              <w:fldChar w:fldCharType="end"/>
            </w:r>
          </w:hyperlink>
        </w:p>
        <w:p w14:paraId="7162EF16" w14:textId="3291D3AA"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62" w:history="1">
            <w:r w:rsidRPr="0099168B">
              <w:rPr>
                <w:rStyle w:val="Hipervnculo"/>
                <w:rFonts w:ascii="Arial" w:hAnsi="Arial" w:cs="Arial"/>
                <w:bCs/>
                <w:noProof/>
                <w:sz w:val="24"/>
                <w:szCs w:val="24"/>
              </w:rPr>
              <w:t>3.1.2 Seleccionar tipo de usuario</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_Toc214457462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94</w:t>
            </w:r>
            <w:r w:rsidRPr="0099168B">
              <w:rPr>
                <w:rFonts w:ascii="Arial" w:hAnsi="Arial" w:cs="Arial"/>
                <w:bCs/>
                <w:noProof/>
                <w:sz w:val="24"/>
                <w:szCs w:val="24"/>
              </w:rPr>
              <w:fldChar w:fldCharType="end"/>
            </w:r>
          </w:hyperlink>
        </w:p>
        <w:p w14:paraId="7B7B0FD5" w14:textId="71A1FD05"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63" w:history="1">
            <w:r w:rsidRPr="0099168B">
              <w:rPr>
                <w:rStyle w:val="Hipervnculo"/>
                <w:rFonts w:ascii="Arial" w:hAnsi="Arial" w:cs="Arial"/>
                <w:bCs/>
                <w:noProof/>
                <w:sz w:val="24"/>
                <w:szCs w:val="24"/>
              </w:rPr>
              <w:t>3.1.3 Registro de estudiante</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_Toc214457463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95</w:t>
            </w:r>
            <w:r w:rsidRPr="0099168B">
              <w:rPr>
                <w:rFonts w:ascii="Arial" w:hAnsi="Arial" w:cs="Arial"/>
                <w:bCs/>
                <w:noProof/>
                <w:sz w:val="24"/>
                <w:szCs w:val="24"/>
              </w:rPr>
              <w:fldChar w:fldCharType="end"/>
            </w:r>
          </w:hyperlink>
        </w:p>
        <w:p w14:paraId="3B1B4D80" w14:textId="0B29264A"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64" w:history="1">
            <w:r w:rsidRPr="0099168B">
              <w:rPr>
                <w:rStyle w:val="Hipervnculo"/>
                <w:rFonts w:ascii="Arial" w:hAnsi="Arial" w:cs="Arial"/>
                <w:bCs/>
                <w:noProof/>
                <w:sz w:val="24"/>
                <w:szCs w:val="24"/>
              </w:rPr>
              <w:t>3.1.4 Registro de Profesor</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_Toc214457464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96</w:t>
            </w:r>
            <w:r w:rsidRPr="0099168B">
              <w:rPr>
                <w:rFonts w:ascii="Arial" w:hAnsi="Arial" w:cs="Arial"/>
                <w:bCs/>
                <w:noProof/>
                <w:sz w:val="24"/>
                <w:szCs w:val="24"/>
              </w:rPr>
              <w:fldChar w:fldCharType="end"/>
            </w:r>
          </w:hyperlink>
        </w:p>
        <w:p w14:paraId="2178E95D" w14:textId="7B1D3BD0"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65" w:history="1">
            <w:r w:rsidRPr="0099168B">
              <w:rPr>
                <w:rStyle w:val="Hipervnculo"/>
                <w:rFonts w:ascii="Arial" w:hAnsi="Arial" w:cs="Arial"/>
                <w:bCs/>
                <w:noProof/>
                <w:sz w:val="24"/>
                <w:szCs w:val="24"/>
              </w:rPr>
              <w:t>3.1.5 Inicio de Sesión</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_Toc214457465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97</w:t>
            </w:r>
            <w:r w:rsidRPr="0099168B">
              <w:rPr>
                <w:rFonts w:ascii="Arial" w:hAnsi="Arial" w:cs="Arial"/>
                <w:bCs/>
                <w:noProof/>
                <w:sz w:val="24"/>
                <w:szCs w:val="24"/>
              </w:rPr>
              <w:fldChar w:fldCharType="end"/>
            </w:r>
          </w:hyperlink>
        </w:p>
        <w:p w14:paraId="369D61AA" w14:textId="4A1A79F8"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66" w:history="1">
            <w:r w:rsidRPr="0099168B">
              <w:rPr>
                <w:rStyle w:val="Hipervnculo"/>
                <w:rFonts w:ascii="Arial" w:hAnsi="Arial" w:cs="Arial"/>
                <w:bCs/>
                <w:noProof/>
                <w:sz w:val="24"/>
                <w:szCs w:val="24"/>
              </w:rPr>
              <w:t>3.1.6 Menú de Profesor</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_Toc214457466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98</w:t>
            </w:r>
            <w:r w:rsidRPr="0099168B">
              <w:rPr>
                <w:rFonts w:ascii="Arial" w:hAnsi="Arial" w:cs="Arial"/>
                <w:bCs/>
                <w:noProof/>
                <w:sz w:val="24"/>
                <w:szCs w:val="24"/>
              </w:rPr>
              <w:fldChar w:fldCharType="end"/>
            </w:r>
          </w:hyperlink>
        </w:p>
        <w:p w14:paraId="4EB8782B" w14:textId="6B980739"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67" w:history="1">
            <w:r w:rsidRPr="0099168B">
              <w:rPr>
                <w:rStyle w:val="Hipervnculo"/>
                <w:rFonts w:ascii="Arial" w:hAnsi="Arial" w:cs="Arial"/>
                <w:bCs/>
                <w:noProof/>
                <w:sz w:val="24"/>
                <w:szCs w:val="24"/>
              </w:rPr>
              <w:t>3.1.7 Registro estudiantil</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_Toc214457467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99</w:t>
            </w:r>
            <w:r w:rsidRPr="0099168B">
              <w:rPr>
                <w:rFonts w:ascii="Arial" w:hAnsi="Arial" w:cs="Arial"/>
                <w:bCs/>
                <w:noProof/>
                <w:sz w:val="24"/>
                <w:szCs w:val="24"/>
              </w:rPr>
              <w:fldChar w:fldCharType="end"/>
            </w:r>
          </w:hyperlink>
        </w:p>
        <w:p w14:paraId="15E6F96B" w14:textId="14F05E6E"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68" w:history="1">
            <w:r w:rsidRPr="0099168B">
              <w:rPr>
                <w:rStyle w:val="Hipervnculo"/>
                <w:rFonts w:ascii="Arial" w:hAnsi="Arial" w:cs="Arial"/>
                <w:bCs/>
                <w:noProof/>
                <w:sz w:val="24"/>
                <w:szCs w:val="24"/>
              </w:rPr>
              <w:t>3.1.8 Creador de contenidos</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_Toc214457468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100</w:t>
            </w:r>
            <w:r w:rsidRPr="0099168B">
              <w:rPr>
                <w:rFonts w:ascii="Arial" w:hAnsi="Arial" w:cs="Arial"/>
                <w:bCs/>
                <w:noProof/>
                <w:sz w:val="24"/>
                <w:szCs w:val="24"/>
              </w:rPr>
              <w:fldChar w:fldCharType="end"/>
            </w:r>
          </w:hyperlink>
        </w:p>
        <w:p w14:paraId="58FB31A5" w14:textId="51FC996B"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69" w:history="1">
            <w:r w:rsidRPr="0099168B">
              <w:rPr>
                <w:rStyle w:val="Hipervnculo"/>
                <w:rFonts w:ascii="Arial" w:hAnsi="Arial" w:cs="Arial"/>
                <w:bCs/>
                <w:noProof/>
                <w:sz w:val="24"/>
                <w:szCs w:val="24"/>
              </w:rPr>
              <w:t>3.1.9 Gestor de contenidos</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_Toc214457469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101</w:t>
            </w:r>
            <w:r w:rsidRPr="0099168B">
              <w:rPr>
                <w:rFonts w:ascii="Arial" w:hAnsi="Arial" w:cs="Arial"/>
                <w:bCs/>
                <w:noProof/>
                <w:sz w:val="24"/>
                <w:szCs w:val="24"/>
              </w:rPr>
              <w:fldChar w:fldCharType="end"/>
            </w:r>
          </w:hyperlink>
        </w:p>
        <w:p w14:paraId="37AC747D" w14:textId="43A619D4"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70" w:history="1">
            <w:r w:rsidRPr="0099168B">
              <w:rPr>
                <w:rStyle w:val="Hipervnculo"/>
                <w:rFonts w:ascii="Arial" w:hAnsi="Arial" w:cs="Arial"/>
                <w:bCs/>
                <w:noProof/>
                <w:sz w:val="24"/>
                <w:szCs w:val="24"/>
              </w:rPr>
              <w:t>3.1.10 Visor de notas (Profesor)</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_Toc214457470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102</w:t>
            </w:r>
            <w:r w:rsidRPr="0099168B">
              <w:rPr>
                <w:rFonts w:ascii="Arial" w:hAnsi="Arial" w:cs="Arial"/>
                <w:bCs/>
                <w:noProof/>
                <w:sz w:val="24"/>
                <w:szCs w:val="24"/>
              </w:rPr>
              <w:fldChar w:fldCharType="end"/>
            </w:r>
          </w:hyperlink>
        </w:p>
        <w:p w14:paraId="6DFDA850" w14:textId="002E394B"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71" w:history="1">
            <w:r w:rsidRPr="0099168B">
              <w:rPr>
                <w:rStyle w:val="Hipervnculo"/>
                <w:rFonts w:ascii="Arial" w:hAnsi="Arial" w:cs="Arial"/>
                <w:bCs/>
                <w:noProof/>
                <w:sz w:val="24"/>
                <w:szCs w:val="24"/>
              </w:rPr>
              <w:t>3.1.11 Panel del estudiante</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_Toc214457471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103</w:t>
            </w:r>
            <w:r w:rsidRPr="0099168B">
              <w:rPr>
                <w:rFonts w:ascii="Arial" w:hAnsi="Arial" w:cs="Arial"/>
                <w:bCs/>
                <w:noProof/>
                <w:sz w:val="24"/>
                <w:szCs w:val="24"/>
              </w:rPr>
              <w:fldChar w:fldCharType="end"/>
            </w:r>
          </w:hyperlink>
        </w:p>
        <w:p w14:paraId="372EFB26" w14:textId="4B5EE171"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72" w:history="1">
            <w:r w:rsidRPr="0099168B">
              <w:rPr>
                <w:rStyle w:val="Hipervnculo"/>
                <w:rFonts w:ascii="Arial" w:hAnsi="Arial" w:cs="Arial"/>
                <w:bCs/>
                <w:noProof/>
                <w:sz w:val="24"/>
                <w:szCs w:val="24"/>
              </w:rPr>
              <w:t>3.1.12 Evaluaciones</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_Toc214457472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104</w:t>
            </w:r>
            <w:r w:rsidRPr="0099168B">
              <w:rPr>
                <w:rFonts w:ascii="Arial" w:hAnsi="Arial" w:cs="Arial"/>
                <w:bCs/>
                <w:noProof/>
                <w:sz w:val="24"/>
                <w:szCs w:val="24"/>
              </w:rPr>
              <w:fldChar w:fldCharType="end"/>
            </w:r>
          </w:hyperlink>
        </w:p>
        <w:p w14:paraId="2065C4D6" w14:textId="793212A6"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73" w:history="1">
            <w:r w:rsidRPr="0099168B">
              <w:rPr>
                <w:rStyle w:val="Hipervnculo"/>
                <w:rFonts w:ascii="Arial" w:hAnsi="Arial" w:cs="Arial"/>
                <w:bCs/>
                <w:noProof/>
                <w:sz w:val="24"/>
                <w:szCs w:val="24"/>
              </w:rPr>
              <w:t>3.1.13 Panel de administración</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_Toc214457473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104</w:t>
            </w:r>
            <w:r w:rsidRPr="0099168B">
              <w:rPr>
                <w:rFonts w:ascii="Arial" w:hAnsi="Arial" w:cs="Arial"/>
                <w:bCs/>
                <w:noProof/>
                <w:sz w:val="24"/>
                <w:szCs w:val="24"/>
              </w:rPr>
              <w:fldChar w:fldCharType="end"/>
            </w:r>
          </w:hyperlink>
        </w:p>
        <w:p w14:paraId="7B3D0C06" w14:textId="242A357F"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74" w:history="1">
            <w:r w:rsidRPr="0099168B">
              <w:rPr>
                <w:rStyle w:val="Hipervnculo"/>
                <w:rFonts w:ascii="Arial" w:hAnsi="Arial" w:cs="Arial"/>
                <w:bCs/>
                <w:noProof/>
                <w:sz w:val="24"/>
                <w:szCs w:val="24"/>
              </w:rPr>
              <w:t>3.1.14 Mini Reto (Reto de Conocimientos)</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_Toc214457474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105</w:t>
            </w:r>
            <w:r w:rsidRPr="0099168B">
              <w:rPr>
                <w:rFonts w:ascii="Arial" w:hAnsi="Arial" w:cs="Arial"/>
                <w:bCs/>
                <w:noProof/>
                <w:sz w:val="24"/>
                <w:szCs w:val="24"/>
              </w:rPr>
              <w:fldChar w:fldCharType="end"/>
            </w:r>
          </w:hyperlink>
        </w:p>
        <w:p w14:paraId="70032A8D" w14:textId="4760E5CC"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75" w:history="1">
            <w:r w:rsidRPr="0099168B">
              <w:rPr>
                <w:rStyle w:val="Hipervnculo"/>
                <w:rFonts w:ascii="Arial" w:hAnsi="Arial" w:cs="Arial"/>
                <w:bCs/>
                <w:noProof/>
                <w:sz w:val="24"/>
                <w:szCs w:val="24"/>
              </w:rPr>
              <w:t>4. Evaluación</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_Toc214457475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106</w:t>
            </w:r>
            <w:r w:rsidRPr="0099168B">
              <w:rPr>
                <w:rFonts w:ascii="Arial" w:hAnsi="Arial" w:cs="Arial"/>
                <w:bCs/>
                <w:noProof/>
                <w:sz w:val="24"/>
                <w:szCs w:val="24"/>
              </w:rPr>
              <w:fldChar w:fldCharType="end"/>
            </w:r>
          </w:hyperlink>
        </w:p>
        <w:p w14:paraId="44846479" w14:textId="5CCCCA21"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76" w:history="1">
            <w:r w:rsidRPr="0099168B">
              <w:rPr>
                <w:rStyle w:val="Hipervnculo"/>
                <w:rFonts w:ascii="Arial" w:hAnsi="Arial" w:cs="Arial"/>
                <w:bCs/>
                <w:noProof/>
                <w:sz w:val="24"/>
                <w:szCs w:val="24"/>
              </w:rPr>
              <w:t>4.1 Presentación de versión funcional del Software</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_Toc214457476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106</w:t>
            </w:r>
            <w:r w:rsidRPr="0099168B">
              <w:rPr>
                <w:rFonts w:ascii="Arial" w:hAnsi="Arial" w:cs="Arial"/>
                <w:bCs/>
                <w:noProof/>
                <w:sz w:val="24"/>
                <w:szCs w:val="24"/>
              </w:rPr>
              <w:fldChar w:fldCharType="end"/>
            </w:r>
          </w:hyperlink>
        </w:p>
        <w:p w14:paraId="260F5C89" w14:textId="5B58512A"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77" w:history="1">
            <w:r w:rsidRPr="0099168B">
              <w:rPr>
                <w:rStyle w:val="Hipervnculo"/>
                <w:rFonts w:ascii="Arial" w:hAnsi="Arial" w:cs="Arial"/>
                <w:bCs/>
                <w:noProof/>
                <w:sz w:val="24"/>
                <w:szCs w:val="24"/>
              </w:rPr>
              <w:t>4.2 Prueba de campo</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_Toc214457477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107</w:t>
            </w:r>
            <w:r w:rsidRPr="0099168B">
              <w:rPr>
                <w:rFonts w:ascii="Arial" w:hAnsi="Arial" w:cs="Arial"/>
                <w:bCs/>
                <w:noProof/>
                <w:sz w:val="24"/>
                <w:szCs w:val="24"/>
              </w:rPr>
              <w:fldChar w:fldCharType="end"/>
            </w:r>
          </w:hyperlink>
        </w:p>
        <w:p w14:paraId="365DC0CC" w14:textId="2750B098"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78" w:history="1">
            <w:r w:rsidRPr="0099168B">
              <w:rPr>
                <w:rStyle w:val="Hipervnculo"/>
                <w:rFonts w:ascii="Arial" w:hAnsi="Arial" w:cs="Arial"/>
                <w:bCs/>
                <w:noProof/>
                <w:sz w:val="24"/>
                <w:szCs w:val="24"/>
              </w:rPr>
              <w:t>5. Implementación y seguimiento</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_Toc214457478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109</w:t>
            </w:r>
            <w:r w:rsidRPr="0099168B">
              <w:rPr>
                <w:rFonts w:ascii="Arial" w:hAnsi="Arial" w:cs="Arial"/>
                <w:bCs/>
                <w:noProof/>
                <w:sz w:val="24"/>
                <w:szCs w:val="24"/>
              </w:rPr>
              <w:fldChar w:fldCharType="end"/>
            </w:r>
          </w:hyperlink>
        </w:p>
        <w:p w14:paraId="45BA2175" w14:textId="0102C032"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79" w:history="1">
            <w:r w:rsidRPr="0099168B">
              <w:rPr>
                <w:rStyle w:val="Hipervnculo"/>
                <w:rFonts w:ascii="Arial" w:hAnsi="Arial" w:cs="Arial"/>
                <w:bCs/>
                <w:noProof/>
                <w:sz w:val="24"/>
                <w:szCs w:val="24"/>
              </w:rPr>
              <w:t>5.1 Implementación de la versión final</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_Toc214457479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109</w:t>
            </w:r>
            <w:r w:rsidRPr="0099168B">
              <w:rPr>
                <w:rFonts w:ascii="Arial" w:hAnsi="Arial" w:cs="Arial"/>
                <w:bCs/>
                <w:noProof/>
                <w:sz w:val="24"/>
                <w:szCs w:val="24"/>
              </w:rPr>
              <w:fldChar w:fldCharType="end"/>
            </w:r>
          </w:hyperlink>
        </w:p>
        <w:p w14:paraId="10A26D0F" w14:textId="01FAC5A7"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80" w:history="1">
            <w:r w:rsidRPr="0099168B">
              <w:rPr>
                <w:rStyle w:val="Hipervnculo"/>
                <w:rFonts w:ascii="Arial" w:hAnsi="Arial" w:cs="Arial"/>
                <w:bCs/>
                <w:noProof/>
                <w:sz w:val="24"/>
                <w:szCs w:val="24"/>
              </w:rPr>
              <w:t>5.2 Capacitación de usuarios</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_Toc214457480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110</w:t>
            </w:r>
            <w:r w:rsidRPr="0099168B">
              <w:rPr>
                <w:rFonts w:ascii="Arial" w:hAnsi="Arial" w:cs="Arial"/>
                <w:bCs/>
                <w:noProof/>
                <w:sz w:val="24"/>
                <w:szCs w:val="24"/>
              </w:rPr>
              <w:fldChar w:fldCharType="end"/>
            </w:r>
          </w:hyperlink>
        </w:p>
        <w:p w14:paraId="423E8CF9" w14:textId="4005E19B"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81" w:history="1">
            <w:r w:rsidRPr="0099168B">
              <w:rPr>
                <w:rStyle w:val="Hipervnculo"/>
                <w:rFonts w:ascii="Arial" w:hAnsi="Arial" w:cs="Arial"/>
                <w:bCs/>
                <w:noProof/>
                <w:sz w:val="24"/>
                <w:szCs w:val="24"/>
              </w:rPr>
              <w:t>PARTE V.</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_Toc214457481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113</w:t>
            </w:r>
            <w:r w:rsidRPr="0099168B">
              <w:rPr>
                <w:rFonts w:ascii="Arial" w:hAnsi="Arial" w:cs="Arial"/>
                <w:bCs/>
                <w:noProof/>
                <w:sz w:val="24"/>
                <w:szCs w:val="24"/>
              </w:rPr>
              <w:fldChar w:fldCharType="end"/>
            </w:r>
          </w:hyperlink>
        </w:p>
        <w:p w14:paraId="74B312F5" w14:textId="4A61F12D"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82" w:history="1">
            <w:r w:rsidRPr="0099168B">
              <w:rPr>
                <w:rStyle w:val="Hipervnculo"/>
                <w:rFonts w:ascii="Arial" w:hAnsi="Arial" w:cs="Arial"/>
                <w:bCs/>
                <w:noProof/>
                <w:sz w:val="24"/>
                <w:szCs w:val="24"/>
              </w:rPr>
              <w:t>CONCLUSIONES Y RECOMENDACIONES</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_Toc214457482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113</w:t>
            </w:r>
            <w:r w:rsidRPr="0099168B">
              <w:rPr>
                <w:rFonts w:ascii="Arial" w:hAnsi="Arial" w:cs="Arial"/>
                <w:bCs/>
                <w:noProof/>
                <w:sz w:val="24"/>
                <w:szCs w:val="24"/>
              </w:rPr>
              <w:fldChar w:fldCharType="end"/>
            </w:r>
          </w:hyperlink>
        </w:p>
        <w:p w14:paraId="14EB2D6E" w14:textId="5D538298"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83" w:history="1">
            <w:r w:rsidRPr="0099168B">
              <w:rPr>
                <w:rStyle w:val="Hipervnculo"/>
                <w:rFonts w:ascii="Arial" w:hAnsi="Arial" w:cs="Arial"/>
                <w:bCs/>
                <w:noProof/>
                <w:sz w:val="24"/>
                <w:szCs w:val="24"/>
              </w:rPr>
              <w:t>Conclusiones</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_Toc214457483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113</w:t>
            </w:r>
            <w:r w:rsidRPr="0099168B">
              <w:rPr>
                <w:rFonts w:ascii="Arial" w:hAnsi="Arial" w:cs="Arial"/>
                <w:bCs/>
                <w:noProof/>
                <w:sz w:val="24"/>
                <w:szCs w:val="24"/>
              </w:rPr>
              <w:fldChar w:fldCharType="end"/>
            </w:r>
          </w:hyperlink>
        </w:p>
        <w:p w14:paraId="1D3A8225" w14:textId="2C8E5ED4"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84" w:history="1">
            <w:r w:rsidRPr="0099168B">
              <w:rPr>
                <w:rStyle w:val="Hipervnculo"/>
                <w:rFonts w:ascii="Arial" w:eastAsia="Arial" w:hAnsi="Arial" w:cs="Arial"/>
                <w:bCs/>
                <w:noProof/>
                <w:sz w:val="24"/>
                <w:szCs w:val="24"/>
              </w:rPr>
              <w:t>Recomendaciones</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_Toc214457484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115</w:t>
            </w:r>
            <w:r w:rsidRPr="0099168B">
              <w:rPr>
                <w:rFonts w:ascii="Arial" w:hAnsi="Arial" w:cs="Arial"/>
                <w:bCs/>
                <w:noProof/>
                <w:sz w:val="24"/>
                <w:szCs w:val="24"/>
              </w:rPr>
              <w:fldChar w:fldCharType="end"/>
            </w:r>
          </w:hyperlink>
        </w:p>
        <w:p w14:paraId="689F8D38" w14:textId="52865CEC"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85" w:history="1">
            <w:r w:rsidRPr="0099168B">
              <w:rPr>
                <w:rStyle w:val="Hipervnculo"/>
                <w:rFonts w:ascii="Arial" w:eastAsia="Arial" w:hAnsi="Arial" w:cs="Arial"/>
                <w:bCs/>
                <w:noProof/>
                <w:sz w:val="24"/>
                <w:szCs w:val="24"/>
              </w:rPr>
              <w:t>REFERENCIAS BIBLIOGRÁFICAS</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_Toc214457485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118</w:t>
            </w:r>
            <w:r w:rsidRPr="0099168B">
              <w:rPr>
                <w:rFonts w:ascii="Arial" w:hAnsi="Arial" w:cs="Arial"/>
                <w:bCs/>
                <w:noProof/>
                <w:sz w:val="24"/>
                <w:szCs w:val="24"/>
              </w:rPr>
              <w:fldChar w:fldCharType="end"/>
            </w:r>
          </w:hyperlink>
        </w:p>
        <w:p w14:paraId="4BF99DFF" w14:textId="439D22B2" w:rsidR="0099168B" w:rsidRPr="0099168B" w:rsidRDefault="0099168B">
          <w:pPr>
            <w:pStyle w:val="TDC1"/>
            <w:tabs>
              <w:tab w:val="right" w:leader="dot" w:pos="8261"/>
            </w:tabs>
            <w:rPr>
              <w:rFonts w:ascii="Arial" w:hAnsi="Arial" w:cs="Arial"/>
              <w:bCs/>
              <w:noProof/>
              <w:kern w:val="2"/>
              <w:sz w:val="24"/>
              <w:szCs w:val="24"/>
              <w:lang w:eastAsia="es-VE"/>
              <w14:ligatures w14:val="standardContextual"/>
            </w:rPr>
          </w:pPr>
          <w:hyperlink w:anchor="_Toc214457486" w:history="1">
            <w:r w:rsidRPr="0099168B">
              <w:rPr>
                <w:rStyle w:val="Hipervnculo"/>
                <w:rFonts w:ascii="Arial" w:eastAsia="Arial" w:hAnsi="Arial" w:cs="Arial"/>
                <w:bCs/>
                <w:noProof/>
                <w:sz w:val="24"/>
                <w:szCs w:val="24"/>
              </w:rPr>
              <w:t>ANEX</w:t>
            </w:r>
            <w:r w:rsidRPr="0099168B">
              <w:rPr>
                <w:rStyle w:val="Hipervnculo"/>
                <w:rFonts w:ascii="Arial" w:eastAsia="Arial" w:hAnsi="Arial" w:cs="Arial"/>
                <w:bCs/>
                <w:noProof/>
                <w:sz w:val="24"/>
                <w:szCs w:val="24"/>
              </w:rPr>
              <w:t>O</w:t>
            </w:r>
            <w:r w:rsidRPr="0099168B">
              <w:rPr>
                <w:rStyle w:val="Hipervnculo"/>
                <w:rFonts w:ascii="Arial" w:eastAsia="Arial" w:hAnsi="Arial" w:cs="Arial"/>
                <w:bCs/>
                <w:noProof/>
                <w:sz w:val="24"/>
                <w:szCs w:val="24"/>
              </w:rPr>
              <w:t>S</w:t>
            </w:r>
            <w:r w:rsidRPr="0099168B">
              <w:rPr>
                <w:rFonts w:ascii="Arial" w:hAnsi="Arial" w:cs="Arial"/>
                <w:bCs/>
                <w:noProof/>
                <w:sz w:val="24"/>
                <w:szCs w:val="24"/>
              </w:rPr>
              <w:tab/>
            </w:r>
            <w:r w:rsidRPr="0099168B">
              <w:rPr>
                <w:rFonts w:ascii="Arial" w:hAnsi="Arial" w:cs="Arial"/>
                <w:bCs/>
                <w:noProof/>
                <w:sz w:val="24"/>
                <w:szCs w:val="24"/>
              </w:rPr>
              <w:fldChar w:fldCharType="begin"/>
            </w:r>
            <w:r w:rsidRPr="0099168B">
              <w:rPr>
                <w:rFonts w:ascii="Arial" w:hAnsi="Arial" w:cs="Arial"/>
                <w:bCs/>
                <w:noProof/>
                <w:sz w:val="24"/>
                <w:szCs w:val="24"/>
              </w:rPr>
              <w:instrText xml:space="preserve"> PAGEREF _Toc214457486 \h </w:instrText>
            </w:r>
            <w:r w:rsidRPr="0099168B">
              <w:rPr>
                <w:rFonts w:ascii="Arial" w:hAnsi="Arial" w:cs="Arial"/>
                <w:bCs/>
                <w:noProof/>
                <w:sz w:val="24"/>
                <w:szCs w:val="24"/>
              </w:rPr>
            </w:r>
            <w:r w:rsidRPr="0099168B">
              <w:rPr>
                <w:rFonts w:ascii="Arial" w:hAnsi="Arial" w:cs="Arial"/>
                <w:bCs/>
                <w:noProof/>
                <w:sz w:val="24"/>
                <w:szCs w:val="24"/>
              </w:rPr>
              <w:fldChar w:fldCharType="separate"/>
            </w:r>
            <w:r w:rsidR="00F5730E">
              <w:rPr>
                <w:rFonts w:ascii="Arial" w:hAnsi="Arial" w:cs="Arial"/>
                <w:bCs/>
                <w:noProof/>
                <w:sz w:val="24"/>
                <w:szCs w:val="24"/>
              </w:rPr>
              <w:t>120</w:t>
            </w:r>
            <w:r w:rsidRPr="0099168B">
              <w:rPr>
                <w:rFonts w:ascii="Arial" w:hAnsi="Arial" w:cs="Arial"/>
                <w:bCs/>
                <w:noProof/>
                <w:sz w:val="24"/>
                <w:szCs w:val="24"/>
              </w:rPr>
              <w:fldChar w:fldCharType="end"/>
            </w:r>
          </w:hyperlink>
        </w:p>
        <w:p w14:paraId="785B8AB6" w14:textId="422F14C1" w:rsidR="00664452" w:rsidRPr="0067240C" w:rsidRDefault="00000000" w:rsidP="00664452">
          <w:pPr>
            <w:wordWrap w:val="0"/>
            <w:spacing w:after="120" w:line="360" w:lineRule="auto"/>
            <w:rPr>
              <w:rFonts w:ascii="Arial" w:hAnsi="Arial" w:cs="Arial"/>
              <w:bCs/>
              <w:sz w:val="24"/>
              <w:szCs w:val="24"/>
            </w:rPr>
          </w:pPr>
          <w:r w:rsidRPr="0099168B">
            <w:rPr>
              <w:rFonts w:ascii="Arial" w:hAnsi="Arial" w:cs="Arial"/>
              <w:bCs/>
              <w:sz w:val="24"/>
              <w:szCs w:val="24"/>
            </w:rPr>
            <w:fldChar w:fldCharType="end"/>
          </w:r>
        </w:p>
        <w:p w14:paraId="02B17707" w14:textId="38322FAB" w:rsidR="00D76A89" w:rsidRPr="00871AA2" w:rsidRDefault="00000000" w:rsidP="00664452">
          <w:pPr>
            <w:wordWrap w:val="0"/>
            <w:spacing w:after="120" w:line="360" w:lineRule="auto"/>
            <w:rPr>
              <w:rFonts w:ascii="Arial" w:hAnsi="Arial" w:cs="Arial"/>
              <w:bCs/>
              <w:sz w:val="24"/>
              <w:szCs w:val="24"/>
            </w:rPr>
            <w:sectPr w:rsidR="00D76A89" w:rsidRPr="00871AA2" w:rsidSect="00517229">
              <w:footerReference w:type="default" r:id="rId10"/>
              <w:headerReference w:type="first" r:id="rId11"/>
              <w:footerReference w:type="first" r:id="rId12"/>
              <w:type w:val="continuous"/>
              <w:pgSz w:w="12240" w:h="15840" w:code="1"/>
              <w:pgMar w:top="1701" w:right="1701" w:bottom="1701" w:left="2268" w:header="720" w:footer="720" w:gutter="0"/>
              <w:pgNumType w:fmt="upperRoman"/>
              <w:cols w:space="720"/>
              <w:titlePg/>
              <w:docGrid w:linePitch="360"/>
            </w:sectPr>
          </w:pPr>
        </w:p>
      </w:sdtContent>
    </w:sdt>
    <w:p w14:paraId="6FCA9169" w14:textId="77777777" w:rsidR="00264966" w:rsidRPr="00871AA2" w:rsidRDefault="00264966" w:rsidP="00264966">
      <w:pPr>
        <w:rPr>
          <w:rFonts w:ascii="Arial" w:hAnsi="Arial" w:cs="Arial"/>
          <w:sz w:val="24"/>
          <w:szCs w:val="24"/>
          <w:lang w:val="es-ES"/>
        </w:rPr>
      </w:pPr>
    </w:p>
    <w:p w14:paraId="73545C56" w14:textId="23ED9288" w:rsidR="00664452" w:rsidRPr="00871AA2" w:rsidRDefault="00664452" w:rsidP="00664452">
      <w:pPr>
        <w:pStyle w:val="Ttulo1"/>
        <w:spacing w:after="120" w:line="360" w:lineRule="auto"/>
        <w:jc w:val="center"/>
        <w:rPr>
          <w:szCs w:val="24"/>
        </w:rPr>
      </w:pPr>
      <w:bookmarkStart w:id="1" w:name="_Toc214457384"/>
      <w:r w:rsidRPr="00871AA2">
        <w:rPr>
          <w:szCs w:val="24"/>
        </w:rPr>
        <w:lastRenderedPageBreak/>
        <w:t>ÍNDICE DE CUADROS</w:t>
      </w:r>
      <w:bookmarkEnd w:id="1"/>
    </w:p>
    <w:p w14:paraId="72A603CE" w14:textId="5712B591" w:rsidR="00196A9C" w:rsidRPr="00871AA2" w:rsidRDefault="00000000" w:rsidP="00196A9C">
      <w:pPr>
        <w:pStyle w:val="Tabladeilustraciones"/>
        <w:tabs>
          <w:tab w:val="right" w:leader="dot" w:pos="8261"/>
        </w:tabs>
        <w:spacing w:line="240" w:lineRule="auto"/>
        <w:ind w:left="880" w:hanging="480"/>
        <w:rPr>
          <w:rFonts w:ascii="Arial" w:hAnsi="Arial" w:cs="Arial"/>
          <w:noProof/>
          <w:kern w:val="2"/>
          <w:sz w:val="24"/>
          <w:szCs w:val="24"/>
          <w:lang w:eastAsia="es-VE"/>
          <w14:ligatures w14:val="standardContextual"/>
        </w:rPr>
      </w:pPr>
      <w:r w:rsidRPr="00871AA2">
        <w:rPr>
          <w:rFonts w:ascii="Arial" w:hAnsi="Arial" w:cs="Arial"/>
          <w:bCs/>
          <w:sz w:val="24"/>
          <w:szCs w:val="24"/>
        </w:rPr>
        <w:fldChar w:fldCharType="begin"/>
      </w:r>
      <w:r w:rsidRPr="00871AA2">
        <w:rPr>
          <w:rFonts w:ascii="Arial" w:hAnsi="Arial" w:cs="Arial"/>
          <w:bCs/>
          <w:sz w:val="24"/>
          <w:szCs w:val="24"/>
        </w:rPr>
        <w:instrText>TOC \h \c "Cuadro"</w:instrText>
      </w:r>
      <w:r w:rsidRPr="00871AA2">
        <w:rPr>
          <w:rFonts w:ascii="Arial" w:hAnsi="Arial" w:cs="Arial"/>
          <w:bCs/>
          <w:sz w:val="24"/>
          <w:szCs w:val="24"/>
        </w:rPr>
        <w:fldChar w:fldCharType="separate"/>
      </w:r>
      <w:hyperlink w:anchor="_Toc213877756" w:history="1">
        <w:r w:rsidR="00196A9C" w:rsidRPr="00871AA2">
          <w:rPr>
            <w:rStyle w:val="Hipervnculo"/>
            <w:rFonts w:ascii="Arial" w:hAnsi="Arial" w:cs="Arial"/>
            <w:b/>
            <w:bCs/>
            <w:i/>
            <w:iCs/>
            <w:noProof/>
            <w:sz w:val="24"/>
            <w:szCs w:val="24"/>
          </w:rPr>
          <w:t>Cuadro 1.</w:t>
        </w:r>
        <w:r w:rsidR="00196A9C" w:rsidRPr="00871AA2">
          <w:rPr>
            <w:rStyle w:val="Hipervnculo"/>
            <w:rFonts w:ascii="Arial" w:hAnsi="Arial" w:cs="Arial"/>
            <w:noProof/>
            <w:sz w:val="24"/>
            <w:szCs w:val="24"/>
          </w:rPr>
          <w:t xml:space="preserve"> MATR</w:t>
        </w:r>
        <w:r w:rsidR="00196A9C" w:rsidRPr="00871AA2">
          <w:rPr>
            <w:rStyle w:val="Hipervnculo"/>
            <w:rFonts w:ascii="Arial" w:hAnsi="Arial" w:cs="Arial"/>
            <w:noProof/>
            <w:sz w:val="24"/>
            <w:szCs w:val="24"/>
          </w:rPr>
          <w:t>I</w:t>
        </w:r>
        <w:r w:rsidR="00196A9C" w:rsidRPr="00871AA2">
          <w:rPr>
            <w:rStyle w:val="Hipervnculo"/>
            <w:rFonts w:ascii="Arial" w:hAnsi="Arial" w:cs="Arial"/>
            <w:noProof/>
            <w:sz w:val="24"/>
            <w:szCs w:val="24"/>
          </w:rPr>
          <w:t>Z FODA</w:t>
        </w:r>
        <w:r w:rsidR="00196A9C" w:rsidRPr="00871AA2">
          <w:rPr>
            <w:rFonts w:ascii="Arial" w:hAnsi="Arial" w:cs="Arial"/>
            <w:noProof/>
            <w:sz w:val="24"/>
            <w:szCs w:val="24"/>
          </w:rPr>
          <w:tab/>
        </w:r>
        <w:r w:rsidR="00196A9C" w:rsidRPr="00871AA2">
          <w:rPr>
            <w:rFonts w:ascii="Arial" w:hAnsi="Arial" w:cs="Arial"/>
            <w:noProof/>
            <w:sz w:val="24"/>
            <w:szCs w:val="24"/>
          </w:rPr>
          <w:fldChar w:fldCharType="begin"/>
        </w:r>
        <w:r w:rsidR="00196A9C" w:rsidRPr="00871AA2">
          <w:rPr>
            <w:rFonts w:ascii="Arial" w:hAnsi="Arial" w:cs="Arial"/>
            <w:noProof/>
            <w:sz w:val="24"/>
            <w:szCs w:val="24"/>
          </w:rPr>
          <w:instrText xml:space="preserve"> PAGEREF _Toc213877756 \h </w:instrText>
        </w:r>
        <w:r w:rsidR="00196A9C" w:rsidRPr="00871AA2">
          <w:rPr>
            <w:rFonts w:ascii="Arial" w:hAnsi="Arial" w:cs="Arial"/>
            <w:noProof/>
            <w:sz w:val="24"/>
            <w:szCs w:val="24"/>
          </w:rPr>
        </w:r>
        <w:r w:rsidR="00196A9C" w:rsidRPr="00871AA2">
          <w:rPr>
            <w:rFonts w:ascii="Arial" w:hAnsi="Arial" w:cs="Arial"/>
            <w:noProof/>
            <w:sz w:val="24"/>
            <w:szCs w:val="24"/>
          </w:rPr>
          <w:fldChar w:fldCharType="separate"/>
        </w:r>
        <w:r w:rsidR="00F5730E">
          <w:rPr>
            <w:rFonts w:ascii="Arial" w:hAnsi="Arial" w:cs="Arial"/>
            <w:noProof/>
            <w:sz w:val="24"/>
            <w:szCs w:val="24"/>
          </w:rPr>
          <w:t>30</w:t>
        </w:r>
        <w:r w:rsidR="00196A9C" w:rsidRPr="00871AA2">
          <w:rPr>
            <w:rFonts w:ascii="Arial" w:hAnsi="Arial" w:cs="Arial"/>
            <w:noProof/>
            <w:sz w:val="24"/>
            <w:szCs w:val="24"/>
          </w:rPr>
          <w:fldChar w:fldCharType="end"/>
        </w:r>
      </w:hyperlink>
    </w:p>
    <w:p w14:paraId="65ECD990" w14:textId="390676FF"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757" w:history="1">
        <w:r w:rsidRPr="00871AA2">
          <w:rPr>
            <w:rStyle w:val="Hipervnculo"/>
            <w:rFonts w:ascii="Arial" w:hAnsi="Arial" w:cs="Arial"/>
            <w:b/>
            <w:bCs/>
            <w:i/>
            <w:iCs/>
            <w:noProof/>
            <w:sz w:val="24"/>
            <w:szCs w:val="24"/>
          </w:rPr>
          <w:t>Cuadro 2.</w:t>
        </w:r>
        <w:r w:rsidRPr="00871AA2">
          <w:rPr>
            <w:rStyle w:val="Hipervnculo"/>
            <w:rFonts w:ascii="Arial" w:hAnsi="Arial" w:cs="Arial"/>
            <w:noProof/>
            <w:sz w:val="24"/>
            <w:szCs w:val="24"/>
          </w:rPr>
          <w:t xml:space="preserve"> MATRIZ CAME</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_Toc213877757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31</w:t>
        </w:r>
        <w:r w:rsidRPr="00871AA2">
          <w:rPr>
            <w:rFonts w:ascii="Arial" w:hAnsi="Arial" w:cs="Arial"/>
            <w:noProof/>
            <w:sz w:val="24"/>
            <w:szCs w:val="24"/>
          </w:rPr>
          <w:fldChar w:fldCharType="end"/>
        </w:r>
      </w:hyperlink>
    </w:p>
    <w:p w14:paraId="4A636086" w14:textId="7CDD9D3C"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758" w:history="1">
        <w:r w:rsidRPr="00871AA2">
          <w:rPr>
            <w:rStyle w:val="Hipervnculo"/>
            <w:rFonts w:ascii="Arial" w:hAnsi="Arial" w:cs="Arial"/>
            <w:b/>
            <w:bCs/>
            <w:i/>
            <w:iCs/>
            <w:noProof/>
            <w:sz w:val="24"/>
            <w:szCs w:val="24"/>
          </w:rPr>
          <w:t>Cuadro 3.</w:t>
        </w:r>
        <w:r w:rsidRPr="00871AA2">
          <w:rPr>
            <w:rStyle w:val="Hipervnculo"/>
            <w:rFonts w:ascii="Arial" w:hAnsi="Arial" w:cs="Arial"/>
            <w:noProof/>
            <w:sz w:val="24"/>
            <w:szCs w:val="24"/>
          </w:rPr>
          <w:t xml:space="preserve"> Matriz Multicriterio</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_Toc213877758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33</w:t>
        </w:r>
        <w:r w:rsidRPr="00871AA2">
          <w:rPr>
            <w:rFonts w:ascii="Arial" w:hAnsi="Arial" w:cs="Arial"/>
            <w:noProof/>
            <w:sz w:val="24"/>
            <w:szCs w:val="24"/>
          </w:rPr>
          <w:fldChar w:fldCharType="end"/>
        </w:r>
      </w:hyperlink>
    </w:p>
    <w:p w14:paraId="617ACE24" w14:textId="38946C11"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759" w:history="1">
        <w:r w:rsidRPr="00871AA2">
          <w:rPr>
            <w:rStyle w:val="Hipervnculo"/>
            <w:rFonts w:ascii="Arial" w:hAnsi="Arial" w:cs="Arial"/>
            <w:b/>
            <w:bCs/>
            <w:i/>
            <w:iCs/>
            <w:noProof/>
            <w:sz w:val="24"/>
            <w:szCs w:val="24"/>
          </w:rPr>
          <w:t>Cuadro 4.</w:t>
        </w:r>
        <w:r w:rsidRPr="00871AA2">
          <w:rPr>
            <w:rStyle w:val="Hipervnculo"/>
            <w:rFonts w:ascii="Arial" w:hAnsi="Arial" w:cs="Arial"/>
            <w:noProof/>
            <w:sz w:val="24"/>
            <w:szCs w:val="24"/>
          </w:rPr>
          <w:t xml:space="preserve"> Matriz de Decisión</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_Toc213877759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38</w:t>
        </w:r>
        <w:r w:rsidRPr="00871AA2">
          <w:rPr>
            <w:rFonts w:ascii="Arial" w:hAnsi="Arial" w:cs="Arial"/>
            <w:noProof/>
            <w:sz w:val="24"/>
            <w:szCs w:val="24"/>
          </w:rPr>
          <w:fldChar w:fldCharType="end"/>
        </w:r>
      </w:hyperlink>
    </w:p>
    <w:p w14:paraId="3F4336A3" w14:textId="131985AE"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760" w:history="1">
        <w:r w:rsidRPr="00871AA2">
          <w:rPr>
            <w:rStyle w:val="Hipervnculo"/>
            <w:rFonts w:ascii="Arial" w:hAnsi="Arial" w:cs="Arial"/>
            <w:b/>
            <w:bCs/>
            <w:noProof/>
            <w:sz w:val="24"/>
            <w:szCs w:val="24"/>
          </w:rPr>
          <w:t>Cuadro 5:</w:t>
        </w:r>
        <w:r w:rsidRPr="00871AA2">
          <w:rPr>
            <w:rStyle w:val="Hipervnculo"/>
            <w:rFonts w:ascii="Arial" w:hAnsi="Arial" w:cs="Arial"/>
            <w:noProof/>
            <w:sz w:val="24"/>
            <w:szCs w:val="24"/>
          </w:rPr>
          <w:t xml:space="preserve"> Plan de Acción</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_Toc213877760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56</w:t>
        </w:r>
        <w:r w:rsidRPr="00871AA2">
          <w:rPr>
            <w:rFonts w:ascii="Arial" w:hAnsi="Arial" w:cs="Arial"/>
            <w:noProof/>
            <w:sz w:val="24"/>
            <w:szCs w:val="24"/>
          </w:rPr>
          <w:fldChar w:fldCharType="end"/>
        </w:r>
      </w:hyperlink>
    </w:p>
    <w:p w14:paraId="1093D2D9" w14:textId="5526B3BC"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761" w:history="1">
        <w:r w:rsidRPr="00871AA2">
          <w:rPr>
            <w:rStyle w:val="Hipervnculo"/>
            <w:rFonts w:ascii="Arial" w:hAnsi="Arial" w:cs="Arial"/>
            <w:b/>
            <w:bCs/>
            <w:noProof/>
            <w:sz w:val="24"/>
            <w:szCs w:val="24"/>
          </w:rPr>
          <w:t>Cuadro 6:</w:t>
        </w:r>
        <w:r w:rsidRPr="00871AA2">
          <w:rPr>
            <w:rStyle w:val="Hipervnculo"/>
            <w:rFonts w:ascii="Arial" w:hAnsi="Arial" w:cs="Arial"/>
            <w:noProof/>
            <w:sz w:val="24"/>
            <w:szCs w:val="24"/>
          </w:rPr>
          <w:t xml:space="preserve"> Plan de Actividades</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_Toc213877761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76</w:t>
        </w:r>
        <w:r w:rsidRPr="00871AA2">
          <w:rPr>
            <w:rFonts w:ascii="Arial" w:hAnsi="Arial" w:cs="Arial"/>
            <w:noProof/>
            <w:sz w:val="24"/>
            <w:szCs w:val="24"/>
          </w:rPr>
          <w:fldChar w:fldCharType="end"/>
        </w:r>
      </w:hyperlink>
    </w:p>
    <w:p w14:paraId="120C9B30" w14:textId="5B8A49ED"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762" w:history="1">
        <w:r w:rsidRPr="00871AA2">
          <w:rPr>
            <w:rStyle w:val="Hipervnculo"/>
            <w:rFonts w:ascii="Arial" w:hAnsi="Arial" w:cs="Arial"/>
            <w:b/>
            <w:bCs/>
            <w:noProof/>
            <w:sz w:val="24"/>
            <w:szCs w:val="24"/>
          </w:rPr>
          <w:t>Cuadro 7:</w:t>
        </w:r>
        <w:r w:rsidRPr="00871AA2">
          <w:rPr>
            <w:rStyle w:val="Hipervnculo"/>
            <w:rFonts w:ascii="Arial" w:hAnsi="Arial" w:cs="Arial"/>
            <w:noProof/>
            <w:sz w:val="24"/>
            <w:szCs w:val="24"/>
          </w:rPr>
          <w:t xml:space="preserve"> Valoración de lenguaje de programación e interfaz</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_Toc213877762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91</w:t>
        </w:r>
        <w:r w:rsidRPr="00871AA2">
          <w:rPr>
            <w:rFonts w:ascii="Arial" w:hAnsi="Arial" w:cs="Arial"/>
            <w:noProof/>
            <w:sz w:val="24"/>
            <w:szCs w:val="24"/>
          </w:rPr>
          <w:fldChar w:fldCharType="end"/>
        </w:r>
      </w:hyperlink>
    </w:p>
    <w:p w14:paraId="6D17EC88" w14:textId="08AA3770" w:rsidR="00D76A89" w:rsidRPr="00871AA2" w:rsidRDefault="00000000">
      <w:pPr>
        <w:pStyle w:val="Tabladeilustraciones"/>
        <w:tabs>
          <w:tab w:val="right" w:leader="dot" w:pos="7937"/>
        </w:tabs>
        <w:ind w:left="880" w:hanging="480"/>
        <w:jc w:val="center"/>
        <w:rPr>
          <w:rFonts w:ascii="Arial" w:hAnsi="Arial" w:cs="Arial"/>
          <w:b/>
          <w:bCs/>
          <w:sz w:val="24"/>
          <w:szCs w:val="24"/>
        </w:rPr>
        <w:sectPr w:rsidR="00D76A89" w:rsidRPr="00871AA2" w:rsidSect="00517229">
          <w:footerReference w:type="default" r:id="rId13"/>
          <w:footerReference w:type="first" r:id="rId14"/>
          <w:type w:val="continuous"/>
          <w:pgSz w:w="12240" w:h="15840" w:code="1"/>
          <w:pgMar w:top="1701" w:right="1701" w:bottom="1701" w:left="2268" w:header="720" w:footer="720" w:gutter="0"/>
          <w:pgNumType w:fmt="upperRoman"/>
          <w:cols w:space="720"/>
          <w:titlePg/>
          <w:docGrid w:linePitch="360"/>
        </w:sectPr>
      </w:pPr>
      <w:r w:rsidRPr="00871AA2">
        <w:rPr>
          <w:rFonts w:ascii="Arial" w:hAnsi="Arial" w:cs="Arial"/>
          <w:bCs/>
          <w:sz w:val="24"/>
          <w:szCs w:val="24"/>
        </w:rPr>
        <w:fldChar w:fldCharType="end"/>
      </w:r>
    </w:p>
    <w:p w14:paraId="10353925" w14:textId="77777777" w:rsidR="00813EB2" w:rsidRPr="00871AA2" w:rsidRDefault="00813EB2">
      <w:pPr>
        <w:pStyle w:val="Tabladeilustraciones"/>
        <w:tabs>
          <w:tab w:val="right" w:leader="dot" w:pos="7937"/>
        </w:tabs>
        <w:spacing w:line="360" w:lineRule="auto"/>
        <w:ind w:left="882" w:hanging="482"/>
        <w:jc w:val="center"/>
        <w:rPr>
          <w:rFonts w:ascii="Arial" w:hAnsi="Arial" w:cs="Arial"/>
          <w:b/>
          <w:bCs/>
          <w:sz w:val="24"/>
          <w:szCs w:val="24"/>
        </w:rPr>
      </w:pPr>
    </w:p>
    <w:p w14:paraId="34365546" w14:textId="77777777" w:rsidR="00813EB2" w:rsidRPr="00871AA2" w:rsidRDefault="00813EB2">
      <w:pPr>
        <w:pStyle w:val="Tabladeilustraciones"/>
        <w:tabs>
          <w:tab w:val="right" w:leader="dot" w:pos="7937"/>
        </w:tabs>
        <w:spacing w:line="360" w:lineRule="auto"/>
        <w:ind w:left="882" w:hanging="482"/>
        <w:jc w:val="center"/>
        <w:rPr>
          <w:rFonts w:ascii="Arial" w:hAnsi="Arial" w:cs="Arial"/>
          <w:b/>
          <w:bCs/>
          <w:sz w:val="24"/>
          <w:szCs w:val="24"/>
        </w:rPr>
      </w:pPr>
    </w:p>
    <w:p w14:paraId="6E787129" w14:textId="77777777" w:rsidR="00813EB2" w:rsidRPr="00871AA2" w:rsidRDefault="00813EB2">
      <w:pPr>
        <w:pStyle w:val="Tabladeilustraciones"/>
        <w:tabs>
          <w:tab w:val="right" w:leader="dot" w:pos="7937"/>
        </w:tabs>
        <w:spacing w:line="360" w:lineRule="auto"/>
        <w:ind w:left="882" w:hanging="482"/>
        <w:jc w:val="center"/>
        <w:rPr>
          <w:rFonts w:ascii="Arial" w:hAnsi="Arial" w:cs="Arial"/>
          <w:b/>
          <w:bCs/>
          <w:sz w:val="24"/>
          <w:szCs w:val="24"/>
        </w:rPr>
      </w:pPr>
    </w:p>
    <w:p w14:paraId="3D617359" w14:textId="77777777" w:rsidR="00813EB2" w:rsidRPr="00871AA2" w:rsidRDefault="00813EB2">
      <w:pPr>
        <w:pStyle w:val="Tabladeilustraciones"/>
        <w:tabs>
          <w:tab w:val="right" w:leader="dot" w:pos="7937"/>
        </w:tabs>
        <w:spacing w:line="360" w:lineRule="auto"/>
        <w:ind w:left="882" w:hanging="482"/>
        <w:jc w:val="center"/>
        <w:rPr>
          <w:rFonts w:ascii="Arial" w:hAnsi="Arial" w:cs="Arial"/>
          <w:b/>
          <w:bCs/>
          <w:sz w:val="24"/>
          <w:szCs w:val="24"/>
        </w:rPr>
      </w:pPr>
    </w:p>
    <w:p w14:paraId="45245B8C" w14:textId="77777777" w:rsidR="00813EB2" w:rsidRPr="00871AA2" w:rsidRDefault="00813EB2">
      <w:pPr>
        <w:pStyle w:val="Tabladeilustraciones"/>
        <w:tabs>
          <w:tab w:val="right" w:leader="dot" w:pos="7937"/>
        </w:tabs>
        <w:spacing w:line="360" w:lineRule="auto"/>
        <w:ind w:left="882" w:hanging="482"/>
        <w:jc w:val="center"/>
        <w:rPr>
          <w:rFonts w:ascii="Arial" w:hAnsi="Arial" w:cs="Arial"/>
          <w:b/>
          <w:bCs/>
          <w:sz w:val="24"/>
          <w:szCs w:val="24"/>
        </w:rPr>
      </w:pPr>
    </w:p>
    <w:p w14:paraId="01A6FB93" w14:textId="77777777" w:rsidR="00813EB2" w:rsidRPr="00871AA2" w:rsidRDefault="00813EB2">
      <w:pPr>
        <w:pStyle w:val="Tabladeilustraciones"/>
        <w:tabs>
          <w:tab w:val="right" w:leader="dot" w:pos="7937"/>
        </w:tabs>
        <w:spacing w:line="360" w:lineRule="auto"/>
        <w:ind w:left="882" w:hanging="482"/>
        <w:jc w:val="center"/>
        <w:rPr>
          <w:rFonts w:ascii="Arial" w:hAnsi="Arial" w:cs="Arial"/>
          <w:b/>
          <w:bCs/>
          <w:sz w:val="24"/>
          <w:szCs w:val="24"/>
        </w:rPr>
      </w:pPr>
    </w:p>
    <w:p w14:paraId="7622D64C" w14:textId="77777777" w:rsidR="00813EB2" w:rsidRPr="00871AA2" w:rsidRDefault="00813EB2">
      <w:pPr>
        <w:pStyle w:val="Tabladeilustraciones"/>
        <w:tabs>
          <w:tab w:val="right" w:leader="dot" w:pos="7937"/>
        </w:tabs>
        <w:spacing w:line="360" w:lineRule="auto"/>
        <w:ind w:left="882" w:hanging="482"/>
        <w:jc w:val="center"/>
        <w:rPr>
          <w:rFonts w:ascii="Arial" w:hAnsi="Arial" w:cs="Arial"/>
          <w:b/>
          <w:bCs/>
          <w:sz w:val="24"/>
          <w:szCs w:val="24"/>
        </w:rPr>
      </w:pPr>
    </w:p>
    <w:p w14:paraId="342C04A8" w14:textId="77777777" w:rsidR="00813EB2" w:rsidRPr="00871AA2" w:rsidRDefault="00813EB2">
      <w:pPr>
        <w:pStyle w:val="Tabladeilustraciones"/>
        <w:tabs>
          <w:tab w:val="right" w:leader="dot" w:pos="7937"/>
        </w:tabs>
        <w:spacing w:line="360" w:lineRule="auto"/>
        <w:ind w:left="882" w:hanging="482"/>
        <w:jc w:val="center"/>
        <w:rPr>
          <w:rFonts w:ascii="Arial" w:hAnsi="Arial" w:cs="Arial"/>
          <w:b/>
          <w:bCs/>
          <w:sz w:val="24"/>
          <w:szCs w:val="24"/>
        </w:rPr>
      </w:pPr>
    </w:p>
    <w:p w14:paraId="0D09BE56" w14:textId="77777777" w:rsidR="00813EB2" w:rsidRPr="00871AA2" w:rsidRDefault="00813EB2">
      <w:pPr>
        <w:pStyle w:val="Tabladeilustraciones"/>
        <w:tabs>
          <w:tab w:val="right" w:leader="dot" w:pos="7937"/>
        </w:tabs>
        <w:spacing w:line="360" w:lineRule="auto"/>
        <w:ind w:left="882" w:hanging="482"/>
        <w:jc w:val="center"/>
        <w:rPr>
          <w:rFonts w:ascii="Arial" w:hAnsi="Arial" w:cs="Arial"/>
          <w:b/>
          <w:bCs/>
          <w:sz w:val="24"/>
          <w:szCs w:val="24"/>
        </w:rPr>
      </w:pPr>
    </w:p>
    <w:p w14:paraId="6F8FF16B" w14:textId="77777777" w:rsidR="00813EB2" w:rsidRPr="00871AA2" w:rsidRDefault="00813EB2">
      <w:pPr>
        <w:pStyle w:val="Tabladeilustraciones"/>
        <w:tabs>
          <w:tab w:val="right" w:leader="dot" w:pos="7937"/>
        </w:tabs>
        <w:spacing w:line="360" w:lineRule="auto"/>
        <w:ind w:left="882" w:hanging="482"/>
        <w:jc w:val="center"/>
        <w:rPr>
          <w:rFonts w:ascii="Arial" w:hAnsi="Arial" w:cs="Arial"/>
          <w:b/>
          <w:bCs/>
          <w:sz w:val="24"/>
          <w:szCs w:val="24"/>
        </w:rPr>
      </w:pPr>
    </w:p>
    <w:p w14:paraId="6E64D9EC" w14:textId="77777777" w:rsidR="00813EB2" w:rsidRPr="00871AA2" w:rsidRDefault="00813EB2" w:rsidP="00664452">
      <w:pPr>
        <w:pStyle w:val="Tabladeilustraciones"/>
        <w:tabs>
          <w:tab w:val="right" w:leader="dot" w:pos="7937"/>
        </w:tabs>
        <w:spacing w:line="360" w:lineRule="auto"/>
        <w:ind w:leftChars="31" w:left="260" w:hangingChars="82" w:hanging="198"/>
        <w:rPr>
          <w:rFonts w:ascii="Arial" w:hAnsi="Arial" w:cs="Arial"/>
          <w:b/>
          <w:bCs/>
          <w:sz w:val="24"/>
          <w:szCs w:val="24"/>
        </w:rPr>
      </w:pPr>
    </w:p>
    <w:p w14:paraId="2FE0392C" w14:textId="77777777" w:rsidR="00813EB2" w:rsidRPr="00871AA2" w:rsidRDefault="00813EB2" w:rsidP="00664452">
      <w:pPr>
        <w:pStyle w:val="Tabladeilustraciones"/>
        <w:tabs>
          <w:tab w:val="right" w:leader="dot" w:pos="7937"/>
        </w:tabs>
        <w:spacing w:line="360" w:lineRule="auto"/>
        <w:ind w:leftChars="45" w:left="288" w:hangingChars="82" w:hanging="198"/>
        <w:rPr>
          <w:rFonts w:ascii="Arial" w:hAnsi="Arial" w:cs="Arial"/>
          <w:b/>
          <w:bCs/>
          <w:sz w:val="24"/>
          <w:szCs w:val="24"/>
        </w:rPr>
      </w:pPr>
    </w:p>
    <w:p w14:paraId="7AA02FC8" w14:textId="77777777" w:rsidR="00813EB2" w:rsidRPr="00871AA2" w:rsidRDefault="00813EB2" w:rsidP="00871AA2">
      <w:pPr>
        <w:pStyle w:val="Tabladeilustraciones"/>
        <w:tabs>
          <w:tab w:val="right" w:leader="dot" w:pos="7937"/>
        </w:tabs>
        <w:spacing w:line="360" w:lineRule="auto"/>
        <w:ind w:leftChars="18" w:left="234" w:hangingChars="82" w:hanging="198"/>
        <w:rPr>
          <w:rFonts w:ascii="Arial" w:hAnsi="Arial" w:cs="Arial"/>
          <w:b/>
          <w:bCs/>
          <w:sz w:val="24"/>
          <w:szCs w:val="24"/>
        </w:rPr>
      </w:pPr>
    </w:p>
    <w:p w14:paraId="73238A7F" w14:textId="77777777" w:rsidR="00813EB2" w:rsidRPr="00871AA2" w:rsidRDefault="00813EB2" w:rsidP="00871AA2">
      <w:pPr>
        <w:pStyle w:val="Tabladeilustraciones"/>
        <w:tabs>
          <w:tab w:val="right" w:leader="dot" w:pos="7937"/>
        </w:tabs>
        <w:spacing w:line="360" w:lineRule="auto"/>
        <w:ind w:leftChars="15" w:left="228" w:hangingChars="82" w:hanging="198"/>
        <w:rPr>
          <w:rFonts w:ascii="Arial" w:hAnsi="Arial" w:cs="Arial"/>
          <w:b/>
          <w:bCs/>
          <w:sz w:val="24"/>
          <w:szCs w:val="24"/>
        </w:rPr>
      </w:pPr>
    </w:p>
    <w:p w14:paraId="49DA0DB9" w14:textId="358512F6" w:rsidR="00D76A89" w:rsidRPr="00871AA2" w:rsidRDefault="00000000" w:rsidP="00664452">
      <w:pPr>
        <w:pStyle w:val="Ttulo1"/>
        <w:spacing w:after="120" w:line="360" w:lineRule="auto"/>
        <w:jc w:val="center"/>
        <w:rPr>
          <w:szCs w:val="24"/>
        </w:rPr>
      </w:pPr>
      <w:bookmarkStart w:id="2" w:name="_Toc214457385"/>
      <w:r w:rsidRPr="00871AA2">
        <w:rPr>
          <w:szCs w:val="24"/>
        </w:rPr>
        <w:lastRenderedPageBreak/>
        <w:t>ÍNDICE DE FIGURAS</w:t>
      </w:r>
      <w:bookmarkEnd w:id="2"/>
    </w:p>
    <w:p w14:paraId="3F519545" w14:textId="6DA33A95" w:rsidR="00196A9C" w:rsidRPr="00871AA2" w:rsidRDefault="00000000" w:rsidP="00196A9C">
      <w:pPr>
        <w:pStyle w:val="Tabladeilustraciones"/>
        <w:tabs>
          <w:tab w:val="right" w:leader="dot" w:pos="8261"/>
        </w:tabs>
        <w:spacing w:line="240" w:lineRule="auto"/>
        <w:ind w:left="882" w:hanging="482"/>
        <w:rPr>
          <w:rFonts w:ascii="Arial" w:hAnsi="Arial" w:cs="Arial"/>
          <w:noProof/>
          <w:kern w:val="2"/>
          <w:sz w:val="24"/>
          <w:szCs w:val="24"/>
          <w:lang w:eastAsia="es-VE"/>
          <w14:ligatures w14:val="standardContextual"/>
        </w:rPr>
      </w:pPr>
      <w:r w:rsidRPr="00871AA2">
        <w:rPr>
          <w:rFonts w:ascii="Arial" w:hAnsi="Arial" w:cs="Arial"/>
          <w:b/>
          <w:bCs/>
          <w:sz w:val="24"/>
          <w:szCs w:val="24"/>
        </w:rPr>
        <w:fldChar w:fldCharType="begin"/>
      </w:r>
      <w:r w:rsidRPr="00871AA2">
        <w:rPr>
          <w:rFonts w:ascii="Arial" w:hAnsi="Arial" w:cs="Arial"/>
          <w:b/>
          <w:bCs/>
          <w:sz w:val="24"/>
          <w:szCs w:val="24"/>
        </w:rPr>
        <w:instrText>TOC \h \c "Figura"</w:instrText>
      </w:r>
      <w:r w:rsidRPr="00871AA2">
        <w:rPr>
          <w:rFonts w:ascii="Arial" w:hAnsi="Arial" w:cs="Arial"/>
          <w:b/>
          <w:bCs/>
          <w:sz w:val="24"/>
          <w:szCs w:val="24"/>
        </w:rPr>
        <w:fldChar w:fldCharType="separate"/>
      </w:r>
      <w:hyperlink w:anchor="_Toc213877783" w:history="1">
        <w:r w:rsidR="00196A9C" w:rsidRPr="00871AA2">
          <w:rPr>
            <w:rStyle w:val="Hipervnculo"/>
            <w:rFonts w:ascii="Arial" w:hAnsi="Arial" w:cs="Arial"/>
            <w:b/>
            <w:bCs/>
            <w:i/>
            <w:iCs/>
            <w:noProof/>
            <w:sz w:val="24"/>
            <w:szCs w:val="24"/>
          </w:rPr>
          <w:t xml:space="preserve">Figura 1: </w:t>
        </w:r>
        <w:r w:rsidR="00196A9C" w:rsidRPr="00871AA2">
          <w:rPr>
            <w:rStyle w:val="Hipervnculo"/>
            <w:rFonts w:ascii="Arial" w:eastAsia="Arial" w:hAnsi="Arial" w:cs="Arial"/>
            <w:noProof/>
            <w:sz w:val="24"/>
            <w:szCs w:val="24"/>
          </w:rPr>
          <w:t>Organigrama institucional</w:t>
        </w:r>
        <w:r w:rsidR="00196A9C" w:rsidRPr="00871AA2">
          <w:rPr>
            <w:rFonts w:ascii="Arial" w:hAnsi="Arial" w:cs="Arial"/>
            <w:noProof/>
            <w:sz w:val="24"/>
            <w:szCs w:val="24"/>
          </w:rPr>
          <w:tab/>
        </w:r>
        <w:r w:rsidR="00196A9C" w:rsidRPr="00871AA2">
          <w:rPr>
            <w:rFonts w:ascii="Arial" w:hAnsi="Arial" w:cs="Arial"/>
            <w:noProof/>
            <w:sz w:val="24"/>
            <w:szCs w:val="24"/>
          </w:rPr>
          <w:fldChar w:fldCharType="begin"/>
        </w:r>
        <w:r w:rsidR="00196A9C" w:rsidRPr="00871AA2">
          <w:rPr>
            <w:rFonts w:ascii="Arial" w:hAnsi="Arial" w:cs="Arial"/>
            <w:noProof/>
            <w:sz w:val="24"/>
            <w:szCs w:val="24"/>
          </w:rPr>
          <w:instrText xml:space="preserve"> PAGEREF _Toc213877783 \h </w:instrText>
        </w:r>
        <w:r w:rsidR="00196A9C" w:rsidRPr="00871AA2">
          <w:rPr>
            <w:rFonts w:ascii="Arial" w:hAnsi="Arial" w:cs="Arial"/>
            <w:noProof/>
            <w:sz w:val="24"/>
            <w:szCs w:val="24"/>
          </w:rPr>
        </w:r>
        <w:r w:rsidR="00196A9C" w:rsidRPr="00871AA2">
          <w:rPr>
            <w:rFonts w:ascii="Arial" w:hAnsi="Arial" w:cs="Arial"/>
            <w:noProof/>
            <w:sz w:val="24"/>
            <w:szCs w:val="24"/>
          </w:rPr>
          <w:fldChar w:fldCharType="separate"/>
        </w:r>
        <w:r w:rsidR="00F5730E">
          <w:rPr>
            <w:rFonts w:ascii="Arial" w:hAnsi="Arial" w:cs="Arial"/>
            <w:noProof/>
            <w:sz w:val="24"/>
            <w:szCs w:val="24"/>
          </w:rPr>
          <w:t>18</w:t>
        </w:r>
        <w:r w:rsidR="00196A9C" w:rsidRPr="00871AA2">
          <w:rPr>
            <w:rFonts w:ascii="Arial" w:hAnsi="Arial" w:cs="Arial"/>
            <w:noProof/>
            <w:sz w:val="24"/>
            <w:szCs w:val="24"/>
          </w:rPr>
          <w:fldChar w:fldCharType="end"/>
        </w:r>
      </w:hyperlink>
    </w:p>
    <w:p w14:paraId="37D855CD" w14:textId="14FAC289"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784" w:history="1">
        <w:r w:rsidRPr="00871AA2">
          <w:rPr>
            <w:rStyle w:val="Hipervnculo"/>
            <w:rFonts w:ascii="Arial" w:hAnsi="Arial" w:cs="Arial"/>
            <w:b/>
            <w:bCs/>
            <w:i/>
            <w:iCs/>
            <w:noProof/>
            <w:sz w:val="24"/>
            <w:szCs w:val="24"/>
          </w:rPr>
          <w:t xml:space="preserve">Figura 2: </w:t>
        </w:r>
        <w:r w:rsidRPr="00871AA2">
          <w:rPr>
            <w:rStyle w:val="Hipervnculo"/>
            <w:rFonts w:ascii="Arial" w:hAnsi="Arial" w:cs="Arial"/>
            <w:noProof/>
            <w:sz w:val="24"/>
            <w:szCs w:val="24"/>
          </w:rPr>
          <w:t>Vista vía satélite de la E.T. “Pedro García Leal”</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_Toc213877784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21</w:t>
        </w:r>
        <w:r w:rsidRPr="00871AA2">
          <w:rPr>
            <w:rFonts w:ascii="Arial" w:hAnsi="Arial" w:cs="Arial"/>
            <w:noProof/>
            <w:sz w:val="24"/>
            <w:szCs w:val="24"/>
          </w:rPr>
          <w:fldChar w:fldCharType="end"/>
        </w:r>
      </w:hyperlink>
    </w:p>
    <w:p w14:paraId="01607C3B" w14:textId="2D82D9B4"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785" w:history="1">
        <w:r w:rsidRPr="00871AA2">
          <w:rPr>
            <w:rStyle w:val="Hipervnculo"/>
            <w:rFonts w:ascii="Arial" w:hAnsi="Arial" w:cs="Arial"/>
            <w:b/>
            <w:bCs/>
            <w:i/>
            <w:iCs/>
            <w:noProof/>
            <w:sz w:val="24"/>
            <w:szCs w:val="24"/>
          </w:rPr>
          <w:t>Figura 3:</w:t>
        </w:r>
        <w:r w:rsidRPr="00871AA2">
          <w:rPr>
            <w:rStyle w:val="Hipervnculo"/>
            <w:rFonts w:ascii="Arial" w:hAnsi="Arial" w:cs="Arial"/>
            <w:noProof/>
            <w:sz w:val="24"/>
            <w:szCs w:val="24"/>
          </w:rPr>
          <w:t xml:space="preserve"> Cartografía Social de la E.T. “Pedro García Leal”</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_Toc213877785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25</w:t>
        </w:r>
        <w:r w:rsidRPr="00871AA2">
          <w:rPr>
            <w:rFonts w:ascii="Arial" w:hAnsi="Arial" w:cs="Arial"/>
            <w:noProof/>
            <w:sz w:val="24"/>
            <w:szCs w:val="24"/>
          </w:rPr>
          <w:fldChar w:fldCharType="end"/>
        </w:r>
      </w:hyperlink>
    </w:p>
    <w:p w14:paraId="6D8AA658" w14:textId="2B8653CC"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786" w:history="1">
        <w:r w:rsidRPr="00871AA2">
          <w:rPr>
            <w:rStyle w:val="Hipervnculo"/>
            <w:rFonts w:ascii="Arial" w:hAnsi="Arial" w:cs="Arial"/>
            <w:b/>
            <w:bCs/>
            <w:i/>
            <w:iCs/>
            <w:noProof/>
            <w:sz w:val="24"/>
            <w:szCs w:val="24"/>
          </w:rPr>
          <w:t>Figura 4:</w:t>
        </w:r>
        <w:r w:rsidRPr="00871AA2">
          <w:rPr>
            <w:rStyle w:val="Hipervnculo"/>
            <w:rFonts w:ascii="Arial" w:hAnsi="Arial" w:cs="Arial"/>
            <w:noProof/>
            <w:sz w:val="24"/>
            <w:szCs w:val="24"/>
          </w:rPr>
          <w:t xml:space="preserve"> Primera visita comunitaria</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_Toc213877786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27</w:t>
        </w:r>
        <w:r w:rsidRPr="00871AA2">
          <w:rPr>
            <w:rFonts w:ascii="Arial" w:hAnsi="Arial" w:cs="Arial"/>
            <w:noProof/>
            <w:sz w:val="24"/>
            <w:szCs w:val="24"/>
          </w:rPr>
          <w:fldChar w:fldCharType="end"/>
        </w:r>
      </w:hyperlink>
    </w:p>
    <w:p w14:paraId="7B1C5FAC" w14:textId="2BE7BCC8"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787" w:history="1">
        <w:r w:rsidRPr="00871AA2">
          <w:rPr>
            <w:rStyle w:val="Hipervnculo"/>
            <w:rFonts w:ascii="Arial" w:hAnsi="Arial" w:cs="Arial"/>
            <w:b/>
            <w:bCs/>
            <w:i/>
            <w:iCs/>
            <w:noProof/>
            <w:sz w:val="24"/>
            <w:szCs w:val="24"/>
          </w:rPr>
          <w:t>Figura 5:</w:t>
        </w:r>
        <w:r w:rsidRPr="00871AA2">
          <w:rPr>
            <w:rStyle w:val="Hipervnculo"/>
            <w:rFonts w:ascii="Arial" w:hAnsi="Arial" w:cs="Arial"/>
            <w:noProof/>
            <w:sz w:val="24"/>
            <w:szCs w:val="24"/>
          </w:rPr>
          <w:t xml:space="preserve"> Participantes del proyecto entrevistando al Profesor, MSc. José Páez en el laboratorio de informática</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_Toc213877787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29</w:t>
        </w:r>
        <w:r w:rsidRPr="00871AA2">
          <w:rPr>
            <w:rFonts w:ascii="Arial" w:hAnsi="Arial" w:cs="Arial"/>
            <w:noProof/>
            <w:sz w:val="24"/>
            <w:szCs w:val="24"/>
          </w:rPr>
          <w:fldChar w:fldCharType="end"/>
        </w:r>
      </w:hyperlink>
    </w:p>
    <w:p w14:paraId="0A8F4FD6" w14:textId="3A998AF0"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788" w:history="1">
        <w:r w:rsidRPr="00871AA2">
          <w:rPr>
            <w:rStyle w:val="Hipervnculo"/>
            <w:rFonts w:ascii="Arial" w:hAnsi="Arial" w:cs="Arial"/>
            <w:b/>
            <w:bCs/>
            <w:i/>
            <w:iCs/>
            <w:noProof/>
            <w:sz w:val="24"/>
            <w:szCs w:val="24"/>
          </w:rPr>
          <w:t>Figura 6:</w:t>
        </w:r>
        <w:r w:rsidRPr="00871AA2">
          <w:rPr>
            <w:rStyle w:val="Hipervnculo"/>
            <w:rFonts w:ascii="Arial" w:hAnsi="Arial" w:cs="Arial"/>
            <w:noProof/>
            <w:sz w:val="24"/>
            <w:szCs w:val="24"/>
          </w:rPr>
          <w:t xml:space="preserve"> Participante del proyecto entrevista al personal de la institución</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_Toc213877788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32</w:t>
        </w:r>
        <w:r w:rsidRPr="00871AA2">
          <w:rPr>
            <w:rFonts w:ascii="Arial" w:hAnsi="Arial" w:cs="Arial"/>
            <w:noProof/>
            <w:sz w:val="24"/>
            <w:szCs w:val="24"/>
          </w:rPr>
          <w:fldChar w:fldCharType="end"/>
        </w:r>
      </w:hyperlink>
    </w:p>
    <w:p w14:paraId="36F66C15" w14:textId="1E7A3D3F"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789" w:history="1">
        <w:r w:rsidRPr="00871AA2">
          <w:rPr>
            <w:rStyle w:val="Hipervnculo"/>
            <w:rFonts w:ascii="Arial" w:hAnsi="Arial" w:cs="Arial"/>
            <w:b/>
            <w:bCs/>
            <w:i/>
            <w:iCs/>
            <w:noProof/>
            <w:sz w:val="24"/>
            <w:szCs w:val="24"/>
          </w:rPr>
          <w:t>Figura 7:</w:t>
        </w:r>
        <w:r w:rsidRPr="00871AA2">
          <w:rPr>
            <w:rStyle w:val="Hipervnculo"/>
            <w:rFonts w:ascii="Arial" w:hAnsi="Arial" w:cs="Arial"/>
            <w:noProof/>
            <w:sz w:val="24"/>
            <w:szCs w:val="24"/>
          </w:rPr>
          <w:t xml:space="preserve"> Árbol de Problemas</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_Toc213877789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35</w:t>
        </w:r>
        <w:r w:rsidRPr="00871AA2">
          <w:rPr>
            <w:rFonts w:ascii="Arial" w:hAnsi="Arial" w:cs="Arial"/>
            <w:noProof/>
            <w:sz w:val="24"/>
            <w:szCs w:val="24"/>
          </w:rPr>
          <w:fldChar w:fldCharType="end"/>
        </w:r>
      </w:hyperlink>
    </w:p>
    <w:p w14:paraId="269D22F8" w14:textId="1B0D4C9D"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790" w:history="1">
        <w:r w:rsidRPr="00871AA2">
          <w:rPr>
            <w:rStyle w:val="Hipervnculo"/>
            <w:rFonts w:ascii="Arial" w:hAnsi="Arial" w:cs="Arial"/>
            <w:b/>
            <w:bCs/>
            <w:i/>
            <w:iCs/>
            <w:noProof/>
            <w:sz w:val="24"/>
            <w:szCs w:val="24"/>
          </w:rPr>
          <w:t>Figura 8:</w:t>
        </w:r>
        <w:r w:rsidRPr="00871AA2">
          <w:rPr>
            <w:rStyle w:val="Hipervnculo"/>
            <w:rFonts w:ascii="Arial" w:hAnsi="Arial" w:cs="Arial"/>
            <w:noProof/>
            <w:sz w:val="24"/>
            <w:szCs w:val="24"/>
          </w:rPr>
          <w:t xml:space="preserve"> Alternativas de Solución propuestas por la Comunidad</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_Toc213877790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36</w:t>
        </w:r>
        <w:r w:rsidRPr="00871AA2">
          <w:rPr>
            <w:rFonts w:ascii="Arial" w:hAnsi="Arial" w:cs="Arial"/>
            <w:noProof/>
            <w:sz w:val="24"/>
            <w:szCs w:val="24"/>
          </w:rPr>
          <w:fldChar w:fldCharType="end"/>
        </w:r>
      </w:hyperlink>
    </w:p>
    <w:p w14:paraId="7553468D" w14:textId="24F60DF3"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791" w:history="1">
        <w:r w:rsidRPr="00871AA2">
          <w:rPr>
            <w:rStyle w:val="Hipervnculo"/>
            <w:rFonts w:ascii="Arial" w:hAnsi="Arial" w:cs="Arial"/>
            <w:b/>
            <w:bCs/>
            <w:i/>
            <w:iCs/>
            <w:noProof/>
            <w:sz w:val="24"/>
            <w:szCs w:val="24"/>
          </w:rPr>
          <w:t>Figura 9:</w:t>
        </w:r>
        <w:r w:rsidRPr="00871AA2">
          <w:rPr>
            <w:rStyle w:val="Hipervnculo"/>
            <w:rFonts w:ascii="Arial" w:hAnsi="Arial" w:cs="Arial"/>
            <w:noProof/>
            <w:sz w:val="24"/>
            <w:szCs w:val="24"/>
          </w:rPr>
          <w:t xml:space="preserve"> Personal que labora en la subdirección de la institución</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_Toc213877791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39</w:t>
        </w:r>
        <w:r w:rsidRPr="00871AA2">
          <w:rPr>
            <w:rFonts w:ascii="Arial" w:hAnsi="Arial" w:cs="Arial"/>
            <w:noProof/>
            <w:sz w:val="24"/>
            <w:szCs w:val="24"/>
          </w:rPr>
          <w:fldChar w:fldCharType="end"/>
        </w:r>
      </w:hyperlink>
    </w:p>
    <w:p w14:paraId="16C693D9" w14:textId="39B40671"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792" w:history="1">
        <w:r w:rsidRPr="00871AA2">
          <w:rPr>
            <w:rStyle w:val="Hipervnculo"/>
            <w:rFonts w:ascii="Arial" w:hAnsi="Arial" w:cs="Arial"/>
            <w:b/>
            <w:bCs/>
            <w:i/>
            <w:iCs/>
            <w:noProof/>
            <w:sz w:val="24"/>
            <w:szCs w:val="24"/>
          </w:rPr>
          <w:t>Figura 10:</w:t>
        </w:r>
        <w:r w:rsidRPr="00871AA2">
          <w:rPr>
            <w:rStyle w:val="Hipervnculo"/>
            <w:rFonts w:ascii="Arial" w:hAnsi="Arial" w:cs="Arial"/>
            <w:noProof/>
            <w:sz w:val="24"/>
            <w:szCs w:val="24"/>
          </w:rPr>
          <w:t xml:space="preserve"> Entrada de la E.T. “Pedro García Leal”</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_Toc213877792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40</w:t>
        </w:r>
        <w:r w:rsidRPr="00871AA2">
          <w:rPr>
            <w:rFonts w:ascii="Arial" w:hAnsi="Arial" w:cs="Arial"/>
            <w:noProof/>
            <w:sz w:val="24"/>
            <w:szCs w:val="24"/>
          </w:rPr>
          <w:fldChar w:fldCharType="end"/>
        </w:r>
      </w:hyperlink>
    </w:p>
    <w:p w14:paraId="5B22B2CA" w14:textId="5A2DD1A1"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793" w:history="1">
        <w:r w:rsidRPr="00871AA2">
          <w:rPr>
            <w:rStyle w:val="Hipervnculo"/>
            <w:rFonts w:ascii="Arial" w:hAnsi="Arial" w:cs="Arial"/>
            <w:b/>
            <w:bCs/>
            <w:i/>
            <w:iCs/>
            <w:noProof/>
            <w:sz w:val="24"/>
            <w:szCs w:val="24"/>
          </w:rPr>
          <w:t xml:space="preserve">Figura 11: </w:t>
        </w:r>
        <w:r w:rsidRPr="00871AA2">
          <w:rPr>
            <w:rStyle w:val="Hipervnculo"/>
            <w:rFonts w:ascii="Arial" w:hAnsi="Arial" w:cs="Arial"/>
            <w:noProof/>
            <w:sz w:val="24"/>
            <w:szCs w:val="24"/>
          </w:rPr>
          <w:t>Participantes entrevistan a la profesora del área de telemática, MSc. Mariely Duran</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_Toc213877793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41</w:t>
        </w:r>
        <w:r w:rsidRPr="00871AA2">
          <w:rPr>
            <w:rFonts w:ascii="Arial" w:hAnsi="Arial" w:cs="Arial"/>
            <w:noProof/>
            <w:sz w:val="24"/>
            <w:szCs w:val="24"/>
          </w:rPr>
          <w:fldChar w:fldCharType="end"/>
        </w:r>
      </w:hyperlink>
    </w:p>
    <w:p w14:paraId="5D31C9BF" w14:textId="1F687F07"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794" w:history="1">
        <w:r w:rsidRPr="00871AA2">
          <w:rPr>
            <w:rStyle w:val="Hipervnculo"/>
            <w:rFonts w:ascii="Arial" w:hAnsi="Arial" w:cs="Arial"/>
            <w:b/>
            <w:bCs/>
            <w:i/>
            <w:iCs/>
            <w:noProof/>
            <w:sz w:val="24"/>
            <w:szCs w:val="24"/>
          </w:rPr>
          <w:t xml:space="preserve">Figura 12: </w:t>
        </w:r>
        <w:r w:rsidRPr="00871AA2">
          <w:rPr>
            <w:rStyle w:val="Hipervnculo"/>
            <w:rFonts w:ascii="Arial" w:hAnsi="Arial" w:cs="Arial"/>
            <w:noProof/>
            <w:sz w:val="24"/>
            <w:szCs w:val="24"/>
          </w:rPr>
          <w:t>Árbol General del problema y alternativas de solución</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_Toc213877794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42</w:t>
        </w:r>
        <w:r w:rsidRPr="00871AA2">
          <w:rPr>
            <w:rFonts w:ascii="Arial" w:hAnsi="Arial" w:cs="Arial"/>
            <w:noProof/>
            <w:sz w:val="24"/>
            <w:szCs w:val="24"/>
          </w:rPr>
          <w:fldChar w:fldCharType="end"/>
        </w:r>
      </w:hyperlink>
    </w:p>
    <w:p w14:paraId="5A158079" w14:textId="610305C2"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795" w:history="1">
        <w:r w:rsidRPr="00871AA2">
          <w:rPr>
            <w:rStyle w:val="Hipervnculo"/>
            <w:rFonts w:ascii="Arial" w:hAnsi="Arial" w:cs="Arial"/>
            <w:b/>
            <w:bCs/>
            <w:i/>
            <w:iCs/>
            <w:noProof/>
            <w:sz w:val="24"/>
            <w:szCs w:val="24"/>
          </w:rPr>
          <w:t>Figura 13:</w:t>
        </w:r>
        <w:r w:rsidRPr="00871AA2">
          <w:rPr>
            <w:rStyle w:val="Hipervnculo"/>
            <w:rFonts w:ascii="Arial" w:hAnsi="Arial" w:cs="Arial"/>
            <w:noProof/>
            <w:sz w:val="24"/>
            <w:szCs w:val="24"/>
          </w:rPr>
          <w:t xml:space="preserve"> Participantes del proyecto entrevistan al profesor Páez sobre los beneficios prácticos del proyecto</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_Toc213877795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49</w:t>
        </w:r>
        <w:r w:rsidRPr="00871AA2">
          <w:rPr>
            <w:rFonts w:ascii="Arial" w:hAnsi="Arial" w:cs="Arial"/>
            <w:noProof/>
            <w:sz w:val="24"/>
            <w:szCs w:val="24"/>
          </w:rPr>
          <w:fldChar w:fldCharType="end"/>
        </w:r>
      </w:hyperlink>
    </w:p>
    <w:p w14:paraId="05EE84DE" w14:textId="00E4D307"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796" w:history="1">
        <w:r w:rsidRPr="00871AA2">
          <w:rPr>
            <w:rStyle w:val="Hipervnculo"/>
            <w:rFonts w:ascii="Arial" w:hAnsi="Arial" w:cs="Arial"/>
            <w:b/>
            <w:bCs/>
            <w:noProof/>
            <w:sz w:val="24"/>
            <w:szCs w:val="24"/>
          </w:rPr>
          <w:t>Figura 14:</w:t>
        </w:r>
        <w:r w:rsidRPr="00871AA2">
          <w:rPr>
            <w:rStyle w:val="Hipervnculo"/>
            <w:rFonts w:ascii="Arial" w:hAnsi="Arial" w:cs="Arial"/>
            <w:noProof/>
            <w:sz w:val="24"/>
            <w:szCs w:val="24"/>
          </w:rPr>
          <w:t xml:space="preserve"> Diagrama de Gantt Plan de Acción</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_Toc213877796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57</w:t>
        </w:r>
        <w:r w:rsidRPr="00871AA2">
          <w:rPr>
            <w:rFonts w:ascii="Arial" w:hAnsi="Arial" w:cs="Arial"/>
            <w:noProof/>
            <w:sz w:val="24"/>
            <w:szCs w:val="24"/>
          </w:rPr>
          <w:fldChar w:fldCharType="end"/>
        </w:r>
      </w:hyperlink>
    </w:p>
    <w:p w14:paraId="2A6BE322" w14:textId="23A54988"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797" w:history="1">
        <w:r w:rsidRPr="00871AA2">
          <w:rPr>
            <w:rStyle w:val="Hipervnculo"/>
            <w:rFonts w:ascii="Arial" w:hAnsi="Arial" w:cs="Arial"/>
            <w:b/>
            <w:bCs/>
            <w:noProof/>
            <w:sz w:val="24"/>
            <w:szCs w:val="24"/>
          </w:rPr>
          <w:t xml:space="preserve">Figura 15: </w:t>
        </w:r>
        <w:r w:rsidRPr="00871AA2">
          <w:rPr>
            <w:rStyle w:val="Hipervnculo"/>
            <w:rFonts w:ascii="Arial" w:hAnsi="Arial" w:cs="Arial"/>
            <w:noProof/>
            <w:sz w:val="24"/>
            <w:szCs w:val="24"/>
          </w:rPr>
          <w:t>Diagrama de Gantt Plan de actividades</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_Toc213877797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78</w:t>
        </w:r>
        <w:r w:rsidRPr="00871AA2">
          <w:rPr>
            <w:rFonts w:ascii="Arial" w:hAnsi="Arial" w:cs="Arial"/>
            <w:noProof/>
            <w:sz w:val="24"/>
            <w:szCs w:val="24"/>
          </w:rPr>
          <w:fldChar w:fldCharType="end"/>
        </w:r>
      </w:hyperlink>
    </w:p>
    <w:p w14:paraId="07F568D2" w14:textId="678CFF43"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798" w:history="1">
        <w:r w:rsidRPr="00871AA2">
          <w:rPr>
            <w:rStyle w:val="Hipervnculo"/>
            <w:rFonts w:ascii="Arial" w:hAnsi="Arial" w:cs="Arial"/>
            <w:b/>
            <w:bCs/>
            <w:noProof/>
            <w:sz w:val="24"/>
            <w:szCs w:val="24"/>
          </w:rPr>
          <w:t xml:space="preserve">Figura 16: </w:t>
        </w:r>
        <w:r w:rsidRPr="00871AA2">
          <w:rPr>
            <w:rStyle w:val="Hipervnculo"/>
            <w:rFonts w:ascii="Arial" w:hAnsi="Arial" w:cs="Arial"/>
            <w:noProof/>
            <w:sz w:val="24"/>
            <w:szCs w:val="24"/>
          </w:rPr>
          <w:t>Boceto de módulo de inicio del software</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_Toc213877798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84</w:t>
        </w:r>
        <w:r w:rsidRPr="00871AA2">
          <w:rPr>
            <w:rFonts w:ascii="Arial" w:hAnsi="Arial" w:cs="Arial"/>
            <w:noProof/>
            <w:sz w:val="24"/>
            <w:szCs w:val="24"/>
          </w:rPr>
          <w:fldChar w:fldCharType="end"/>
        </w:r>
      </w:hyperlink>
    </w:p>
    <w:p w14:paraId="6CC2EF1E" w14:textId="11265607"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799" w:history="1">
        <w:r w:rsidRPr="00871AA2">
          <w:rPr>
            <w:rStyle w:val="Hipervnculo"/>
            <w:rFonts w:ascii="Arial" w:hAnsi="Arial" w:cs="Arial"/>
            <w:b/>
            <w:bCs/>
            <w:noProof/>
            <w:sz w:val="24"/>
            <w:szCs w:val="24"/>
          </w:rPr>
          <w:t>Figura 17:</w:t>
        </w:r>
        <w:r w:rsidRPr="00871AA2">
          <w:rPr>
            <w:rStyle w:val="Hipervnculo"/>
            <w:rFonts w:ascii="Arial" w:hAnsi="Arial" w:cs="Arial"/>
            <w:noProof/>
            <w:sz w:val="24"/>
            <w:szCs w:val="24"/>
          </w:rPr>
          <w:t xml:space="preserve"> Boceto de módulo de registro de usuarios (estudiantes)</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_Toc213877799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85</w:t>
        </w:r>
        <w:r w:rsidRPr="00871AA2">
          <w:rPr>
            <w:rFonts w:ascii="Arial" w:hAnsi="Arial" w:cs="Arial"/>
            <w:noProof/>
            <w:sz w:val="24"/>
            <w:szCs w:val="24"/>
          </w:rPr>
          <w:fldChar w:fldCharType="end"/>
        </w:r>
      </w:hyperlink>
    </w:p>
    <w:p w14:paraId="0D5C3FE6" w14:textId="044DBC99"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800" w:history="1">
        <w:r w:rsidRPr="00871AA2">
          <w:rPr>
            <w:rStyle w:val="Hipervnculo"/>
            <w:rFonts w:ascii="Arial" w:hAnsi="Arial" w:cs="Arial"/>
            <w:b/>
            <w:bCs/>
            <w:noProof/>
            <w:sz w:val="24"/>
            <w:szCs w:val="24"/>
          </w:rPr>
          <w:t>Figura 18:</w:t>
        </w:r>
        <w:r w:rsidRPr="00871AA2">
          <w:rPr>
            <w:rStyle w:val="Hipervnculo"/>
            <w:rFonts w:ascii="Arial" w:hAnsi="Arial" w:cs="Arial"/>
            <w:noProof/>
            <w:sz w:val="24"/>
            <w:szCs w:val="24"/>
          </w:rPr>
          <w:t xml:space="preserve"> Módulo de visualización de temas (RTP)</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_Toc213877800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85</w:t>
        </w:r>
        <w:r w:rsidRPr="00871AA2">
          <w:rPr>
            <w:rFonts w:ascii="Arial" w:hAnsi="Arial" w:cs="Arial"/>
            <w:noProof/>
            <w:sz w:val="24"/>
            <w:szCs w:val="24"/>
          </w:rPr>
          <w:fldChar w:fldCharType="end"/>
        </w:r>
      </w:hyperlink>
    </w:p>
    <w:p w14:paraId="270C008C" w14:textId="3FDD1A84"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801" w:history="1">
        <w:r w:rsidRPr="00871AA2">
          <w:rPr>
            <w:rStyle w:val="Hipervnculo"/>
            <w:rFonts w:ascii="Arial" w:hAnsi="Arial" w:cs="Arial"/>
            <w:b/>
            <w:bCs/>
            <w:noProof/>
            <w:sz w:val="24"/>
            <w:szCs w:val="24"/>
          </w:rPr>
          <w:t>Figura 19:</w:t>
        </w:r>
        <w:r w:rsidRPr="00871AA2">
          <w:rPr>
            <w:rStyle w:val="Hipervnculo"/>
            <w:rFonts w:ascii="Arial" w:hAnsi="Arial" w:cs="Arial"/>
            <w:noProof/>
            <w:sz w:val="24"/>
            <w:szCs w:val="24"/>
          </w:rPr>
          <w:t xml:space="preserve"> Cuadro explicativo de rol de usuario</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_Toc213877801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86</w:t>
        </w:r>
        <w:r w:rsidRPr="00871AA2">
          <w:rPr>
            <w:rFonts w:ascii="Arial" w:hAnsi="Arial" w:cs="Arial"/>
            <w:noProof/>
            <w:sz w:val="24"/>
            <w:szCs w:val="24"/>
          </w:rPr>
          <w:fldChar w:fldCharType="end"/>
        </w:r>
      </w:hyperlink>
    </w:p>
    <w:p w14:paraId="127DB1DC" w14:textId="60C713B5"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802" w:history="1">
        <w:r w:rsidRPr="00871AA2">
          <w:rPr>
            <w:rStyle w:val="Hipervnculo"/>
            <w:rFonts w:ascii="Arial" w:hAnsi="Arial" w:cs="Arial"/>
            <w:b/>
            <w:bCs/>
            <w:noProof/>
            <w:sz w:val="24"/>
            <w:szCs w:val="24"/>
          </w:rPr>
          <w:t>Figura 20:</w:t>
        </w:r>
        <w:r w:rsidRPr="00871AA2">
          <w:rPr>
            <w:rStyle w:val="Hipervnculo"/>
            <w:rFonts w:ascii="Arial" w:hAnsi="Arial" w:cs="Arial"/>
            <w:noProof/>
            <w:sz w:val="24"/>
            <w:szCs w:val="24"/>
          </w:rPr>
          <w:t xml:space="preserve"> Formato de clasificación del contenido a seguir dentro del Software Educativo</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_Toc213877802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87</w:t>
        </w:r>
        <w:r w:rsidRPr="00871AA2">
          <w:rPr>
            <w:rFonts w:ascii="Arial" w:hAnsi="Arial" w:cs="Arial"/>
            <w:noProof/>
            <w:sz w:val="24"/>
            <w:szCs w:val="24"/>
          </w:rPr>
          <w:fldChar w:fldCharType="end"/>
        </w:r>
      </w:hyperlink>
    </w:p>
    <w:p w14:paraId="7B1D04D5" w14:textId="0B56A037"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803" w:history="1">
        <w:r w:rsidRPr="00871AA2">
          <w:rPr>
            <w:rStyle w:val="Hipervnculo"/>
            <w:rFonts w:ascii="Arial" w:hAnsi="Arial" w:cs="Arial"/>
            <w:b/>
            <w:bCs/>
            <w:noProof/>
            <w:sz w:val="24"/>
            <w:szCs w:val="24"/>
          </w:rPr>
          <w:t>Figura 21</w:t>
        </w:r>
        <w:r w:rsidRPr="00871AA2">
          <w:rPr>
            <w:rStyle w:val="Hipervnculo"/>
            <w:rFonts w:ascii="Arial" w:hAnsi="Arial" w:cs="Arial"/>
            <w:noProof/>
            <w:sz w:val="24"/>
            <w:szCs w:val="24"/>
          </w:rPr>
          <w:t>: Diagrama conceptual del flujo de la interfaz</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_Toc213877803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93</w:t>
        </w:r>
        <w:r w:rsidRPr="00871AA2">
          <w:rPr>
            <w:rFonts w:ascii="Arial" w:hAnsi="Arial" w:cs="Arial"/>
            <w:noProof/>
            <w:sz w:val="24"/>
            <w:szCs w:val="24"/>
          </w:rPr>
          <w:fldChar w:fldCharType="end"/>
        </w:r>
      </w:hyperlink>
    </w:p>
    <w:p w14:paraId="234F5D43" w14:textId="00CC4630"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804" w:history="1">
        <w:r w:rsidRPr="00871AA2">
          <w:rPr>
            <w:rStyle w:val="Hipervnculo"/>
            <w:rFonts w:ascii="Arial" w:hAnsi="Arial" w:cs="Arial"/>
            <w:b/>
            <w:bCs/>
            <w:noProof/>
            <w:sz w:val="24"/>
            <w:szCs w:val="24"/>
          </w:rPr>
          <w:t xml:space="preserve">Figura 22: </w:t>
        </w:r>
        <w:r w:rsidRPr="00871AA2">
          <w:rPr>
            <w:rStyle w:val="Hipervnculo"/>
            <w:rFonts w:ascii="Arial" w:hAnsi="Arial" w:cs="Arial"/>
            <w:noProof/>
            <w:sz w:val="24"/>
            <w:szCs w:val="24"/>
          </w:rPr>
          <w:t>Módulo de Inicio</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_Toc213877804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94</w:t>
        </w:r>
        <w:r w:rsidRPr="00871AA2">
          <w:rPr>
            <w:rFonts w:ascii="Arial" w:hAnsi="Arial" w:cs="Arial"/>
            <w:noProof/>
            <w:sz w:val="24"/>
            <w:szCs w:val="24"/>
          </w:rPr>
          <w:fldChar w:fldCharType="end"/>
        </w:r>
      </w:hyperlink>
    </w:p>
    <w:p w14:paraId="36B98CD0" w14:textId="48C84022"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805" w:history="1">
        <w:r w:rsidRPr="00871AA2">
          <w:rPr>
            <w:rStyle w:val="Hipervnculo"/>
            <w:rFonts w:ascii="Arial" w:hAnsi="Arial" w:cs="Arial"/>
            <w:b/>
            <w:bCs/>
            <w:noProof/>
            <w:sz w:val="24"/>
            <w:szCs w:val="24"/>
          </w:rPr>
          <w:t xml:space="preserve">Figura 23: </w:t>
        </w:r>
        <w:r w:rsidRPr="00871AA2">
          <w:rPr>
            <w:rStyle w:val="Hipervnculo"/>
            <w:rFonts w:ascii="Arial" w:hAnsi="Arial" w:cs="Arial"/>
            <w:noProof/>
            <w:sz w:val="24"/>
            <w:szCs w:val="24"/>
          </w:rPr>
          <w:t>Ventana "Seleccionar tipo de usuario"</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_Toc213877805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95</w:t>
        </w:r>
        <w:r w:rsidRPr="00871AA2">
          <w:rPr>
            <w:rFonts w:ascii="Arial" w:hAnsi="Arial" w:cs="Arial"/>
            <w:noProof/>
            <w:sz w:val="24"/>
            <w:szCs w:val="24"/>
          </w:rPr>
          <w:fldChar w:fldCharType="end"/>
        </w:r>
      </w:hyperlink>
    </w:p>
    <w:p w14:paraId="075BC741" w14:textId="58A2F685"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806" w:history="1">
        <w:r w:rsidRPr="00871AA2">
          <w:rPr>
            <w:rStyle w:val="Hipervnculo"/>
            <w:rFonts w:ascii="Arial" w:hAnsi="Arial" w:cs="Arial"/>
            <w:b/>
            <w:bCs/>
            <w:noProof/>
            <w:sz w:val="24"/>
            <w:szCs w:val="24"/>
          </w:rPr>
          <w:t>Figura 24:</w:t>
        </w:r>
        <w:r w:rsidRPr="00871AA2">
          <w:rPr>
            <w:rStyle w:val="Hipervnculo"/>
            <w:rFonts w:ascii="Arial" w:hAnsi="Arial" w:cs="Arial"/>
            <w:noProof/>
            <w:sz w:val="24"/>
            <w:szCs w:val="24"/>
          </w:rPr>
          <w:t xml:space="preserve"> Módulo Registro de Estudiante</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_Toc213877806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96</w:t>
        </w:r>
        <w:r w:rsidRPr="00871AA2">
          <w:rPr>
            <w:rFonts w:ascii="Arial" w:hAnsi="Arial" w:cs="Arial"/>
            <w:noProof/>
            <w:sz w:val="24"/>
            <w:szCs w:val="24"/>
          </w:rPr>
          <w:fldChar w:fldCharType="end"/>
        </w:r>
      </w:hyperlink>
    </w:p>
    <w:p w14:paraId="66F7CB39" w14:textId="2B5203F4"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807" w:history="1">
        <w:r w:rsidRPr="00871AA2">
          <w:rPr>
            <w:rStyle w:val="Hipervnculo"/>
            <w:rFonts w:ascii="Arial" w:hAnsi="Arial" w:cs="Arial"/>
            <w:b/>
            <w:bCs/>
            <w:noProof/>
            <w:sz w:val="24"/>
            <w:szCs w:val="24"/>
          </w:rPr>
          <w:t>Figura 25</w:t>
        </w:r>
        <w:r w:rsidRPr="00871AA2">
          <w:rPr>
            <w:rStyle w:val="Hipervnculo"/>
            <w:rFonts w:ascii="Arial" w:hAnsi="Arial" w:cs="Arial"/>
            <w:noProof/>
            <w:sz w:val="24"/>
            <w:szCs w:val="24"/>
          </w:rPr>
          <w:t>: Módulo Registro de Profesor</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_Toc213877807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97</w:t>
        </w:r>
        <w:r w:rsidRPr="00871AA2">
          <w:rPr>
            <w:rFonts w:ascii="Arial" w:hAnsi="Arial" w:cs="Arial"/>
            <w:noProof/>
            <w:sz w:val="24"/>
            <w:szCs w:val="24"/>
          </w:rPr>
          <w:fldChar w:fldCharType="end"/>
        </w:r>
      </w:hyperlink>
    </w:p>
    <w:p w14:paraId="4B3C35E7" w14:textId="631CF677"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808" w:history="1">
        <w:r w:rsidRPr="00871AA2">
          <w:rPr>
            <w:rStyle w:val="Hipervnculo"/>
            <w:rFonts w:ascii="Arial" w:hAnsi="Arial" w:cs="Arial"/>
            <w:b/>
            <w:bCs/>
            <w:noProof/>
            <w:sz w:val="24"/>
            <w:szCs w:val="24"/>
          </w:rPr>
          <w:t>Figura 26:</w:t>
        </w:r>
        <w:r w:rsidRPr="00871AA2">
          <w:rPr>
            <w:rStyle w:val="Hipervnculo"/>
            <w:rFonts w:ascii="Arial" w:hAnsi="Arial" w:cs="Arial"/>
            <w:noProof/>
            <w:sz w:val="24"/>
            <w:szCs w:val="24"/>
          </w:rPr>
          <w:t xml:space="preserve"> Módulo de Inicio de Sesión</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_Toc213877808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98</w:t>
        </w:r>
        <w:r w:rsidRPr="00871AA2">
          <w:rPr>
            <w:rFonts w:ascii="Arial" w:hAnsi="Arial" w:cs="Arial"/>
            <w:noProof/>
            <w:sz w:val="24"/>
            <w:szCs w:val="24"/>
          </w:rPr>
          <w:fldChar w:fldCharType="end"/>
        </w:r>
      </w:hyperlink>
    </w:p>
    <w:p w14:paraId="5FECC3D8" w14:textId="26C3717D"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809" w:history="1">
        <w:r w:rsidRPr="00871AA2">
          <w:rPr>
            <w:rStyle w:val="Hipervnculo"/>
            <w:rFonts w:ascii="Arial" w:hAnsi="Arial" w:cs="Arial"/>
            <w:b/>
            <w:bCs/>
            <w:noProof/>
            <w:sz w:val="24"/>
            <w:szCs w:val="24"/>
          </w:rPr>
          <w:t>Figura 27</w:t>
        </w:r>
        <w:r w:rsidRPr="00871AA2">
          <w:rPr>
            <w:rStyle w:val="Hipervnculo"/>
            <w:rFonts w:ascii="Arial" w:hAnsi="Arial" w:cs="Arial"/>
            <w:noProof/>
            <w:sz w:val="24"/>
            <w:szCs w:val="24"/>
          </w:rPr>
          <w:t>: Menú del Profesor</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_Toc213877809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99</w:t>
        </w:r>
        <w:r w:rsidRPr="00871AA2">
          <w:rPr>
            <w:rFonts w:ascii="Arial" w:hAnsi="Arial" w:cs="Arial"/>
            <w:noProof/>
            <w:sz w:val="24"/>
            <w:szCs w:val="24"/>
          </w:rPr>
          <w:fldChar w:fldCharType="end"/>
        </w:r>
      </w:hyperlink>
    </w:p>
    <w:p w14:paraId="19222903" w14:textId="5BF41DE4"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810" w:history="1">
        <w:r w:rsidRPr="00871AA2">
          <w:rPr>
            <w:rStyle w:val="Hipervnculo"/>
            <w:rFonts w:ascii="Arial" w:hAnsi="Arial" w:cs="Arial"/>
            <w:b/>
            <w:bCs/>
            <w:noProof/>
            <w:sz w:val="24"/>
            <w:szCs w:val="24"/>
          </w:rPr>
          <w:t>Figura 28</w:t>
        </w:r>
        <w:r w:rsidRPr="00871AA2">
          <w:rPr>
            <w:rStyle w:val="Hipervnculo"/>
            <w:rFonts w:ascii="Arial" w:hAnsi="Arial" w:cs="Arial"/>
            <w:noProof/>
            <w:sz w:val="24"/>
            <w:szCs w:val="24"/>
          </w:rPr>
          <w:t>: Módulo de Registro Estudiantil</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_Toc213877810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100</w:t>
        </w:r>
        <w:r w:rsidRPr="00871AA2">
          <w:rPr>
            <w:rFonts w:ascii="Arial" w:hAnsi="Arial" w:cs="Arial"/>
            <w:noProof/>
            <w:sz w:val="24"/>
            <w:szCs w:val="24"/>
          </w:rPr>
          <w:fldChar w:fldCharType="end"/>
        </w:r>
      </w:hyperlink>
    </w:p>
    <w:p w14:paraId="4E8C0F03" w14:textId="0979CA31"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811" w:history="1">
        <w:r w:rsidRPr="00871AA2">
          <w:rPr>
            <w:rStyle w:val="Hipervnculo"/>
            <w:rFonts w:ascii="Arial" w:hAnsi="Arial" w:cs="Arial"/>
            <w:b/>
            <w:bCs/>
            <w:noProof/>
            <w:sz w:val="24"/>
            <w:szCs w:val="24"/>
          </w:rPr>
          <w:t>Figura 29</w:t>
        </w:r>
        <w:r w:rsidRPr="00871AA2">
          <w:rPr>
            <w:rStyle w:val="Hipervnculo"/>
            <w:rFonts w:ascii="Arial" w:hAnsi="Arial" w:cs="Arial"/>
            <w:noProof/>
            <w:sz w:val="24"/>
            <w:szCs w:val="24"/>
          </w:rPr>
          <w:t>: Módulo Creador de Contenidos</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_Toc213877811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101</w:t>
        </w:r>
        <w:r w:rsidRPr="00871AA2">
          <w:rPr>
            <w:rFonts w:ascii="Arial" w:hAnsi="Arial" w:cs="Arial"/>
            <w:noProof/>
            <w:sz w:val="24"/>
            <w:szCs w:val="24"/>
          </w:rPr>
          <w:fldChar w:fldCharType="end"/>
        </w:r>
      </w:hyperlink>
    </w:p>
    <w:p w14:paraId="6E28C565" w14:textId="153D5C97"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812" w:history="1">
        <w:r w:rsidRPr="00871AA2">
          <w:rPr>
            <w:rStyle w:val="Hipervnculo"/>
            <w:rFonts w:ascii="Arial" w:hAnsi="Arial" w:cs="Arial"/>
            <w:b/>
            <w:bCs/>
            <w:noProof/>
            <w:sz w:val="24"/>
            <w:szCs w:val="24"/>
          </w:rPr>
          <w:t>Figura 30</w:t>
        </w:r>
        <w:r w:rsidRPr="00871AA2">
          <w:rPr>
            <w:rStyle w:val="Hipervnculo"/>
            <w:rFonts w:ascii="Arial" w:hAnsi="Arial" w:cs="Arial"/>
            <w:noProof/>
            <w:sz w:val="24"/>
            <w:szCs w:val="24"/>
          </w:rPr>
          <w:t>: Gestor de Contenidos. Pestaña tejido temático</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_Toc213877812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101</w:t>
        </w:r>
        <w:r w:rsidRPr="00871AA2">
          <w:rPr>
            <w:rFonts w:ascii="Arial" w:hAnsi="Arial" w:cs="Arial"/>
            <w:noProof/>
            <w:sz w:val="24"/>
            <w:szCs w:val="24"/>
          </w:rPr>
          <w:fldChar w:fldCharType="end"/>
        </w:r>
      </w:hyperlink>
    </w:p>
    <w:p w14:paraId="2D29B5B2" w14:textId="72DE1BDB"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813" w:history="1">
        <w:r w:rsidRPr="00871AA2">
          <w:rPr>
            <w:rStyle w:val="Hipervnculo"/>
            <w:rFonts w:ascii="Arial" w:hAnsi="Arial" w:cs="Arial"/>
            <w:b/>
            <w:bCs/>
            <w:noProof/>
            <w:sz w:val="24"/>
            <w:szCs w:val="24"/>
          </w:rPr>
          <w:t>Figura 31</w:t>
        </w:r>
        <w:r w:rsidRPr="00871AA2">
          <w:rPr>
            <w:rStyle w:val="Hipervnculo"/>
            <w:rFonts w:ascii="Arial" w:hAnsi="Arial" w:cs="Arial"/>
            <w:noProof/>
            <w:sz w:val="24"/>
            <w:szCs w:val="24"/>
          </w:rPr>
          <w:t>: Módulo gestor de contenidos. Pestaña Referente teórico práctico</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_Toc213877813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102</w:t>
        </w:r>
        <w:r w:rsidRPr="00871AA2">
          <w:rPr>
            <w:rFonts w:ascii="Arial" w:hAnsi="Arial" w:cs="Arial"/>
            <w:noProof/>
            <w:sz w:val="24"/>
            <w:szCs w:val="24"/>
          </w:rPr>
          <w:fldChar w:fldCharType="end"/>
        </w:r>
      </w:hyperlink>
    </w:p>
    <w:p w14:paraId="342C26D6" w14:textId="16F1E07E"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814" w:history="1">
        <w:r w:rsidRPr="00871AA2">
          <w:rPr>
            <w:rStyle w:val="Hipervnculo"/>
            <w:rFonts w:ascii="Arial" w:hAnsi="Arial" w:cs="Arial"/>
            <w:b/>
            <w:bCs/>
            <w:noProof/>
            <w:sz w:val="24"/>
            <w:szCs w:val="24"/>
          </w:rPr>
          <w:t>Figura 32</w:t>
        </w:r>
        <w:r w:rsidRPr="00871AA2">
          <w:rPr>
            <w:rStyle w:val="Hipervnculo"/>
            <w:rFonts w:ascii="Arial" w:hAnsi="Arial" w:cs="Arial"/>
            <w:noProof/>
            <w:sz w:val="24"/>
            <w:szCs w:val="24"/>
          </w:rPr>
          <w:t>: Módulo gestor de contenidos. Pestaña Estrategias didácticas</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_Toc213877814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102</w:t>
        </w:r>
        <w:r w:rsidRPr="00871AA2">
          <w:rPr>
            <w:rFonts w:ascii="Arial" w:hAnsi="Arial" w:cs="Arial"/>
            <w:noProof/>
            <w:sz w:val="24"/>
            <w:szCs w:val="24"/>
          </w:rPr>
          <w:fldChar w:fldCharType="end"/>
        </w:r>
      </w:hyperlink>
    </w:p>
    <w:p w14:paraId="1CDAA9EC" w14:textId="2B3A96DE"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815" w:history="1">
        <w:r w:rsidRPr="00871AA2">
          <w:rPr>
            <w:rStyle w:val="Hipervnculo"/>
            <w:rFonts w:ascii="Arial" w:hAnsi="Arial" w:cs="Arial"/>
            <w:b/>
            <w:bCs/>
            <w:noProof/>
            <w:sz w:val="24"/>
            <w:szCs w:val="24"/>
          </w:rPr>
          <w:t>Figura 33</w:t>
        </w:r>
        <w:r w:rsidRPr="00871AA2">
          <w:rPr>
            <w:rStyle w:val="Hipervnculo"/>
            <w:rFonts w:ascii="Arial" w:hAnsi="Arial" w:cs="Arial"/>
            <w:noProof/>
            <w:sz w:val="24"/>
            <w:szCs w:val="24"/>
          </w:rPr>
          <w:t>: Módulo Visor de Notas</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_Toc213877815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103</w:t>
        </w:r>
        <w:r w:rsidRPr="00871AA2">
          <w:rPr>
            <w:rFonts w:ascii="Arial" w:hAnsi="Arial" w:cs="Arial"/>
            <w:noProof/>
            <w:sz w:val="24"/>
            <w:szCs w:val="24"/>
          </w:rPr>
          <w:fldChar w:fldCharType="end"/>
        </w:r>
      </w:hyperlink>
    </w:p>
    <w:p w14:paraId="0BB595D5" w14:textId="0D028347"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816" w:history="1">
        <w:r w:rsidRPr="00871AA2">
          <w:rPr>
            <w:rStyle w:val="Hipervnculo"/>
            <w:rFonts w:ascii="Arial" w:hAnsi="Arial" w:cs="Arial"/>
            <w:b/>
            <w:bCs/>
            <w:noProof/>
            <w:sz w:val="24"/>
            <w:szCs w:val="24"/>
          </w:rPr>
          <w:t>Figura 34</w:t>
        </w:r>
        <w:r w:rsidRPr="00871AA2">
          <w:rPr>
            <w:rStyle w:val="Hipervnculo"/>
            <w:rFonts w:ascii="Arial" w:hAnsi="Arial" w:cs="Arial"/>
            <w:noProof/>
            <w:sz w:val="24"/>
            <w:szCs w:val="24"/>
          </w:rPr>
          <w:t>: Módulo Panel de Estudiante, Vista de Unidades y Temas</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_Toc213877816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104</w:t>
        </w:r>
        <w:r w:rsidRPr="00871AA2">
          <w:rPr>
            <w:rFonts w:ascii="Arial" w:hAnsi="Arial" w:cs="Arial"/>
            <w:noProof/>
            <w:sz w:val="24"/>
            <w:szCs w:val="24"/>
          </w:rPr>
          <w:fldChar w:fldCharType="end"/>
        </w:r>
      </w:hyperlink>
    </w:p>
    <w:p w14:paraId="5041D0B6" w14:textId="44052278"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817" w:history="1">
        <w:r w:rsidRPr="00871AA2">
          <w:rPr>
            <w:rStyle w:val="Hipervnculo"/>
            <w:rFonts w:ascii="Arial" w:hAnsi="Arial" w:cs="Arial"/>
            <w:b/>
            <w:bCs/>
            <w:noProof/>
            <w:sz w:val="24"/>
            <w:szCs w:val="24"/>
          </w:rPr>
          <w:t>Figura 35</w:t>
        </w:r>
        <w:r w:rsidRPr="00871AA2">
          <w:rPr>
            <w:rStyle w:val="Hipervnculo"/>
            <w:rFonts w:ascii="Arial" w:hAnsi="Arial" w:cs="Arial"/>
            <w:noProof/>
            <w:sz w:val="24"/>
            <w:szCs w:val="24"/>
          </w:rPr>
          <w:t>: Panel de Estudiante, Evaluaciones</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_Toc213877817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104</w:t>
        </w:r>
        <w:r w:rsidRPr="00871AA2">
          <w:rPr>
            <w:rFonts w:ascii="Arial" w:hAnsi="Arial" w:cs="Arial"/>
            <w:noProof/>
            <w:sz w:val="24"/>
            <w:szCs w:val="24"/>
          </w:rPr>
          <w:fldChar w:fldCharType="end"/>
        </w:r>
      </w:hyperlink>
    </w:p>
    <w:p w14:paraId="07F0C923" w14:textId="517F5F25"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818" w:history="1">
        <w:r w:rsidRPr="00871AA2">
          <w:rPr>
            <w:rStyle w:val="Hipervnculo"/>
            <w:rFonts w:ascii="Arial" w:hAnsi="Arial" w:cs="Arial"/>
            <w:b/>
            <w:bCs/>
            <w:noProof/>
            <w:sz w:val="24"/>
            <w:szCs w:val="24"/>
          </w:rPr>
          <w:t>Figura 36</w:t>
        </w:r>
        <w:r w:rsidRPr="00871AA2">
          <w:rPr>
            <w:rStyle w:val="Hipervnculo"/>
            <w:rFonts w:ascii="Arial" w:hAnsi="Arial" w:cs="Arial"/>
            <w:noProof/>
            <w:sz w:val="24"/>
            <w:szCs w:val="24"/>
          </w:rPr>
          <w:t>: Módulo Panel de Administración</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_Toc213877818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105</w:t>
        </w:r>
        <w:r w:rsidRPr="00871AA2">
          <w:rPr>
            <w:rFonts w:ascii="Arial" w:hAnsi="Arial" w:cs="Arial"/>
            <w:noProof/>
            <w:sz w:val="24"/>
            <w:szCs w:val="24"/>
          </w:rPr>
          <w:fldChar w:fldCharType="end"/>
        </w:r>
      </w:hyperlink>
    </w:p>
    <w:p w14:paraId="3B60F039" w14:textId="2B41EB21"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819" w:history="1">
        <w:r w:rsidRPr="00871AA2">
          <w:rPr>
            <w:rStyle w:val="Hipervnculo"/>
            <w:rFonts w:ascii="Arial" w:hAnsi="Arial" w:cs="Arial"/>
            <w:b/>
            <w:bCs/>
            <w:noProof/>
            <w:sz w:val="24"/>
            <w:szCs w:val="24"/>
          </w:rPr>
          <w:t>Figura 37:</w:t>
        </w:r>
        <w:r w:rsidRPr="00871AA2">
          <w:rPr>
            <w:rStyle w:val="Hipervnculo"/>
            <w:rFonts w:ascii="Arial" w:hAnsi="Arial" w:cs="Arial"/>
            <w:noProof/>
            <w:sz w:val="24"/>
            <w:szCs w:val="24"/>
          </w:rPr>
          <w:t xml:space="preserve"> Módulo Mini Reto Educativo (Reto de Conocimientos)</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_Toc213877819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106</w:t>
        </w:r>
        <w:r w:rsidRPr="00871AA2">
          <w:rPr>
            <w:rFonts w:ascii="Arial" w:hAnsi="Arial" w:cs="Arial"/>
            <w:noProof/>
            <w:sz w:val="24"/>
            <w:szCs w:val="24"/>
          </w:rPr>
          <w:fldChar w:fldCharType="end"/>
        </w:r>
      </w:hyperlink>
    </w:p>
    <w:p w14:paraId="10EC9081" w14:textId="4B7970DB"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820" w:history="1">
        <w:r w:rsidRPr="00871AA2">
          <w:rPr>
            <w:rStyle w:val="Hipervnculo"/>
            <w:rFonts w:ascii="Arial" w:hAnsi="Arial" w:cs="Arial"/>
            <w:b/>
            <w:bCs/>
            <w:noProof/>
            <w:sz w:val="24"/>
            <w:szCs w:val="24"/>
          </w:rPr>
          <w:t>Figura 38:</w:t>
        </w:r>
        <w:r w:rsidRPr="00871AA2">
          <w:rPr>
            <w:rStyle w:val="Hipervnculo"/>
            <w:rFonts w:ascii="Arial" w:hAnsi="Arial" w:cs="Arial"/>
            <w:noProof/>
            <w:sz w:val="24"/>
            <w:szCs w:val="24"/>
          </w:rPr>
          <w:t xml:space="preserve"> Visita comunitaria, presentación de versión funcional del Software</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_Toc213877820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107</w:t>
        </w:r>
        <w:r w:rsidRPr="00871AA2">
          <w:rPr>
            <w:rFonts w:ascii="Arial" w:hAnsi="Arial" w:cs="Arial"/>
            <w:noProof/>
            <w:sz w:val="24"/>
            <w:szCs w:val="24"/>
          </w:rPr>
          <w:fldChar w:fldCharType="end"/>
        </w:r>
      </w:hyperlink>
    </w:p>
    <w:p w14:paraId="5E705783" w14:textId="2070F568"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821" w:history="1">
        <w:r w:rsidRPr="00871AA2">
          <w:rPr>
            <w:rStyle w:val="Hipervnculo"/>
            <w:rFonts w:ascii="Arial" w:hAnsi="Arial" w:cs="Arial"/>
            <w:b/>
            <w:bCs/>
            <w:noProof/>
            <w:sz w:val="24"/>
            <w:szCs w:val="24"/>
          </w:rPr>
          <w:t>Figura 39</w:t>
        </w:r>
        <w:r w:rsidRPr="00871AA2">
          <w:rPr>
            <w:rStyle w:val="Hipervnculo"/>
            <w:rFonts w:ascii="Arial" w:hAnsi="Arial" w:cs="Arial"/>
            <w:noProof/>
            <w:sz w:val="24"/>
            <w:szCs w:val="24"/>
          </w:rPr>
          <w:t>: Representante comunitario y estudiantes de 4to año haciendo pruebas al producto tecnológico</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_Toc213877821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108</w:t>
        </w:r>
        <w:r w:rsidRPr="00871AA2">
          <w:rPr>
            <w:rFonts w:ascii="Arial" w:hAnsi="Arial" w:cs="Arial"/>
            <w:noProof/>
            <w:sz w:val="24"/>
            <w:szCs w:val="24"/>
          </w:rPr>
          <w:fldChar w:fldCharType="end"/>
        </w:r>
      </w:hyperlink>
    </w:p>
    <w:p w14:paraId="16DA34B4" w14:textId="3FB1DA77"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822" w:history="1">
        <w:r w:rsidRPr="00871AA2">
          <w:rPr>
            <w:rStyle w:val="Hipervnculo"/>
            <w:rFonts w:ascii="Arial" w:hAnsi="Arial" w:cs="Arial"/>
            <w:b/>
            <w:bCs/>
            <w:noProof/>
            <w:sz w:val="24"/>
            <w:szCs w:val="24"/>
          </w:rPr>
          <w:t>Figura 40:</w:t>
        </w:r>
        <w:r w:rsidRPr="00871AA2">
          <w:rPr>
            <w:rStyle w:val="Hipervnculo"/>
            <w:rFonts w:ascii="Arial" w:hAnsi="Arial" w:cs="Arial"/>
            <w:noProof/>
            <w:sz w:val="24"/>
            <w:szCs w:val="24"/>
          </w:rPr>
          <w:t xml:space="preserve"> Software instalado en los equipos de la comunidad</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_Toc213877822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110</w:t>
        </w:r>
        <w:r w:rsidRPr="00871AA2">
          <w:rPr>
            <w:rFonts w:ascii="Arial" w:hAnsi="Arial" w:cs="Arial"/>
            <w:noProof/>
            <w:sz w:val="24"/>
            <w:szCs w:val="24"/>
          </w:rPr>
          <w:fldChar w:fldCharType="end"/>
        </w:r>
      </w:hyperlink>
    </w:p>
    <w:p w14:paraId="4C249762" w14:textId="43F38070"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823" w:history="1">
        <w:r w:rsidRPr="00871AA2">
          <w:rPr>
            <w:rStyle w:val="Hipervnculo"/>
            <w:rFonts w:ascii="Arial" w:hAnsi="Arial" w:cs="Arial"/>
            <w:b/>
            <w:bCs/>
            <w:noProof/>
            <w:sz w:val="24"/>
            <w:szCs w:val="24"/>
          </w:rPr>
          <w:t>Figura 41:</w:t>
        </w:r>
        <w:r w:rsidRPr="00871AA2">
          <w:rPr>
            <w:rStyle w:val="Hipervnculo"/>
            <w:rFonts w:ascii="Arial" w:hAnsi="Arial" w:cs="Arial"/>
            <w:noProof/>
            <w:sz w:val="24"/>
            <w:szCs w:val="24"/>
          </w:rPr>
          <w:t xml:space="preserve"> Los participantes realizando taller de capacitación</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_Toc213877823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111</w:t>
        </w:r>
        <w:r w:rsidRPr="00871AA2">
          <w:rPr>
            <w:rFonts w:ascii="Arial" w:hAnsi="Arial" w:cs="Arial"/>
            <w:noProof/>
            <w:sz w:val="24"/>
            <w:szCs w:val="24"/>
          </w:rPr>
          <w:fldChar w:fldCharType="end"/>
        </w:r>
      </w:hyperlink>
    </w:p>
    <w:p w14:paraId="32D07B12" w14:textId="2E903F5B"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824" w:history="1">
        <w:r w:rsidRPr="00871AA2">
          <w:rPr>
            <w:rStyle w:val="Hipervnculo"/>
            <w:rFonts w:ascii="Arial" w:hAnsi="Arial" w:cs="Arial"/>
            <w:b/>
            <w:bCs/>
            <w:noProof/>
            <w:sz w:val="24"/>
            <w:szCs w:val="24"/>
          </w:rPr>
          <w:t xml:space="preserve">Figura 42: </w:t>
        </w:r>
        <w:r w:rsidRPr="00871AA2">
          <w:rPr>
            <w:rStyle w:val="Hipervnculo"/>
            <w:rFonts w:ascii="Arial" w:hAnsi="Arial" w:cs="Arial"/>
            <w:noProof/>
            <w:sz w:val="24"/>
            <w:szCs w:val="24"/>
          </w:rPr>
          <w:t>Estudiantes y profesores en taller de capacitación</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_Toc213877824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111</w:t>
        </w:r>
        <w:r w:rsidRPr="00871AA2">
          <w:rPr>
            <w:rFonts w:ascii="Arial" w:hAnsi="Arial" w:cs="Arial"/>
            <w:noProof/>
            <w:sz w:val="24"/>
            <w:szCs w:val="24"/>
          </w:rPr>
          <w:fldChar w:fldCharType="end"/>
        </w:r>
      </w:hyperlink>
    </w:p>
    <w:p w14:paraId="030E2DAC" w14:textId="441E9515" w:rsidR="00196A9C" w:rsidRPr="00871AA2" w:rsidRDefault="00196A9C" w:rsidP="00196A9C">
      <w:pPr>
        <w:pStyle w:val="Tabladeilustraciones"/>
        <w:tabs>
          <w:tab w:val="right" w:leader="dot" w:pos="8261"/>
        </w:tabs>
        <w:spacing w:line="240" w:lineRule="auto"/>
        <w:ind w:left="800" w:hanging="400"/>
        <w:rPr>
          <w:rFonts w:ascii="Arial" w:hAnsi="Arial" w:cs="Arial"/>
          <w:noProof/>
          <w:kern w:val="2"/>
          <w:sz w:val="24"/>
          <w:szCs w:val="24"/>
          <w:lang w:eastAsia="es-VE"/>
          <w14:ligatures w14:val="standardContextual"/>
        </w:rPr>
      </w:pPr>
      <w:hyperlink w:anchor="_Toc213877825" w:history="1">
        <w:r w:rsidRPr="00871AA2">
          <w:rPr>
            <w:rStyle w:val="Hipervnculo"/>
            <w:rFonts w:ascii="Arial" w:hAnsi="Arial" w:cs="Arial"/>
            <w:b/>
            <w:bCs/>
            <w:noProof/>
            <w:sz w:val="24"/>
            <w:szCs w:val="24"/>
          </w:rPr>
          <w:t>Figura 43:</w:t>
        </w:r>
        <w:r w:rsidRPr="00871AA2">
          <w:rPr>
            <w:rStyle w:val="Hipervnculo"/>
            <w:rFonts w:ascii="Arial" w:hAnsi="Arial" w:cs="Arial"/>
            <w:noProof/>
            <w:sz w:val="24"/>
            <w:szCs w:val="24"/>
          </w:rPr>
          <w:t xml:space="preserve"> Estudiantes y profesores utilizando el software luego del taller de capacitación</w:t>
        </w:r>
        <w:r w:rsidRPr="00871AA2">
          <w:rPr>
            <w:rFonts w:ascii="Arial" w:hAnsi="Arial" w:cs="Arial"/>
            <w:noProof/>
            <w:sz w:val="24"/>
            <w:szCs w:val="24"/>
          </w:rPr>
          <w:tab/>
        </w:r>
        <w:r w:rsidRPr="00871AA2">
          <w:rPr>
            <w:rFonts w:ascii="Arial" w:hAnsi="Arial" w:cs="Arial"/>
            <w:noProof/>
            <w:sz w:val="24"/>
            <w:szCs w:val="24"/>
          </w:rPr>
          <w:fldChar w:fldCharType="begin"/>
        </w:r>
        <w:r w:rsidRPr="00871AA2">
          <w:rPr>
            <w:rFonts w:ascii="Arial" w:hAnsi="Arial" w:cs="Arial"/>
            <w:noProof/>
            <w:sz w:val="24"/>
            <w:szCs w:val="24"/>
          </w:rPr>
          <w:instrText xml:space="preserve"> PAGEREF _Toc213877825 \h </w:instrText>
        </w:r>
        <w:r w:rsidRPr="00871AA2">
          <w:rPr>
            <w:rFonts w:ascii="Arial" w:hAnsi="Arial" w:cs="Arial"/>
            <w:noProof/>
            <w:sz w:val="24"/>
            <w:szCs w:val="24"/>
          </w:rPr>
        </w:r>
        <w:r w:rsidRPr="00871AA2">
          <w:rPr>
            <w:rFonts w:ascii="Arial" w:hAnsi="Arial" w:cs="Arial"/>
            <w:noProof/>
            <w:sz w:val="24"/>
            <w:szCs w:val="24"/>
          </w:rPr>
          <w:fldChar w:fldCharType="separate"/>
        </w:r>
        <w:r w:rsidR="00F5730E">
          <w:rPr>
            <w:rFonts w:ascii="Arial" w:hAnsi="Arial" w:cs="Arial"/>
            <w:noProof/>
            <w:sz w:val="24"/>
            <w:szCs w:val="24"/>
          </w:rPr>
          <w:t>112</w:t>
        </w:r>
        <w:r w:rsidRPr="00871AA2">
          <w:rPr>
            <w:rFonts w:ascii="Arial" w:hAnsi="Arial" w:cs="Arial"/>
            <w:noProof/>
            <w:sz w:val="24"/>
            <w:szCs w:val="24"/>
          </w:rPr>
          <w:fldChar w:fldCharType="end"/>
        </w:r>
      </w:hyperlink>
    </w:p>
    <w:p w14:paraId="6114AE71" w14:textId="3C79F92E" w:rsidR="00717C01" w:rsidRDefault="00000000" w:rsidP="00871AA2">
      <w:pPr>
        <w:wordWrap w:val="0"/>
        <w:spacing w:after="120" w:line="240" w:lineRule="auto"/>
        <w:rPr>
          <w:rFonts w:ascii="Arial" w:hAnsi="Arial" w:cs="Arial"/>
          <w:bCs/>
          <w:sz w:val="24"/>
          <w:szCs w:val="24"/>
        </w:rPr>
      </w:pPr>
      <w:r w:rsidRPr="00871AA2">
        <w:rPr>
          <w:rFonts w:ascii="Arial" w:hAnsi="Arial" w:cs="Arial"/>
          <w:bCs/>
          <w:sz w:val="24"/>
          <w:szCs w:val="24"/>
        </w:rPr>
        <w:fldChar w:fldCharType="end"/>
      </w:r>
    </w:p>
    <w:p w14:paraId="6FE6B1E4" w14:textId="77777777" w:rsidR="00871AA2" w:rsidRDefault="00871AA2" w:rsidP="00871AA2">
      <w:pPr>
        <w:wordWrap w:val="0"/>
        <w:spacing w:after="120" w:line="240" w:lineRule="auto"/>
        <w:rPr>
          <w:rFonts w:ascii="Arial" w:hAnsi="Arial" w:cs="Arial"/>
          <w:bCs/>
          <w:sz w:val="24"/>
          <w:szCs w:val="24"/>
        </w:rPr>
      </w:pPr>
    </w:p>
    <w:p w14:paraId="35D3EE80" w14:textId="77777777" w:rsidR="00871AA2" w:rsidRDefault="00871AA2" w:rsidP="00871AA2">
      <w:pPr>
        <w:wordWrap w:val="0"/>
        <w:spacing w:after="120" w:line="240" w:lineRule="auto"/>
        <w:rPr>
          <w:rFonts w:ascii="Arial" w:hAnsi="Arial" w:cs="Arial"/>
          <w:bCs/>
          <w:sz w:val="24"/>
          <w:szCs w:val="24"/>
        </w:rPr>
      </w:pPr>
    </w:p>
    <w:p w14:paraId="4AE812B8" w14:textId="77777777" w:rsidR="00871AA2" w:rsidRDefault="00871AA2" w:rsidP="00871AA2">
      <w:pPr>
        <w:wordWrap w:val="0"/>
        <w:spacing w:after="120" w:line="240" w:lineRule="auto"/>
        <w:rPr>
          <w:rFonts w:ascii="Arial" w:hAnsi="Arial" w:cs="Arial"/>
          <w:bCs/>
          <w:sz w:val="24"/>
          <w:szCs w:val="24"/>
        </w:rPr>
      </w:pPr>
    </w:p>
    <w:p w14:paraId="71EBD238" w14:textId="77777777" w:rsidR="00871AA2" w:rsidRPr="00871AA2" w:rsidRDefault="00871AA2" w:rsidP="00871AA2">
      <w:pPr>
        <w:wordWrap w:val="0"/>
        <w:spacing w:after="120" w:line="240" w:lineRule="auto"/>
        <w:rPr>
          <w:rFonts w:ascii="Arial" w:hAnsi="Arial" w:cs="Arial"/>
          <w:bCs/>
          <w:sz w:val="24"/>
          <w:szCs w:val="24"/>
        </w:rPr>
      </w:pPr>
    </w:p>
    <w:p w14:paraId="5DE4777F" w14:textId="4B58A874" w:rsidR="00E652B6" w:rsidRPr="00871AA2" w:rsidRDefault="00E652B6" w:rsidP="00664452">
      <w:pPr>
        <w:pStyle w:val="Ttulo1"/>
        <w:spacing w:after="120" w:line="360" w:lineRule="auto"/>
        <w:jc w:val="center"/>
        <w:rPr>
          <w:szCs w:val="24"/>
        </w:rPr>
      </w:pPr>
      <w:bookmarkStart w:id="3" w:name="_Toc214457386"/>
      <w:r w:rsidRPr="00871AA2">
        <w:rPr>
          <w:szCs w:val="24"/>
        </w:rPr>
        <w:lastRenderedPageBreak/>
        <w:t>ÍNDICE DE ANEXOS</w:t>
      </w:r>
      <w:bookmarkEnd w:id="3"/>
    </w:p>
    <w:p w14:paraId="2C0CFC81" w14:textId="146E1515" w:rsidR="00264966" w:rsidRPr="00871AA2" w:rsidRDefault="00717C01">
      <w:pPr>
        <w:pStyle w:val="Tabladeilustraciones"/>
        <w:tabs>
          <w:tab w:val="right" w:leader="dot" w:pos="8261"/>
        </w:tabs>
        <w:ind w:left="880" w:hanging="480"/>
        <w:rPr>
          <w:rFonts w:ascii="Arial" w:hAnsi="Arial" w:cs="Arial"/>
          <w:noProof/>
          <w:kern w:val="2"/>
          <w:sz w:val="24"/>
          <w:szCs w:val="24"/>
          <w:lang w:eastAsia="es-VE"/>
          <w14:ligatures w14:val="standardContextual"/>
        </w:rPr>
      </w:pPr>
      <w:r w:rsidRPr="00871AA2">
        <w:rPr>
          <w:rFonts w:ascii="Arial" w:hAnsi="Arial" w:cs="Arial"/>
          <w:sz w:val="24"/>
          <w:szCs w:val="24"/>
        </w:rPr>
        <w:fldChar w:fldCharType="begin"/>
      </w:r>
      <w:r w:rsidRPr="00871AA2">
        <w:rPr>
          <w:rFonts w:ascii="Arial" w:hAnsi="Arial" w:cs="Arial"/>
          <w:sz w:val="24"/>
          <w:szCs w:val="24"/>
        </w:rPr>
        <w:instrText xml:space="preserve"> TOC \h \z \c "Anexo" </w:instrText>
      </w:r>
      <w:r w:rsidRPr="00871AA2">
        <w:rPr>
          <w:rFonts w:ascii="Arial" w:hAnsi="Arial" w:cs="Arial"/>
          <w:sz w:val="24"/>
          <w:szCs w:val="24"/>
        </w:rPr>
        <w:fldChar w:fldCharType="separate"/>
      </w:r>
      <w:r w:rsidR="00264966">
        <w:rPr>
          <w:noProof/>
        </w:rPr>
        <w:fldChar w:fldCharType="begin"/>
      </w:r>
      <w:r w:rsidR="00264966">
        <w:rPr>
          <w:noProof/>
        </w:rPr>
        <w:instrText>HYPERLINK \l "_Toc214030551"</w:instrText>
      </w:r>
      <w:r w:rsidR="00F5730E">
        <w:rPr>
          <w:noProof/>
        </w:rPr>
      </w:r>
      <w:r w:rsidR="00264966">
        <w:rPr>
          <w:noProof/>
        </w:rPr>
        <w:fldChar w:fldCharType="separate"/>
      </w:r>
      <w:r w:rsidR="00264966" w:rsidRPr="00871AA2">
        <w:rPr>
          <w:rStyle w:val="Hipervnculo"/>
          <w:rFonts w:ascii="Arial" w:hAnsi="Arial" w:cs="Arial"/>
          <w:b/>
          <w:bCs/>
          <w:noProof/>
          <w:sz w:val="24"/>
          <w:szCs w:val="24"/>
        </w:rPr>
        <w:t>Anexo 1</w:t>
      </w:r>
      <w:r w:rsidR="00264966" w:rsidRPr="00871AA2">
        <w:rPr>
          <w:rStyle w:val="Hipervnculo"/>
          <w:rFonts w:ascii="Arial" w:hAnsi="Arial" w:cs="Arial"/>
          <w:noProof/>
          <w:sz w:val="24"/>
          <w:szCs w:val="24"/>
        </w:rPr>
        <w:t>: Carta de Solicitud</w:t>
      </w:r>
      <w:r w:rsidR="00264966" w:rsidRPr="00871AA2">
        <w:rPr>
          <w:rFonts w:ascii="Arial" w:hAnsi="Arial" w:cs="Arial"/>
          <w:noProof/>
          <w:webHidden/>
          <w:sz w:val="24"/>
          <w:szCs w:val="24"/>
        </w:rPr>
        <w:tab/>
      </w:r>
      <w:r w:rsidR="00264966" w:rsidRPr="00871AA2">
        <w:rPr>
          <w:rFonts w:ascii="Arial" w:hAnsi="Arial" w:cs="Arial"/>
          <w:noProof/>
          <w:webHidden/>
          <w:sz w:val="24"/>
          <w:szCs w:val="24"/>
        </w:rPr>
        <w:fldChar w:fldCharType="begin"/>
      </w:r>
      <w:r w:rsidR="00264966" w:rsidRPr="00871AA2">
        <w:rPr>
          <w:rFonts w:ascii="Arial" w:hAnsi="Arial" w:cs="Arial"/>
          <w:noProof/>
          <w:webHidden/>
          <w:sz w:val="24"/>
          <w:szCs w:val="24"/>
        </w:rPr>
        <w:instrText xml:space="preserve"> PAGEREF _Toc214030551 \h </w:instrText>
      </w:r>
      <w:r w:rsidR="00264966" w:rsidRPr="00871AA2">
        <w:rPr>
          <w:rFonts w:ascii="Arial" w:hAnsi="Arial" w:cs="Arial"/>
          <w:noProof/>
          <w:webHidden/>
          <w:sz w:val="24"/>
          <w:szCs w:val="24"/>
        </w:rPr>
      </w:r>
      <w:r w:rsidR="00264966" w:rsidRPr="00871AA2">
        <w:rPr>
          <w:rFonts w:ascii="Arial" w:hAnsi="Arial" w:cs="Arial"/>
          <w:noProof/>
          <w:webHidden/>
          <w:sz w:val="24"/>
          <w:szCs w:val="24"/>
        </w:rPr>
        <w:fldChar w:fldCharType="separate"/>
      </w:r>
      <w:r w:rsidR="00F5730E">
        <w:rPr>
          <w:rFonts w:ascii="Arial" w:hAnsi="Arial" w:cs="Arial"/>
          <w:noProof/>
          <w:webHidden/>
          <w:sz w:val="24"/>
          <w:szCs w:val="24"/>
        </w:rPr>
        <w:t>121</w:t>
      </w:r>
      <w:r w:rsidR="00264966" w:rsidRPr="00871AA2">
        <w:rPr>
          <w:rFonts w:ascii="Arial" w:hAnsi="Arial" w:cs="Arial"/>
          <w:noProof/>
          <w:webHidden/>
          <w:sz w:val="24"/>
          <w:szCs w:val="24"/>
        </w:rPr>
        <w:fldChar w:fldCharType="end"/>
      </w:r>
      <w:r w:rsidR="00264966">
        <w:rPr>
          <w:noProof/>
        </w:rPr>
        <w:fldChar w:fldCharType="end"/>
      </w:r>
    </w:p>
    <w:p w14:paraId="093F9F0F" w14:textId="3D4C39D8" w:rsidR="00264966" w:rsidRPr="00871AA2" w:rsidRDefault="00264966">
      <w:pPr>
        <w:pStyle w:val="Tabladeilustraciones"/>
        <w:tabs>
          <w:tab w:val="right" w:leader="dot" w:pos="8261"/>
        </w:tabs>
        <w:ind w:left="800" w:hanging="400"/>
        <w:rPr>
          <w:rFonts w:ascii="Arial" w:hAnsi="Arial" w:cs="Arial"/>
          <w:noProof/>
          <w:kern w:val="2"/>
          <w:sz w:val="24"/>
          <w:szCs w:val="24"/>
          <w:lang w:eastAsia="es-VE"/>
          <w14:ligatures w14:val="standardContextual"/>
        </w:rPr>
      </w:pPr>
      <w:r>
        <w:rPr>
          <w:noProof/>
        </w:rPr>
        <w:fldChar w:fldCharType="begin"/>
      </w:r>
      <w:r>
        <w:rPr>
          <w:noProof/>
        </w:rPr>
        <w:instrText>HYPERLINK \l "_Toc214030552"</w:instrText>
      </w:r>
      <w:r w:rsidR="00F5730E">
        <w:rPr>
          <w:noProof/>
        </w:rPr>
      </w:r>
      <w:r>
        <w:rPr>
          <w:noProof/>
        </w:rPr>
        <w:fldChar w:fldCharType="separate"/>
      </w:r>
      <w:r w:rsidRPr="00871AA2">
        <w:rPr>
          <w:rStyle w:val="Hipervnculo"/>
          <w:rFonts w:ascii="Arial" w:hAnsi="Arial" w:cs="Arial"/>
          <w:b/>
          <w:bCs/>
          <w:noProof/>
          <w:sz w:val="24"/>
          <w:szCs w:val="24"/>
        </w:rPr>
        <w:t>Anexo 2:</w:t>
      </w:r>
      <w:r w:rsidRPr="00871AA2">
        <w:rPr>
          <w:rStyle w:val="Hipervnculo"/>
          <w:rFonts w:ascii="Arial" w:hAnsi="Arial" w:cs="Arial"/>
          <w:noProof/>
          <w:sz w:val="24"/>
          <w:szCs w:val="24"/>
        </w:rPr>
        <w:t xml:space="preserve"> Carta de Aceptación</w:t>
      </w:r>
      <w:r w:rsidRPr="00871AA2">
        <w:rPr>
          <w:rFonts w:ascii="Arial" w:hAnsi="Arial" w:cs="Arial"/>
          <w:noProof/>
          <w:webHidden/>
          <w:sz w:val="24"/>
          <w:szCs w:val="24"/>
        </w:rPr>
        <w:tab/>
      </w:r>
      <w:r w:rsidRPr="00871AA2">
        <w:rPr>
          <w:rFonts w:ascii="Arial" w:hAnsi="Arial" w:cs="Arial"/>
          <w:noProof/>
          <w:webHidden/>
          <w:sz w:val="24"/>
          <w:szCs w:val="24"/>
        </w:rPr>
        <w:fldChar w:fldCharType="begin"/>
      </w:r>
      <w:r w:rsidRPr="00871AA2">
        <w:rPr>
          <w:rFonts w:ascii="Arial" w:hAnsi="Arial" w:cs="Arial"/>
          <w:noProof/>
          <w:webHidden/>
          <w:sz w:val="24"/>
          <w:szCs w:val="24"/>
        </w:rPr>
        <w:instrText xml:space="preserve"> PAGEREF _Toc214030552 \h </w:instrText>
      </w:r>
      <w:r w:rsidRPr="00871AA2">
        <w:rPr>
          <w:rFonts w:ascii="Arial" w:hAnsi="Arial" w:cs="Arial"/>
          <w:noProof/>
          <w:webHidden/>
          <w:sz w:val="24"/>
          <w:szCs w:val="24"/>
        </w:rPr>
      </w:r>
      <w:r w:rsidRPr="00871AA2">
        <w:rPr>
          <w:rFonts w:ascii="Arial" w:hAnsi="Arial" w:cs="Arial"/>
          <w:noProof/>
          <w:webHidden/>
          <w:sz w:val="24"/>
          <w:szCs w:val="24"/>
        </w:rPr>
        <w:fldChar w:fldCharType="separate"/>
      </w:r>
      <w:r w:rsidR="00F5730E">
        <w:rPr>
          <w:rFonts w:ascii="Arial" w:hAnsi="Arial" w:cs="Arial"/>
          <w:noProof/>
          <w:webHidden/>
          <w:sz w:val="24"/>
          <w:szCs w:val="24"/>
        </w:rPr>
        <w:t>122</w:t>
      </w:r>
      <w:r w:rsidRPr="00871AA2">
        <w:rPr>
          <w:rFonts w:ascii="Arial" w:hAnsi="Arial" w:cs="Arial"/>
          <w:noProof/>
          <w:webHidden/>
          <w:sz w:val="24"/>
          <w:szCs w:val="24"/>
        </w:rPr>
        <w:fldChar w:fldCharType="end"/>
      </w:r>
      <w:r>
        <w:rPr>
          <w:noProof/>
        </w:rPr>
        <w:fldChar w:fldCharType="end"/>
      </w:r>
    </w:p>
    <w:p w14:paraId="68C5ACC8" w14:textId="5CEFEA58" w:rsidR="00264966" w:rsidRPr="00871AA2" w:rsidRDefault="00264966">
      <w:pPr>
        <w:pStyle w:val="Tabladeilustraciones"/>
        <w:tabs>
          <w:tab w:val="right" w:leader="dot" w:pos="8261"/>
        </w:tabs>
        <w:ind w:left="800" w:hanging="400"/>
        <w:rPr>
          <w:rFonts w:ascii="Arial" w:hAnsi="Arial" w:cs="Arial"/>
          <w:noProof/>
          <w:kern w:val="2"/>
          <w:sz w:val="24"/>
          <w:szCs w:val="24"/>
          <w:lang w:eastAsia="es-VE"/>
          <w14:ligatures w14:val="standardContextual"/>
        </w:rPr>
      </w:pPr>
      <w:r>
        <w:rPr>
          <w:noProof/>
        </w:rPr>
        <w:fldChar w:fldCharType="begin"/>
      </w:r>
      <w:r>
        <w:rPr>
          <w:noProof/>
        </w:rPr>
        <w:instrText>HYPERLINK \l "_Toc214030553"</w:instrText>
      </w:r>
      <w:r w:rsidR="00F5730E">
        <w:rPr>
          <w:noProof/>
        </w:rPr>
      </w:r>
      <w:r>
        <w:rPr>
          <w:noProof/>
        </w:rPr>
        <w:fldChar w:fldCharType="separate"/>
      </w:r>
      <w:r w:rsidRPr="00871AA2">
        <w:rPr>
          <w:rStyle w:val="Hipervnculo"/>
          <w:rFonts w:ascii="Arial" w:hAnsi="Arial" w:cs="Arial"/>
          <w:b/>
          <w:bCs/>
          <w:noProof/>
          <w:sz w:val="24"/>
          <w:szCs w:val="24"/>
        </w:rPr>
        <w:t xml:space="preserve">Anexo 3: </w:t>
      </w:r>
      <w:r w:rsidRPr="00871AA2">
        <w:rPr>
          <w:rStyle w:val="Hipervnculo"/>
          <w:rFonts w:ascii="Arial" w:hAnsi="Arial" w:cs="Arial"/>
          <w:noProof/>
          <w:sz w:val="24"/>
          <w:szCs w:val="24"/>
        </w:rPr>
        <w:t>Anexo A. Ficha General del Proyecto</w:t>
      </w:r>
      <w:r w:rsidRPr="00871AA2">
        <w:rPr>
          <w:rFonts w:ascii="Arial" w:hAnsi="Arial" w:cs="Arial"/>
          <w:noProof/>
          <w:webHidden/>
          <w:sz w:val="24"/>
          <w:szCs w:val="24"/>
        </w:rPr>
        <w:tab/>
      </w:r>
      <w:r w:rsidRPr="00871AA2">
        <w:rPr>
          <w:rFonts w:ascii="Arial" w:hAnsi="Arial" w:cs="Arial"/>
          <w:noProof/>
          <w:webHidden/>
          <w:sz w:val="24"/>
          <w:szCs w:val="24"/>
        </w:rPr>
        <w:fldChar w:fldCharType="begin"/>
      </w:r>
      <w:r w:rsidRPr="00871AA2">
        <w:rPr>
          <w:rFonts w:ascii="Arial" w:hAnsi="Arial" w:cs="Arial"/>
          <w:noProof/>
          <w:webHidden/>
          <w:sz w:val="24"/>
          <w:szCs w:val="24"/>
        </w:rPr>
        <w:instrText xml:space="preserve"> PAGEREF _Toc214030553 \h </w:instrText>
      </w:r>
      <w:r w:rsidRPr="00871AA2">
        <w:rPr>
          <w:rFonts w:ascii="Arial" w:hAnsi="Arial" w:cs="Arial"/>
          <w:noProof/>
          <w:webHidden/>
          <w:sz w:val="24"/>
          <w:szCs w:val="24"/>
        </w:rPr>
      </w:r>
      <w:r w:rsidRPr="00871AA2">
        <w:rPr>
          <w:rFonts w:ascii="Arial" w:hAnsi="Arial" w:cs="Arial"/>
          <w:noProof/>
          <w:webHidden/>
          <w:sz w:val="24"/>
          <w:szCs w:val="24"/>
        </w:rPr>
        <w:fldChar w:fldCharType="separate"/>
      </w:r>
      <w:r w:rsidR="00F5730E">
        <w:rPr>
          <w:rFonts w:ascii="Arial" w:hAnsi="Arial" w:cs="Arial"/>
          <w:noProof/>
          <w:webHidden/>
          <w:sz w:val="24"/>
          <w:szCs w:val="24"/>
        </w:rPr>
        <w:t>123</w:t>
      </w:r>
      <w:r w:rsidRPr="00871AA2">
        <w:rPr>
          <w:rFonts w:ascii="Arial" w:hAnsi="Arial" w:cs="Arial"/>
          <w:noProof/>
          <w:webHidden/>
          <w:sz w:val="24"/>
          <w:szCs w:val="24"/>
        </w:rPr>
        <w:fldChar w:fldCharType="end"/>
      </w:r>
      <w:r>
        <w:rPr>
          <w:noProof/>
        </w:rPr>
        <w:fldChar w:fldCharType="end"/>
      </w:r>
    </w:p>
    <w:p w14:paraId="0282668D" w14:textId="3059DE3E" w:rsidR="00264966" w:rsidRPr="00871AA2" w:rsidRDefault="00264966">
      <w:pPr>
        <w:pStyle w:val="Tabladeilustraciones"/>
        <w:tabs>
          <w:tab w:val="right" w:leader="dot" w:pos="8261"/>
        </w:tabs>
        <w:ind w:left="800" w:hanging="400"/>
        <w:rPr>
          <w:rFonts w:ascii="Arial" w:hAnsi="Arial" w:cs="Arial"/>
          <w:noProof/>
          <w:kern w:val="2"/>
          <w:sz w:val="24"/>
          <w:szCs w:val="24"/>
          <w:lang w:eastAsia="es-VE"/>
          <w14:ligatures w14:val="standardContextual"/>
        </w:rPr>
      </w:pPr>
      <w:hyperlink w:anchor="_Toc214030554" w:history="1">
        <w:r w:rsidRPr="00871AA2">
          <w:rPr>
            <w:rStyle w:val="Hipervnculo"/>
            <w:rFonts w:ascii="Arial" w:hAnsi="Arial" w:cs="Arial"/>
            <w:b/>
            <w:bCs/>
            <w:noProof/>
            <w:sz w:val="24"/>
            <w:szCs w:val="24"/>
          </w:rPr>
          <w:t>Anexo 4:</w:t>
        </w:r>
        <w:r w:rsidRPr="00871AA2">
          <w:rPr>
            <w:rStyle w:val="Hipervnculo"/>
            <w:rFonts w:ascii="Arial" w:hAnsi="Arial" w:cs="Arial"/>
            <w:noProof/>
            <w:sz w:val="24"/>
            <w:szCs w:val="24"/>
          </w:rPr>
          <w:t xml:space="preserve"> Anexo B. Ficha de Caracterización de la Comunidad, Datos Generales y Ubicación Geográfica</w:t>
        </w:r>
        <w:r w:rsidRPr="00871AA2">
          <w:rPr>
            <w:rFonts w:ascii="Arial" w:hAnsi="Arial" w:cs="Arial"/>
            <w:noProof/>
            <w:webHidden/>
            <w:sz w:val="24"/>
            <w:szCs w:val="24"/>
          </w:rPr>
          <w:tab/>
        </w:r>
        <w:r w:rsidRPr="00871AA2">
          <w:rPr>
            <w:rFonts w:ascii="Arial" w:hAnsi="Arial" w:cs="Arial"/>
            <w:noProof/>
            <w:webHidden/>
            <w:sz w:val="24"/>
            <w:szCs w:val="24"/>
          </w:rPr>
          <w:fldChar w:fldCharType="begin"/>
        </w:r>
        <w:r w:rsidRPr="00871AA2">
          <w:rPr>
            <w:rFonts w:ascii="Arial" w:hAnsi="Arial" w:cs="Arial"/>
            <w:noProof/>
            <w:webHidden/>
            <w:sz w:val="24"/>
            <w:szCs w:val="24"/>
          </w:rPr>
          <w:instrText xml:space="preserve"> PAGEREF _Toc214030554 \h </w:instrText>
        </w:r>
        <w:r w:rsidRPr="00871AA2">
          <w:rPr>
            <w:rFonts w:ascii="Arial" w:hAnsi="Arial" w:cs="Arial"/>
            <w:noProof/>
            <w:webHidden/>
            <w:sz w:val="24"/>
            <w:szCs w:val="24"/>
          </w:rPr>
        </w:r>
        <w:r w:rsidRPr="00871AA2">
          <w:rPr>
            <w:rFonts w:ascii="Arial" w:hAnsi="Arial" w:cs="Arial"/>
            <w:noProof/>
            <w:webHidden/>
            <w:sz w:val="24"/>
            <w:szCs w:val="24"/>
          </w:rPr>
          <w:fldChar w:fldCharType="separate"/>
        </w:r>
        <w:r w:rsidR="00F5730E">
          <w:rPr>
            <w:rFonts w:ascii="Arial" w:hAnsi="Arial" w:cs="Arial"/>
            <w:noProof/>
            <w:webHidden/>
            <w:sz w:val="24"/>
            <w:szCs w:val="24"/>
          </w:rPr>
          <w:t>124</w:t>
        </w:r>
        <w:r w:rsidRPr="00871AA2">
          <w:rPr>
            <w:rFonts w:ascii="Arial" w:hAnsi="Arial" w:cs="Arial"/>
            <w:noProof/>
            <w:webHidden/>
            <w:sz w:val="24"/>
            <w:szCs w:val="24"/>
          </w:rPr>
          <w:fldChar w:fldCharType="end"/>
        </w:r>
      </w:hyperlink>
    </w:p>
    <w:p w14:paraId="5FA4E64B" w14:textId="1FFC8B82" w:rsidR="00264966" w:rsidRPr="00871AA2" w:rsidRDefault="00264966">
      <w:pPr>
        <w:pStyle w:val="Tabladeilustraciones"/>
        <w:tabs>
          <w:tab w:val="right" w:leader="dot" w:pos="8261"/>
        </w:tabs>
        <w:ind w:left="800" w:hanging="400"/>
        <w:rPr>
          <w:rFonts w:ascii="Arial" w:hAnsi="Arial" w:cs="Arial"/>
          <w:noProof/>
          <w:kern w:val="2"/>
          <w:sz w:val="24"/>
          <w:szCs w:val="24"/>
          <w:lang w:eastAsia="es-VE"/>
          <w14:ligatures w14:val="standardContextual"/>
        </w:rPr>
      </w:pPr>
      <w:hyperlink w:anchor="_Toc214030555" w:history="1">
        <w:r w:rsidRPr="00871AA2">
          <w:rPr>
            <w:rStyle w:val="Hipervnculo"/>
            <w:rFonts w:ascii="Arial" w:hAnsi="Arial" w:cs="Arial"/>
            <w:b/>
            <w:bCs/>
            <w:noProof/>
            <w:sz w:val="24"/>
            <w:szCs w:val="24"/>
          </w:rPr>
          <w:t>Anexo 5:</w:t>
        </w:r>
        <w:r w:rsidRPr="00871AA2">
          <w:rPr>
            <w:rStyle w:val="Hipervnculo"/>
            <w:rFonts w:ascii="Arial" w:hAnsi="Arial" w:cs="Arial"/>
            <w:noProof/>
            <w:sz w:val="24"/>
            <w:szCs w:val="24"/>
          </w:rPr>
          <w:t xml:space="preserve"> Anexo B. Misión</w:t>
        </w:r>
        <w:r w:rsidRPr="00871AA2">
          <w:rPr>
            <w:rFonts w:ascii="Arial" w:hAnsi="Arial" w:cs="Arial"/>
            <w:noProof/>
            <w:webHidden/>
            <w:sz w:val="24"/>
            <w:szCs w:val="24"/>
          </w:rPr>
          <w:tab/>
        </w:r>
        <w:r w:rsidRPr="00871AA2">
          <w:rPr>
            <w:rFonts w:ascii="Arial" w:hAnsi="Arial" w:cs="Arial"/>
            <w:noProof/>
            <w:webHidden/>
            <w:sz w:val="24"/>
            <w:szCs w:val="24"/>
          </w:rPr>
          <w:fldChar w:fldCharType="begin"/>
        </w:r>
        <w:r w:rsidRPr="00871AA2">
          <w:rPr>
            <w:rFonts w:ascii="Arial" w:hAnsi="Arial" w:cs="Arial"/>
            <w:noProof/>
            <w:webHidden/>
            <w:sz w:val="24"/>
            <w:szCs w:val="24"/>
          </w:rPr>
          <w:instrText xml:space="preserve"> PAGEREF _Toc214030555 \h </w:instrText>
        </w:r>
        <w:r w:rsidRPr="00871AA2">
          <w:rPr>
            <w:rFonts w:ascii="Arial" w:hAnsi="Arial" w:cs="Arial"/>
            <w:noProof/>
            <w:webHidden/>
            <w:sz w:val="24"/>
            <w:szCs w:val="24"/>
          </w:rPr>
        </w:r>
        <w:r w:rsidRPr="00871AA2">
          <w:rPr>
            <w:rFonts w:ascii="Arial" w:hAnsi="Arial" w:cs="Arial"/>
            <w:noProof/>
            <w:webHidden/>
            <w:sz w:val="24"/>
            <w:szCs w:val="24"/>
          </w:rPr>
          <w:fldChar w:fldCharType="separate"/>
        </w:r>
        <w:r w:rsidR="00F5730E">
          <w:rPr>
            <w:rFonts w:ascii="Arial" w:hAnsi="Arial" w:cs="Arial"/>
            <w:noProof/>
            <w:webHidden/>
            <w:sz w:val="24"/>
            <w:szCs w:val="24"/>
          </w:rPr>
          <w:t>125</w:t>
        </w:r>
        <w:r w:rsidRPr="00871AA2">
          <w:rPr>
            <w:rFonts w:ascii="Arial" w:hAnsi="Arial" w:cs="Arial"/>
            <w:noProof/>
            <w:webHidden/>
            <w:sz w:val="24"/>
            <w:szCs w:val="24"/>
          </w:rPr>
          <w:fldChar w:fldCharType="end"/>
        </w:r>
      </w:hyperlink>
    </w:p>
    <w:p w14:paraId="5423B87E" w14:textId="15FBD7B2" w:rsidR="00264966" w:rsidRPr="00871AA2" w:rsidRDefault="00264966">
      <w:pPr>
        <w:pStyle w:val="Tabladeilustraciones"/>
        <w:tabs>
          <w:tab w:val="right" w:leader="dot" w:pos="8261"/>
        </w:tabs>
        <w:ind w:left="800" w:hanging="400"/>
        <w:rPr>
          <w:rFonts w:ascii="Arial" w:hAnsi="Arial" w:cs="Arial"/>
          <w:noProof/>
          <w:kern w:val="2"/>
          <w:sz w:val="24"/>
          <w:szCs w:val="24"/>
          <w:lang w:eastAsia="es-VE"/>
          <w14:ligatures w14:val="standardContextual"/>
        </w:rPr>
      </w:pPr>
      <w:hyperlink w:anchor="_Toc214030556" w:history="1">
        <w:r w:rsidRPr="00871AA2">
          <w:rPr>
            <w:rStyle w:val="Hipervnculo"/>
            <w:rFonts w:ascii="Arial" w:hAnsi="Arial" w:cs="Arial"/>
            <w:b/>
            <w:bCs/>
            <w:noProof/>
            <w:sz w:val="24"/>
            <w:szCs w:val="24"/>
          </w:rPr>
          <w:t>Anexo 6:</w:t>
        </w:r>
        <w:r w:rsidRPr="00871AA2">
          <w:rPr>
            <w:rStyle w:val="Hipervnculo"/>
            <w:rFonts w:ascii="Arial" w:hAnsi="Arial" w:cs="Arial"/>
            <w:noProof/>
            <w:sz w:val="24"/>
            <w:szCs w:val="24"/>
          </w:rPr>
          <w:t xml:space="preserve"> Anexo B. Visión</w:t>
        </w:r>
        <w:r w:rsidRPr="00871AA2">
          <w:rPr>
            <w:rFonts w:ascii="Arial" w:hAnsi="Arial" w:cs="Arial"/>
            <w:noProof/>
            <w:webHidden/>
            <w:sz w:val="24"/>
            <w:szCs w:val="24"/>
          </w:rPr>
          <w:tab/>
        </w:r>
        <w:r w:rsidRPr="00871AA2">
          <w:rPr>
            <w:rFonts w:ascii="Arial" w:hAnsi="Arial" w:cs="Arial"/>
            <w:noProof/>
            <w:webHidden/>
            <w:sz w:val="24"/>
            <w:szCs w:val="24"/>
          </w:rPr>
          <w:fldChar w:fldCharType="begin"/>
        </w:r>
        <w:r w:rsidRPr="00871AA2">
          <w:rPr>
            <w:rFonts w:ascii="Arial" w:hAnsi="Arial" w:cs="Arial"/>
            <w:noProof/>
            <w:webHidden/>
            <w:sz w:val="24"/>
            <w:szCs w:val="24"/>
          </w:rPr>
          <w:instrText xml:space="preserve"> PAGEREF _Toc214030556 \h </w:instrText>
        </w:r>
        <w:r w:rsidRPr="00871AA2">
          <w:rPr>
            <w:rFonts w:ascii="Arial" w:hAnsi="Arial" w:cs="Arial"/>
            <w:noProof/>
            <w:webHidden/>
            <w:sz w:val="24"/>
            <w:szCs w:val="24"/>
          </w:rPr>
        </w:r>
        <w:r w:rsidRPr="00871AA2">
          <w:rPr>
            <w:rFonts w:ascii="Arial" w:hAnsi="Arial" w:cs="Arial"/>
            <w:noProof/>
            <w:webHidden/>
            <w:sz w:val="24"/>
            <w:szCs w:val="24"/>
          </w:rPr>
          <w:fldChar w:fldCharType="separate"/>
        </w:r>
        <w:r w:rsidR="00F5730E">
          <w:rPr>
            <w:rFonts w:ascii="Arial" w:hAnsi="Arial" w:cs="Arial"/>
            <w:noProof/>
            <w:webHidden/>
            <w:sz w:val="24"/>
            <w:szCs w:val="24"/>
          </w:rPr>
          <w:t>126</w:t>
        </w:r>
        <w:r w:rsidRPr="00871AA2">
          <w:rPr>
            <w:rFonts w:ascii="Arial" w:hAnsi="Arial" w:cs="Arial"/>
            <w:noProof/>
            <w:webHidden/>
            <w:sz w:val="24"/>
            <w:szCs w:val="24"/>
          </w:rPr>
          <w:fldChar w:fldCharType="end"/>
        </w:r>
      </w:hyperlink>
    </w:p>
    <w:p w14:paraId="7969A42B" w14:textId="36B94AF9" w:rsidR="00264966" w:rsidRPr="00871AA2" w:rsidRDefault="00264966">
      <w:pPr>
        <w:pStyle w:val="Tabladeilustraciones"/>
        <w:tabs>
          <w:tab w:val="right" w:leader="dot" w:pos="8261"/>
        </w:tabs>
        <w:ind w:left="800" w:hanging="400"/>
        <w:rPr>
          <w:rFonts w:ascii="Arial" w:hAnsi="Arial" w:cs="Arial"/>
          <w:noProof/>
          <w:kern w:val="2"/>
          <w:sz w:val="24"/>
          <w:szCs w:val="24"/>
          <w:lang w:eastAsia="es-VE"/>
          <w14:ligatures w14:val="standardContextual"/>
        </w:rPr>
      </w:pPr>
      <w:hyperlink w:anchor="_Toc214030557" w:history="1">
        <w:r w:rsidRPr="00871AA2">
          <w:rPr>
            <w:rStyle w:val="Hipervnculo"/>
            <w:rFonts w:ascii="Arial" w:hAnsi="Arial" w:cs="Arial"/>
            <w:b/>
            <w:bCs/>
            <w:noProof/>
            <w:sz w:val="24"/>
            <w:szCs w:val="24"/>
          </w:rPr>
          <w:t>Anexo 7:</w:t>
        </w:r>
        <w:r w:rsidRPr="00871AA2">
          <w:rPr>
            <w:rStyle w:val="Hipervnculo"/>
            <w:rFonts w:ascii="Arial" w:hAnsi="Arial" w:cs="Arial"/>
            <w:noProof/>
            <w:sz w:val="24"/>
            <w:szCs w:val="24"/>
          </w:rPr>
          <w:t xml:space="preserve"> Anexo B. Valores y objetivos institucionales</w:t>
        </w:r>
        <w:r w:rsidRPr="00871AA2">
          <w:rPr>
            <w:rFonts w:ascii="Arial" w:hAnsi="Arial" w:cs="Arial"/>
            <w:noProof/>
            <w:webHidden/>
            <w:sz w:val="24"/>
            <w:szCs w:val="24"/>
          </w:rPr>
          <w:tab/>
        </w:r>
        <w:r w:rsidRPr="00871AA2">
          <w:rPr>
            <w:rFonts w:ascii="Arial" w:hAnsi="Arial" w:cs="Arial"/>
            <w:noProof/>
            <w:webHidden/>
            <w:sz w:val="24"/>
            <w:szCs w:val="24"/>
          </w:rPr>
          <w:fldChar w:fldCharType="begin"/>
        </w:r>
        <w:r w:rsidRPr="00871AA2">
          <w:rPr>
            <w:rFonts w:ascii="Arial" w:hAnsi="Arial" w:cs="Arial"/>
            <w:noProof/>
            <w:webHidden/>
            <w:sz w:val="24"/>
            <w:szCs w:val="24"/>
          </w:rPr>
          <w:instrText xml:space="preserve"> PAGEREF _Toc214030557 \h </w:instrText>
        </w:r>
        <w:r w:rsidRPr="00871AA2">
          <w:rPr>
            <w:rFonts w:ascii="Arial" w:hAnsi="Arial" w:cs="Arial"/>
            <w:noProof/>
            <w:webHidden/>
            <w:sz w:val="24"/>
            <w:szCs w:val="24"/>
          </w:rPr>
        </w:r>
        <w:r w:rsidRPr="00871AA2">
          <w:rPr>
            <w:rFonts w:ascii="Arial" w:hAnsi="Arial" w:cs="Arial"/>
            <w:noProof/>
            <w:webHidden/>
            <w:sz w:val="24"/>
            <w:szCs w:val="24"/>
          </w:rPr>
          <w:fldChar w:fldCharType="separate"/>
        </w:r>
        <w:r w:rsidR="00F5730E">
          <w:rPr>
            <w:rFonts w:ascii="Arial" w:hAnsi="Arial" w:cs="Arial"/>
            <w:noProof/>
            <w:webHidden/>
            <w:sz w:val="24"/>
            <w:szCs w:val="24"/>
          </w:rPr>
          <w:t>127</w:t>
        </w:r>
        <w:r w:rsidRPr="00871AA2">
          <w:rPr>
            <w:rFonts w:ascii="Arial" w:hAnsi="Arial" w:cs="Arial"/>
            <w:noProof/>
            <w:webHidden/>
            <w:sz w:val="24"/>
            <w:szCs w:val="24"/>
          </w:rPr>
          <w:fldChar w:fldCharType="end"/>
        </w:r>
      </w:hyperlink>
    </w:p>
    <w:p w14:paraId="64CC0320" w14:textId="41239595" w:rsidR="00264966" w:rsidRPr="00871AA2" w:rsidRDefault="00264966">
      <w:pPr>
        <w:pStyle w:val="Tabladeilustraciones"/>
        <w:tabs>
          <w:tab w:val="right" w:leader="dot" w:pos="8261"/>
        </w:tabs>
        <w:ind w:left="800" w:hanging="400"/>
        <w:rPr>
          <w:rFonts w:ascii="Arial" w:hAnsi="Arial" w:cs="Arial"/>
          <w:noProof/>
          <w:kern w:val="2"/>
          <w:sz w:val="24"/>
          <w:szCs w:val="24"/>
          <w:lang w:eastAsia="es-VE"/>
          <w14:ligatures w14:val="standardContextual"/>
        </w:rPr>
      </w:pPr>
      <w:hyperlink w:anchor="_Toc214030558" w:history="1">
        <w:r w:rsidRPr="00871AA2">
          <w:rPr>
            <w:rStyle w:val="Hipervnculo"/>
            <w:rFonts w:ascii="Arial" w:hAnsi="Arial" w:cs="Arial"/>
            <w:b/>
            <w:bCs/>
            <w:noProof/>
            <w:sz w:val="24"/>
            <w:szCs w:val="24"/>
          </w:rPr>
          <w:t>Anexo 8:</w:t>
        </w:r>
        <w:r w:rsidRPr="00871AA2">
          <w:rPr>
            <w:rStyle w:val="Hipervnculo"/>
            <w:rFonts w:ascii="Arial" w:hAnsi="Arial" w:cs="Arial"/>
            <w:noProof/>
            <w:sz w:val="24"/>
            <w:szCs w:val="24"/>
          </w:rPr>
          <w:t xml:space="preserve"> Anexo B continuación</w:t>
        </w:r>
        <w:r w:rsidRPr="00871AA2">
          <w:rPr>
            <w:rFonts w:ascii="Arial" w:hAnsi="Arial" w:cs="Arial"/>
            <w:noProof/>
            <w:webHidden/>
            <w:sz w:val="24"/>
            <w:szCs w:val="24"/>
          </w:rPr>
          <w:tab/>
        </w:r>
        <w:r w:rsidRPr="00871AA2">
          <w:rPr>
            <w:rFonts w:ascii="Arial" w:hAnsi="Arial" w:cs="Arial"/>
            <w:noProof/>
            <w:webHidden/>
            <w:sz w:val="24"/>
            <w:szCs w:val="24"/>
          </w:rPr>
          <w:fldChar w:fldCharType="begin"/>
        </w:r>
        <w:r w:rsidRPr="00871AA2">
          <w:rPr>
            <w:rFonts w:ascii="Arial" w:hAnsi="Arial" w:cs="Arial"/>
            <w:noProof/>
            <w:webHidden/>
            <w:sz w:val="24"/>
            <w:szCs w:val="24"/>
          </w:rPr>
          <w:instrText xml:space="preserve"> PAGEREF _Toc214030558 \h </w:instrText>
        </w:r>
        <w:r w:rsidRPr="00871AA2">
          <w:rPr>
            <w:rFonts w:ascii="Arial" w:hAnsi="Arial" w:cs="Arial"/>
            <w:noProof/>
            <w:webHidden/>
            <w:sz w:val="24"/>
            <w:szCs w:val="24"/>
          </w:rPr>
        </w:r>
        <w:r w:rsidRPr="00871AA2">
          <w:rPr>
            <w:rFonts w:ascii="Arial" w:hAnsi="Arial" w:cs="Arial"/>
            <w:noProof/>
            <w:webHidden/>
            <w:sz w:val="24"/>
            <w:szCs w:val="24"/>
          </w:rPr>
          <w:fldChar w:fldCharType="separate"/>
        </w:r>
        <w:r w:rsidR="00F5730E">
          <w:rPr>
            <w:rFonts w:ascii="Arial" w:hAnsi="Arial" w:cs="Arial"/>
            <w:noProof/>
            <w:webHidden/>
            <w:sz w:val="24"/>
            <w:szCs w:val="24"/>
          </w:rPr>
          <w:t>128</w:t>
        </w:r>
        <w:r w:rsidRPr="00871AA2">
          <w:rPr>
            <w:rFonts w:ascii="Arial" w:hAnsi="Arial" w:cs="Arial"/>
            <w:noProof/>
            <w:webHidden/>
            <w:sz w:val="24"/>
            <w:szCs w:val="24"/>
          </w:rPr>
          <w:fldChar w:fldCharType="end"/>
        </w:r>
      </w:hyperlink>
    </w:p>
    <w:p w14:paraId="01A0C60F" w14:textId="3CE45AAF" w:rsidR="00264966" w:rsidRPr="00871AA2" w:rsidRDefault="00264966">
      <w:pPr>
        <w:pStyle w:val="Tabladeilustraciones"/>
        <w:tabs>
          <w:tab w:val="right" w:leader="dot" w:pos="8261"/>
        </w:tabs>
        <w:ind w:left="800" w:hanging="400"/>
        <w:rPr>
          <w:rFonts w:ascii="Arial" w:hAnsi="Arial" w:cs="Arial"/>
          <w:noProof/>
          <w:kern w:val="2"/>
          <w:sz w:val="24"/>
          <w:szCs w:val="24"/>
          <w:lang w:eastAsia="es-VE"/>
          <w14:ligatures w14:val="standardContextual"/>
        </w:rPr>
      </w:pPr>
      <w:hyperlink w:anchor="_Toc214030559" w:history="1">
        <w:r w:rsidRPr="00871AA2">
          <w:rPr>
            <w:rStyle w:val="Hipervnculo"/>
            <w:rFonts w:ascii="Arial" w:hAnsi="Arial" w:cs="Arial"/>
            <w:b/>
            <w:bCs/>
            <w:noProof/>
            <w:sz w:val="24"/>
            <w:szCs w:val="24"/>
          </w:rPr>
          <w:t>Anexo 9:</w:t>
        </w:r>
        <w:r w:rsidRPr="00871AA2">
          <w:rPr>
            <w:rStyle w:val="Hipervnculo"/>
            <w:rFonts w:ascii="Arial" w:hAnsi="Arial" w:cs="Arial"/>
            <w:noProof/>
            <w:sz w:val="24"/>
            <w:szCs w:val="24"/>
          </w:rPr>
          <w:t xml:space="preserve"> Anexo B. Organigrama, departamentos y personal</w:t>
        </w:r>
        <w:r w:rsidRPr="00871AA2">
          <w:rPr>
            <w:rFonts w:ascii="Arial" w:hAnsi="Arial" w:cs="Arial"/>
            <w:noProof/>
            <w:webHidden/>
            <w:sz w:val="24"/>
            <w:szCs w:val="24"/>
          </w:rPr>
          <w:tab/>
        </w:r>
        <w:r w:rsidRPr="00871AA2">
          <w:rPr>
            <w:rFonts w:ascii="Arial" w:hAnsi="Arial" w:cs="Arial"/>
            <w:noProof/>
            <w:webHidden/>
            <w:sz w:val="24"/>
            <w:szCs w:val="24"/>
          </w:rPr>
          <w:fldChar w:fldCharType="begin"/>
        </w:r>
        <w:r w:rsidRPr="00871AA2">
          <w:rPr>
            <w:rFonts w:ascii="Arial" w:hAnsi="Arial" w:cs="Arial"/>
            <w:noProof/>
            <w:webHidden/>
            <w:sz w:val="24"/>
            <w:szCs w:val="24"/>
          </w:rPr>
          <w:instrText xml:space="preserve"> PAGEREF _Toc214030559 \h </w:instrText>
        </w:r>
        <w:r w:rsidRPr="00871AA2">
          <w:rPr>
            <w:rFonts w:ascii="Arial" w:hAnsi="Arial" w:cs="Arial"/>
            <w:noProof/>
            <w:webHidden/>
            <w:sz w:val="24"/>
            <w:szCs w:val="24"/>
          </w:rPr>
        </w:r>
        <w:r w:rsidRPr="00871AA2">
          <w:rPr>
            <w:rFonts w:ascii="Arial" w:hAnsi="Arial" w:cs="Arial"/>
            <w:noProof/>
            <w:webHidden/>
            <w:sz w:val="24"/>
            <w:szCs w:val="24"/>
          </w:rPr>
          <w:fldChar w:fldCharType="separate"/>
        </w:r>
        <w:r w:rsidR="00F5730E">
          <w:rPr>
            <w:rFonts w:ascii="Arial" w:hAnsi="Arial" w:cs="Arial"/>
            <w:noProof/>
            <w:webHidden/>
            <w:sz w:val="24"/>
            <w:szCs w:val="24"/>
          </w:rPr>
          <w:t>129</w:t>
        </w:r>
        <w:r w:rsidRPr="00871AA2">
          <w:rPr>
            <w:rFonts w:ascii="Arial" w:hAnsi="Arial" w:cs="Arial"/>
            <w:noProof/>
            <w:webHidden/>
            <w:sz w:val="24"/>
            <w:szCs w:val="24"/>
          </w:rPr>
          <w:fldChar w:fldCharType="end"/>
        </w:r>
      </w:hyperlink>
    </w:p>
    <w:p w14:paraId="0FDAE25A" w14:textId="6B8E0235" w:rsidR="00264966" w:rsidRPr="00871AA2" w:rsidRDefault="00264966">
      <w:pPr>
        <w:pStyle w:val="Tabladeilustraciones"/>
        <w:tabs>
          <w:tab w:val="right" w:leader="dot" w:pos="8261"/>
        </w:tabs>
        <w:ind w:left="800" w:hanging="400"/>
        <w:rPr>
          <w:rFonts w:ascii="Arial" w:hAnsi="Arial" w:cs="Arial"/>
          <w:noProof/>
          <w:kern w:val="2"/>
          <w:sz w:val="24"/>
          <w:szCs w:val="24"/>
          <w:lang w:eastAsia="es-VE"/>
          <w14:ligatures w14:val="standardContextual"/>
        </w:rPr>
      </w:pPr>
      <w:hyperlink w:anchor="_Toc214030560" w:history="1">
        <w:r w:rsidRPr="00871AA2">
          <w:rPr>
            <w:rStyle w:val="Hipervnculo"/>
            <w:rFonts w:ascii="Arial" w:hAnsi="Arial" w:cs="Arial"/>
            <w:b/>
            <w:bCs/>
            <w:noProof/>
            <w:sz w:val="24"/>
            <w:szCs w:val="24"/>
          </w:rPr>
          <w:t>Anexo 10:</w:t>
        </w:r>
        <w:r w:rsidRPr="00871AA2">
          <w:rPr>
            <w:rStyle w:val="Hipervnculo"/>
            <w:rFonts w:ascii="Arial" w:hAnsi="Arial" w:cs="Arial"/>
            <w:noProof/>
            <w:sz w:val="24"/>
            <w:szCs w:val="24"/>
          </w:rPr>
          <w:t xml:space="preserve"> Anexo B. Identificación de las necesidades. Caracterización de la infraestructura</w:t>
        </w:r>
        <w:r w:rsidRPr="00871AA2">
          <w:rPr>
            <w:rFonts w:ascii="Arial" w:hAnsi="Arial" w:cs="Arial"/>
            <w:noProof/>
            <w:webHidden/>
            <w:sz w:val="24"/>
            <w:szCs w:val="24"/>
          </w:rPr>
          <w:tab/>
        </w:r>
        <w:r w:rsidRPr="00871AA2">
          <w:rPr>
            <w:rFonts w:ascii="Arial" w:hAnsi="Arial" w:cs="Arial"/>
            <w:noProof/>
            <w:webHidden/>
            <w:sz w:val="24"/>
            <w:szCs w:val="24"/>
          </w:rPr>
          <w:fldChar w:fldCharType="begin"/>
        </w:r>
        <w:r w:rsidRPr="00871AA2">
          <w:rPr>
            <w:rFonts w:ascii="Arial" w:hAnsi="Arial" w:cs="Arial"/>
            <w:noProof/>
            <w:webHidden/>
            <w:sz w:val="24"/>
            <w:szCs w:val="24"/>
          </w:rPr>
          <w:instrText xml:space="preserve"> PAGEREF _Toc214030560 \h </w:instrText>
        </w:r>
        <w:r w:rsidRPr="00871AA2">
          <w:rPr>
            <w:rFonts w:ascii="Arial" w:hAnsi="Arial" w:cs="Arial"/>
            <w:noProof/>
            <w:webHidden/>
            <w:sz w:val="24"/>
            <w:szCs w:val="24"/>
          </w:rPr>
        </w:r>
        <w:r w:rsidRPr="00871AA2">
          <w:rPr>
            <w:rFonts w:ascii="Arial" w:hAnsi="Arial" w:cs="Arial"/>
            <w:noProof/>
            <w:webHidden/>
            <w:sz w:val="24"/>
            <w:szCs w:val="24"/>
          </w:rPr>
          <w:fldChar w:fldCharType="separate"/>
        </w:r>
        <w:r w:rsidR="00F5730E">
          <w:rPr>
            <w:rFonts w:ascii="Arial" w:hAnsi="Arial" w:cs="Arial"/>
            <w:noProof/>
            <w:webHidden/>
            <w:sz w:val="24"/>
            <w:szCs w:val="24"/>
          </w:rPr>
          <w:t>130</w:t>
        </w:r>
        <w:r w:rsidRPr="00871AA2">
          <w:rPr>
            <w:rFonts w:ascii="Arial" w:hAnsi="Arial" w:cs="Arial"/>
            <w:noProof/>
            <w:webHidden/>
            <w:sz w:val="24"/>
            <w:szCs w:val="24"/>
          </w:rPr>
          <w:fldChar w:fldCharType="end"/>
        </w:r>
      </w:hyperlink>
    </w:p>
    <w:p w14:paraId="5B2A5350" w14:textId="0E9CA2B0" w:rsidR="00264966" w:rsidRPr="00871AA2" w:rsidRDefault="00264966">
      <w:pPr>
        <w:pStyle w:val="Tabladeilustraciones"/>
        <w:tabs>
          <w:tab w:val="right" w:leader="dot" w:pos="8261"/>
        </w:tabs>
        <w:ind w:left="800" w:hanging="400"/>
        <w:rPr>
          <w:rFonts w:ascii="Arial" w:hAnsi="Arial" w:cs="Arial"/>
          <w:noProof/>
          <w:kern w:val="2"/>
          <w:sz w:val="24"/>
          <w:szCs w:val="24"/>
          <w:lang w:eastAsia="es-VE"/>
          <w14:ligatures w14:val="standardContextual"/>
        </w:rPr>
      </w:pPr>
      <w:hyperlink w:anchor="_Toc214030561" w:history="1">
        <w:r w:rsidRPr="00871AA2">
          <w:rPr>
            <w:rStyle w:val="Hipervnculo"/>
            <w:rFonts w:ascii="Arial" w:hAnsi="Arial" w:cs="Arial"/>
            <w:b/>
            <w:bCs/>
            <w:noProof/>
            <w:sz w:val="24"/>
            <w:szCs w:val="24"/>
          </w:rPr>
          <w:t>Anexo 11:</w:t>
        </w:r>
        <w:r w:rsidRPr="00871AA2">
          <w:rPr>
            <w:rStyle w:val="Hipervnculo"/>
            <w:rFonts w:ascii="Arial" w:hAnsi="Arial" w:cs="Arial"/>
            <w:noProof/>
            <w:sz w:val="24"/>
            <w:szCs w:val="24"/>
          </w:rPr>
          <w:t xml:space="preserve"> Anexo B. Continuación</w:t>
        </w:r>
        <w:r w:rsidRPr="00871AA2">
          <w:rPr>
            <w:rFonts w:ascii="Arial" w:hAnsi="Arial" w:cs="Arial"/>
            <w:noProof/>
            <w:webHidden/>
            <w:sz w:val="24"/>
            <w:szCs w:val="24"/>
          </w:rPr>
          <w:tab/>
        </w:r>
        <w:r w:rsidRPr="00871AA2">
          <w:rPr>
            <w:rFonts w:ascii="Arial" w:hAnsi="Arial" w:cs="Arial"/>
            <w:noProof/>
            <w:webHidden/>
            <w:sz w:val="24"/>
            <w:szCs w:val="24"/>
          </w:rPr>
          <w:fldChar w:fldCharType="begin"/>
        </w:r>
        <w:r w:rsidRPr="00871AA2">
          <w:rPr>
            <w:rFonts w:ascii="Arial" w:hAnsi="Arial" w:cs="Arial"/>
            <w:noProof/>
            <w:webHidden/>
            <w:sz w:val="24"/>
            <w:szCs w:val="24"/>
          </w:rPr>
          <w:instrText xml:space="preserve"> PAGEREF _Toc214030561 \h </w:instrText>
        </w:r>
        <w:r w:rsidRPr="00871AA2">
          <w:rPr>
            <w:rFonts w:ascii="Arial" w:hAnsi="Arial" w:cs="Arial"/>
            <w:noProof/>
            <w:webHidden/>
            <w:sz w:val="24"/>
            <w:szCs w:val="24"/>
          </w:rPr>
        </w:r>
        <w:r w:rsidRPr="00871AA2">
          <w:rPr>
            <w:rFonts w:ascii="Arial" w:hAnsi="Arial" w:cs="Arial"/>
            <w:noProof/>
            <w:webHidden/>
            <w:sz w:val="24"/>
            <w:szCs w:val="24"/>
          </w:rPr>
          <w:fldChar w:fldCharType="separate"/>
        </w:r>
        <w:r w:rsidR="00F5730E">
          <w:rPr>
            <w:rFonts w:ascii="Arial" w:hAnsi="Arial" w:cs="Arial"/>
            <w:noProof/>
            <w:webHidden/>
            <w:sz w:val="24"/>
            <w:szCs w:val="24"/>
          </w:rPr>
          <w:t>131</w:t>
        </w:r>
        <w:r w:rsidRPr="00871AA2">
          <w:rPr>
            <w:rFonts w:ascii="Arial" w:hAnsi="Arial" w:cs="Arial"/>
            <w:noProof/>
            <w:webHidden/>
            <w:sz w:val="24"/>
            <w:szCs w:val="24"/>
          </w:rPr>
          <w:fldChar w:fldCharType="end"/>
        </w:r>
      </w:hyperlink>
    </w:p>
    <w:p w14:paraId="01CB0762" w14:textId="3149D948" w:rsidR="00264966" w:rsidRPr="00871AA2" w:rsidRDefault="00264966">
      <w:pPr>
        <w:pStyle w:val="Tabladeilustraciones"/>
        <w:tabs>
          <w:tab w:val="right" w:leader="dot" w:pos="8261"/>
        </w:tabs>
        <w:ind w:left="800" w:hanging="400"/>
        <w:rPr>
          <w:rFonts w:ascii="Arial" w:hAnsi="Arial" w:cs="Arial"/>
          <w:noProof/>
          <w:kern w:val="2"/>
          <w:sz w:val="24"/>
          <w:szCs w:val="24"/>
          <w:lang w:eastAsia="es-VE"/>
          <w14:ligatures w14:val="standardContextual"/>
        </w:rPr>
      </w:pPr>
      <w:hyperlink w:anchor="_Toc214030562" w:history="1">
        <w:r w:rsidRPr="00871AA2">
          <w:rPr>
            <w:rStyle w:val="Hipervnculo"/>
            <w:rFonts w:ascii="Arial" w:hAnsi="Arial" w:cs="Arial"/>
            <w:b/>
            <w:bCs/>
            <w:noProof/>
            <w:sz w:val="24"/>
            <w:szCs w:val="24"/>
          </w:rPr>
          <w:t>Anexo 12:</w:t>
        </w:r>
        <w:r w:rsidRPr="00871AA2">
          <w:rPr>
            <w:rStyle w:val="Hipervnculo"/>
            <w:rFonts w:ascii="Arial" w:hAnsi="Arial" w:cs="Arial"/>
            <w:noProof/>
            <w:sz w:val="24"/>
            <w:szCs w:val="24"/>
          </w:rPr>
          <w:t xml:space="preserve"> Cierre del Anexo B</w:t>
        </w:r>
        <w:r w:rsidRPr="00871AA2">
          <w:rPr>
            <w:rFonts w:ascii="Arial" w:hAnsi="Arial" w:cs="Arial"/>
            <w:noProof/>
            <w:webHidden/>
            <w:sz w:val="24"/>
            <w:szCs w:val="24"/>
          </w:rPr>
          <w:tab/>
        </w:r>
        <w:r w:rsidRPr="00871AA2">
          <w:rPr>
            <w:rFonts w:ascii="Arial" w:hAnsi="Arial" w:cs="Arial"/>
            <w:noProof/>
            <w:webHidden/>
            <w:sz w:val="24"/>
            <w:szCs w:val="24"/>
          </w:rPr>
          <w:fldChar w:fldCharType="begin"/>
        </w:r>
        <w:r w:rsidRPr="00871AA2">
          <w:rPr>
            <w:rFonts w:ascii="Arial" w:hAnsi="Arial" w:cs="Arial"/>
            <w:noProof/>
            <w:webHidden/>
            <w:sz w:val="24"/>
            <w:szCs w:val="24"/>
          </w:rPr>
          <w:instrText xml:space="preserve"> PAGEREF _Toc214030562 \h </w:instrText>
        </w:r>
        <w:r w:rsidRPr="00871AA2">
          <w:rPr>
            <w:rFonts w:ascii="Arial" w:hAnsi="Arial" w:cs="Arial"/>
            <w:noProof/>
            <w:webHidden/>
            <w:sz w:val="24"/>
            <w:szCs w:val="24"/>
          </w:rPr>
        </w:r>
        <w:r w:rsidRPr="00871AA2">
          <w:rPr>
            <w:rFonts w:ascii="Arial" w:hAnsi="Arial" w:cs="Arial"/>
            <w:noProof/>
            <w:webHidden/>
            <w:sz w:val="24"/>
            <w:szCs w:val="24"/>
          </w:rPr>
          <w:fldChar w:fldCharType="separate"/>
        </w:r>
        <w:r w:rsidR="00F5730E">
          <w:rPr>
            <w:rFonts w:ascii="Arial" w:hAnsi="Arial" w:cs="Arial"/>
            <w:noProof/>
            <w:webHidden/>
            <w:sz w:val="24"/>
            <w:szCs w:val="24"/>
          </w:rPr>
          <w:t>132</w:t>
        </w:r>
        <w:r w:rsidRPr="00871AA2">
          <w:rPr>
            <w:rFonts w:ascii="Arial" w:hAnsi="Arial" w:cs="Arial"/>
            <w:noProof/>
            <w:webHidden/>
            <w:sz w:val="24"/>
            <w:szCs w:val="24"/>
          </w:rPr>
          <w:fldChar w:fldCharType="end"/>
        </w:r>
      </w:hyperlink>
    </w:p>
    <w:p w14:paraId="64E6F831" w14:textId="73A9B835" w:rsidR="00264966" w:rsidRPr="00871AA2" w:rsidRDefault="00264966">
      <w:pPr>
        <w:pStyle w:val="Tabladeilustraciones"/>
        <w:tabs>
          <w:tab w:val="right" w:leader="dot" w:pos="8261"/>
        </w:tabs>
        <w:ind w:left="800" w:hanging="400"/>
        <w:rPr>
          <w:rFonts w:ascii="Arial" w:hAnsi="Arial" w:cs="Arial"/>
          <w:noProof/>
          <w:kern w:val="2"/>
          <w:sz w:val="24"/>
          <w:szCs w:val="24"/>
          <w:lang w:eastAsia="es-VE"/>
          <w14:ligatures w14:val="standardContextual"/>
        </w:rPr>
      </w:pPr>
      <w:hyperlink w:anchor="_Toc214030563" w:history="1">
        <w:r w:rsidRPr="00871AA2">
          <w:rPr>
            <w:rStyle w:val="Hipervnculo"/>
            <w:rFonts w:ascii="Arial" w:hAnsi="Arial" w:cs="Arial"/>
            <w:b/>
            <w:bCs/>
            <w:noProof/>
            <w:sz w:val="24"/>
            <w:szCs w:val="24"/>
          </w:rPr>
          <w:t>Anexo 13:</w:t>
        </w:r>
        <w:r w:rsidRPr="00871AA2">
          <w:rPr>
            <w:rStyle w:val="Hipervnculo"/>
            <w:rFonts w:ascii="Arial" w:hAnsi="Arial" w:cs="Arial"/>
            <w:noProof/>
            <w:sz w:val="24"/>
            <w:szCs w:val="24"/>
          </w:rPr>
          <w:t xml:space="preserve"> Control de Visita 30-01-2025, 1</w:t>
        </w:r>
        <w:r w:rsidRPr="00871AA2">
          <w:rPr>
            <w:rFonts w:ascii="Arial" w:hAnsi="Arial" w:cs="Arial"/>
            <w:noProof/>
            <w:webHidden/>
            <w:sz w:val="24"/>
            <w:szCs w:val="24"/>
          </w:rPr>
          <w:tab/>
        </w:r>
        <w:r w:rsidRPr="00871AA2">
          <w:rPr>
            <w:rFonts w:ascii="Arial" w:hAnsi="Arial" w:cs="Arial"/>
            <w:noProof/>
            <w:webHidden/>
            <w:sz w:val="24"/>
            <w:szCs w:val="24"/>
          </w:rPr>
          <w:fldChar w:fldCharType="begin"/>
        </w:r>
        <w:r w:rsidRPr="00871AA2">
          <w:rPr>
            <w:rFonts w:ascii="Arial" w:hAnsi="Arial" w:cs="Arial"/>
            <w:noProof/>
            <w:webHidden/>
            <w:sz w:val="24"/>
            <w:szCs w:val="24"/>
          </w:rPr>
          <w:instrText xml:space="preserve"> PAGEREF _Toc214030563 \h </w:instrText>
        </w:r>
        <w:r w:rsidRPr="00871AA2">
          <w:rPr>
            <w:rFonts w:ascii="Arial" w:hAnsi="Arial" w:cs="Arial"/>
            <w:noProof/>
            <w:webHidden/>
            <w:sz w:val="24"/>
            <w:szCs w:val="24"/>
          </w:rPr>
        </w:r>
        <w:r w:rsidRPr="00871AA2">
          <w:rPr>
            <w:rFonts w:ascii="Arial" w:hAnsi="Arial" w:cs="Arial"/>
            <w:noProof/>
            <w:webHidden/>
            <w:sz w:val="24"/>
            <w:szCs w:val="24"/>
          </w:rPr>
          <w:fldChar w:fldCharType="separate"/>
        </w:r>
        <w:r w:rsidR="00F5730E">
          <w:rPr>
            <w:rFonts w:ascii="Arial" w:hAnsi="Arial" w:cs="Arial"/>
            <w:noProof/>
            <w:webHidden/>
            <w:sz w:val="24"/>
            <w:szCs w:val="24"/>
          </w:rPr>
          <w:t>133</w:t>
        </w:r>
        <w:r w:rsidRPr="00871AA2">
          <w:rPr>
            <w:rFonts w:ascii="Arial" w:hAnsi="Arial" w:cs="Arial"/>
            <w:noProof/>
            <w:webHidden/>
            <w:sz w:val="24"/>
            <w:szCs w:val="24"/>
          </w:rPr>
          <w:fldChar w:fldCharType="end"/>
        </w:r>
      </w:hyperlink>
    </w:p>
    <w:p w14:paraId="0BCC557C" w14:textId="5FC66C97" w:rsidR="00264966" w:rsidRPr="00871AA2" w:rsidRDefault="00264966">
      <w:pPr>
        <w:pStyle w:val="Tabladeilustraciones"/>
        <w:tabs>
          <w:tab w:val="right" w:leader="dot" w:pos="8261"/>
        </w:tabs>
        <w:ind w:left="800" w:hanging="400"/>
        <w:rPr>
          <w:rFonts w:ascii="Arial" w:hAnsi="Arial" w:cs="Arial"/>
          <w:noProof/>
          <w:kern w:val="2"/>
          <w:sz w:val="24"/>
          <w:szCs w:val="24"/>
          <w:lang w:eastAsia="es-VE"/>
          <w14:ligatures w14:val="standardContextual"/>
        </w:rPr>
      </w:pPr>
      <w:hyperlink w:anchor="_Toc214030564" w:history="1">
        <w:r w:rsidRPr="00871AA2">
          <w:rPr>
            <w:rStyle w:val="Hipervnculo"/>
            <w:rFonts w:ascii="Arial" w:hAnsi="Arial" w:cs="Arial"/>
            <w:b/>
            <w:bCs/>
            <w:noProof/>
            <w:sz w:val="24"/>
            <w:szCs w:val="24"/>
          </w:rPr>
          <w:t>Anexo 14:</w:t>
        </w:r>
        <w:r w:rsidRPr="00871AA2">
          <w:rPr>
            <w:rStyle w:val="Hipervnculo"/>
            <w:rFonts w:ascii="Arial" w:hAnsi="Arial" w:cs="Arial"/>
            <w:noProof/>
            <w:sz w:val="24"/>
            <w:szCs w:val="24"/>
          </w:rPr>
          <w:t xml:space="preserve"> Control de Visita 30-01-2025, 2</w:t>
        </w:r>
        <w:r w:rsidRPr="00871AA2">
          <w:rPr>
            <w:rFonts w:ascii="Arial" w:hAnsi="Arial" w:cs="Arial"/>
            <w:noProof/>
            <w:webHidden/>
            <w:sz w:val="24"/>
            <w:szCs w:val="24"/>
          </w:rPr>
          <w:tab/>
        </w:r>
        <w:r w:rsidRPr="00871AA2">
          <w:rPr>
            <w:rFonts w:ascii="Arial" w:hAnsi="Arial" w:cs="Arial"/>
            <w:noProof/>
            <w:webHidden/>
            <w:sz w:val="24"/>
            <w:szCs w:val="24"/>
          </w:rPr>
          <w:fldChar w:fldCharType="begin"/>
        </w:r>
        <w:r w:rsidRPr="00871AA2">
          <w:rPr>
            <w:rFonts w:ascii="Arial" w:hAnsi="Arial" w:cs="Arial"/>
            <w:noProof/>
            <w:webHidden/>
            <w:sz w:val="24"/>
            <w:szCs w:val="24"/>
          </w:rPr>
          <w:instrText xml:space="preserve"> PAGEREF _Toc214030564 \h </w:instrText>
        </w:r>
        <w:r w:rsidRPr="00871AA2">
          <w:rPr>
            <w:rFonts w:ascii="Arial" w:hAnsi="Arial" w:cs="Arial"/>
            <w:noProof/>
            <w:webHidden/>
            <w:sz w:val="24"/>
            <w:szCs w:val="24"/>
          </w:rPr>
        </w:r>
        <w:r w:rsidRPr="00871AA2">
          <w:rPr>
            <w:rFonts w:ascii="Arial" w:hAnsi="Arial" w:cs="Arial"/>
            <w:noProof/>
            <w:webHidden/>
            <w:sz w:val="24"/>
            <w:szCs w:val="24"/>
          </w:rPr>
          <w:fldChar w:fldCharType="separate"/>
        </w:r>
        <w:r w:rsidR="00F5730E">
          <w:rPr>
            <w:rFonts w:ascii="Arial" w:hAnsi="Arial" w:cs="Arial"/>
            <w:noProof/>
            <w:webHidden/>
            <w:sz w:val="24"/>
            <w:szCs w:val="24"/>
          </w:rPr>
          <w:t>134</w:t>
        </w:r>
        <w:r w:rsidRPr="00871AA2">
          <w:rPr>
            <w:rFonts w:ascii="Arial" w:hAnsi="Arial" w:cs="Arial"/>
            <w:noProof/>
            <w:webHidden/>
            <w:sz w:val="24"/>
            <w:szCs w:val="24"/>
          </w:rPr>
          <w:fldChar w:fldCharType="end"/>
        </w:r>
      </w:hyperlink>
    </w:p>
    <w:p w14:paraId="38F82CD2" w14:textId="43833F2A" w:rsidR="00264966" w:rsidRPr="00871AA2" w:rsidRDefault="00264966">
      <w:pPr>
        <w:pStyle w:val="Tabladeilustraciones"/>
        <w:tabs>
          <w:tab w:val="right" w:leader="dot" w:pos="8261"/>
        </w:tabs>
        <w:ind w:left="800" w:hanging="400"/>
        <w:rPr>
          <w:rFonts w:ascii="Arial" w:hAnsi="Arial" w:cs="Arial"/>
          <w:noProof/>
          <w:kern w:val="2"/>
          <w:sz w:val="24"/>
          <w:szCs w:val="24"/>
          <w:lang w:eastAsia="es-VE"/>
          <w14:ligatures w14:val="standardContextual"/>
        </w:rPr>
      </w:pPr>
      <w:hyperlink w:anchor="_Toc214030565" w:history="1">
        <w:r w:rsidRPr="00871AA2">
          <w:rPr>
            <w:rStyle w:val="Hipervnculo"/>
            <w:rFonts w:ascii="Arial" w:hAnsi="Arial" w:cs="Arial"/>
            <w:b/>
            <w:bCs/>
            <w:noProof/>
            <w:sz w:val="24"/>
            <w:szCs w:val="24"/>
          </w:rPr>
          <w:t>Anexo 15:</w:t>
        </w:r>
        <w:r w:rsidRPr="00871AA2">
          <w:rPr>
            <w:rStyle w:val="Hipervnculo"/>
            <w:rFonts w:ascii="Arial" w:hAnsi="Arial" w:cs="Arial"/>
            <w:noProof/>
            <w:sz w:val="24"/>
            <w:szCs w:val="24"/>
          </w:rPr>
          <w:t xml:space="preserve"> Control de Visita 10-02-2025, 1</w:t>
        </w:r>
        <w:r w:rsidRPr="00871AA2">
          <w:rPr>
            <w:rFonts w:ascii="Arial" w:hAnsi="Arial" w:cs="Arial"/>
            <w:noProof/>
            <w:webHidden/>
            <w:sz w:val="24"/>
            <w:szCs w:val="24"/>
          </w:rPr>
          <w:tab/>
        </w:r>
        <w:r w:rsidRPr="00871AA2">
          <w:rPr>
            <w:rFonts w:ascii="Arial" w:hAnsi="Arial" w:cs="Arial"/>
            <w:noProof/>
            <w:webHidden/>
            <w:sz w:val="24"/>
            <w:szCs w:val="24"/>
          </w:rPr>
          <w:fldChar w:fldCharType="begin"/>
        </w:r>
        <w:r w:rsidRPr="00871AA2">
          <w:rPr>
            <w:rFonts w:ascii="Arial" w:hAnsi="Arial" w:cs="Arial"/>
            <w:noProof/>
            <w:webHidden/>
            <w:sz w:val="24"/>
            <w:szCs w:val="24"/>
          </w:rPr>
          <w:instrText xml:space="preserve"> PAGEREF _Toc214030565 \h </w:instrText>
        </w:r>
        <w:r w:rsidRPr="00871AA2">
          <w:rPr>
            <w:rFonts w:ascii="Arial" w:hAnsi="Arial" w:cs="Arial"/>
            <w:noProof/>
            <w:webHidden/>
            <w:sz w:val="24"/>
            <w:szCs w:val="24"/>
          </w:rPr>
        </w:r>
        <w:r w:rsidRPr="00871AA2">
          <w:rPr>
            <w:rFonts w:ascii="Arial" w:hAnsi="Arial" w:cs="Arial"/>
            <w:noProof/>
            <w:webHidden/>
            <w:sz w:val="24"/>
            <w:szCs w:val="24"/>
          </w:rPr>
          <w:fldChar w:fldCharType="separate"/>
        </w:r>
        <w:r w:rsidR="00F5730E">
          <w:rPr>
            <w:rFonts w:ascii="Arial" w:hAnsi="Arial" w:cs="Arial"/>
            <w:noProof/>
            <w:webHidden/>
            <w:sz w:val="24"/>
            <w:szCs w:val="24"/>
          </w:rPr>
          <w:t>135</w:t>
        </w:r>
        <w:r w:rsidRPr="00871AA2">
          <w:rPr>
            <w:rFonts w:ascii="Arial" w:hAnsi="Arial" w:cs="Arial"/>
            <w:noProof/>
            <w:webHidden/>
            <w:sz w:val="24"/>
            <w:szCs w:val="24"/>
          </w:rPr>
          <w:fldChar w:fldCharType="end"/>
        </w:r>
      </w:hyperlink>
    </w:p>
    <w:p w14:paraId="23DC45AA" w14:textId="75441E43" w:rsidR="00264966" w:rsidRPr="00871AA2" w:rsidRDefault="00264966">
      <w:pPr>
        <w:pStyle w:val="Tabladeilustraciones"/>
        <w:tabs>
          <w:tab w:val="right" w:leader="dot" w:pos="8261"/>
        </w:tabs>
        <w:ind w:left="800" w:hanging="400"/>
        <w:rPr>
          <w:rFonts w:ascii="Arial" w:hAnsi="Arial" w:cs="Arial"/>
          <w:noProof/>
          <w:kern w:val="2"/>
          <w:sz w:val="24"/>
          <w:szCs w:val="24"/>
          <w:lang w:eastAsia="es-VE"/>
          <w14:ligatures w14:val="standardContextual"/>
        </w:rPr>
      </w:pPr>
      <w:hyperlink w:anchor="_Toc214030566" w:history="1">
        <w:r w:rsidRPr="00871AA2">
          <w:rPr>
            <w:rStyle w:val="Hipervnculo"/>
            <w:rFonts w:ascii="Arial" w:hAnsi="Arial" w:cs="Arial"/>
            <w:b/>
            <w:bCs/>
            <w:noProof/>
            <w:sz w:val="24"/>
            <w:szCs w:val="24"/>
          </w:rPr>
          <w:t>Anexo 16:</w:t>
        </w:r>
        <w:r w:rsidRPr="00871AA2">
          <w:rPr>
            <w:rStyle w:val="Hipervnculo"/>
            <w:rFonts w:ascii="Arial" w:hAnsi="Arial" w:cs="Arial"/>
            <w:noProof/>
            <w:sz w:val="24"/>
            <w:szCs w:val="24"/>
          </w:rPr>
          <w:t xml:space="preserve"> Control de Visita 10-02-2025, 2</w:t>
        </w:r>
        <w:r w:rsidRPr="00871AA2">
          <w:rPr>
            <w:rFonts w:ascii="Arial" w:hAnsi="Arial" w:cs="Arial"/>
            <w:noProof/>
            <w:webHidden/>
            <w:sz w:val="24"/>
            <w:szCs w:val="24"/>
          </w:rPr>
          <w:tab/>
        </w:r>
        <w:r w:rsidRPr="00871AA2">
          <w:rPr>
            <w:rFonts w:ascii="Arial" w:hAnsi="Arial" w:cs="Arial"/>
            <w:noProof/>
            <w:webHidden/>
            <w:sz w:val="24"/>
            <w:szCs w:val="24"/>
          </w:rPr>
          <w:fldChar w:fldCharType="begin"/>
        </w:r>
        <w:r w:rsidRPr="00871AA2">
          <w:rPr>
            <w:rFonts w:ascii="Arial" w:hAnsi="Arial" w:cs="Arial"/>
            <w:noProof/>
            <w:webHidden/>
            <w:sz w:val="24"/>
            <w:szCs w:val="24"/>
          </w:rPr>
          <w:instrText xml:space="preserve"> PAGEREF _Toc214030566 \h </w:instrText>
        </w:r>
        <w:r w:rsidRPr="00871AA2">
          <w:rPr>
            <w:rFonts w:ascii="Arial" w:hAnsi="Arial" w:cs="Arial"/>
            <w:noProof/>
            <w:webHidden/>
            <w:sz w:val="24"/>
            <w:szCs w:val="24"/>
          </w:rPr>
        </w:r>
        <w:r w:rsidRPr="00871AA2">
          <w:rPr>
            <w:rFonts w:ascii="Arial" w:hAnsi="Arial" w:cs="Arial"/>
            <w:noProof/>
            <w:webHidden/>
            <w:sz w:val="24"/>
            <w:szCs w:val="24"/>
          </w:rPr>
          <w:fldChar w:fldCharType="separate"/>
        </w:r>
        <w:r w:rsidR="00F5730E">
          <w:rPr>
            <w:rFonts w:ascii="Arial" w:hAnsi="Arial" w:cs="Arial"/>
            <w:noProof/>
            <w:webHidden/>
            <w:sz w:val="24"/>
            <w:szCs w:val="24"/>
          </w:rPr>
          <w:t>136</w:t>
        </w:r>
        <w:r w:rsidRPr="00871AA2">
          <w:rPr>
            <w:rFonts w:ascii="Arial" w:hAnsi="Arial" w:cs="Arial"/>
            <w:noProof/>
            <w:webHidden/>
            <w:sz w:val="24"/>
            <w:szCs w:val="24"/>
          </w:rPr>
          <w:fldChar w:fldCharType="end"/>
        </w:r>
      </w:hyperlink>
    </w:p>
    <w:p w14:paraId="54694846" w14:textId="4C974FBA" w:rsidR="00264966" w:rsidRPr="00871AA2" w:rsidRDefault="00264966">
      <w:pPr>
        <w:pStyle w:val="Tabladeilustraciones"/>
        <w:tabs>
          <w:tab w:val="right" w:leader="dot" w:pos="8261"/>
        </w:tabs>
        <w:ind w:left="800" w:hanging="400"/>
        <w:rPr>
          <w:rFonts w:ascii="Arial" w:hAnsi="Arial" w:cs="Arial"/>
          <w:noProof/>
          <w:kern w:val="2"/>
          <w:sz w:val="24"/>
          <w:szCs w:val="24"/>
          <w:lang w:eastAsia="es-VE"/>
          <w14:ligatures w14:val="standardContextual"/>
        </w:rPr>
      </w:pPr>
      <w:hyperlink w:anchor="_Toc214030567" w:history="1">
        <w:r w:rsidRPr="00871AA2">
          <w:rPr>
            <w:rStyle w:val="Hipervnculo"/>
            <w:rFonts w:ascii="Arial" w:hAnsi="Arial" w:cs="Arial"/>
            <w:b/>
            <w:bCs/>
            <w:noProof/>
            <w:sz w:val="24"/>
            <w:szCs w:val="24"/>
          </w:rPr>
          <w:t>Anexo 17:</w:t>
        </w:r>
        <w:r w:rsidRPr="00871AA2">
          <w:rPr>
            <w:rStyle w:val="Hipervnculo"/>
            <w:rFonts w:ascii="Arial" w:hAnsi="Arial" w:cs="Arial"/>
            <w:noProof/>
            <w:sz w:val="24"/>
            <w:szCs w:val="24"/>
          </w:rPr>
          <w:t xml:space="preserve"> Control de Visita 13-02-2025, 1</w:t>
        </w:r>
        <w:r w:rsidRPr="00871AA2">
          <w:rPr>
            <w:rFonts w:ascii="Arial" w:hAnsi="Arial" w:cs="Arial"/>
            <w:noProof/>
            <w:webHidden/>
            <w:sz w:val="24"/>
            <w:szCs w:val="24"/>
          </w:rPr>
          <w:tab/>
        </w:r>
        <w:r w:rsidRPr="00871AA2">
          <w:rPr>
            <w:rFonts w:ascii="Arial" w:hAnsi="Arial" w:cs="Arial"/>
            <w:noProof/>
            <w:webHidden/>
            <w:sz w:val="24"/>
            <w:szCs w:val="24"/>
          </w:rPr>
          <w:fldChar w:fldCharType="begin"/>
        </w:r>
        <w:r w:rsidRPr="00871AA2">
          <w:rPr>
            <w:rFonts w:ascii="Arial" w:hAnsi="Arial" w:cs="Arial"/>
            <w:noProof/>
            <w:webHidden/>
            <w:sz w:val="24"/>
            <w:szCs w:val="24"/>
          </w:rPr>
          <w:instrText xml:space="preserve"> PAGEREF _Toc214030567 \h </w:instrText>
        </w:r>
        <w:r w:rsidRPr="00871AA2">
          <w:rPr>
            <w:rFonts w:ascii="Arial" w:hAnsi="Arial" w:cs="Arial"/>
            <w:noProof/>
            <w:webHidden/>
            <w:sz w:val="24"/>
            <w:szCs w:val="24"/>
          </w:rPr>
        </w:r>
        <w:r w:rsidRPr="00871AA2">
          <w:rPr>
            <w:rFonts w:ascii="Arial" w:hAnsi="Arial" w:cs="Arial"/>
            <w:noProof/>
            <w:webHidden/>
            <w:sz w:val="24"/>
            <w:szCs w:val="24"/>
          </w:rPr>
          <w:fldChar w:fldCharType="separate"/>
        </w:r>
        <w:r w:rsidR="00F5730E">
          <w:rPr>
            <w:rFonts w:ascii="Arial" w:hAnsi="Arial" w:cs="Arial"/>
            <w:noProof/>
            <w:webHidden/>
            <w:sz w:val="24"/>
            <w:szCs w:val="24"/>
          </w:rPr>
          <w:t>137</w:t>
        </w:r>
        <w:r w:rsidRPr="00871AA2">
          <w:rPr>
            <w:rFonts w:ascii="Arial" w:hAnsi="Arial" w:cs="Arial"/>
            <w:noProof/>
            <w:webHidden/>
            <w:sz w:val="24"/>
            <w:szCs w:val="24"/>
          </w:rPr>
          <w:fldChar w:fldCharType="end"/>
        </w:r>
      </w:hyperlink>
    </w:p>
    <w:p w14:paraId="66068423" w14:textId="1FA4109F" w:rsidR="00264966" w:rsidRPr="00871AA2" w:rsidRDefault="00264966">
      <w:pPr>
        <w:pStyle w:val="Tabladeilustraciones"/>
        <w:tabs>
          <w:tab w:val="right" w:leader="dot" w:pos="8261"/>
        </w:tabs>
        <w:ind w:left="800" w:hanging="400"/>
        <w:rPr>
          <w:rFonts w:ascii="Arial" w:hAnsi="Arial" w:cs="Arial"/>
          <w:noProof/>
          <w:kern w:val="2"/>
          <w:sz w:val="24"/>
          <w:szCs w:val="24"/>
          <w:lang w:eastAsia="es-VE"/>
          <w14:ligatures w14:val="standardContextual"/>
        </w:rPr>
      </w:pPr>
      <w:hyperlink w:anchor="_Toc214030568" w:history="1">
        <w:r w:rsidRPr="00871AA2">
          <w:rPr>
            <w:rStyle w:val="Hipervnculo"/>
            <w:rFonts w:ascii="Arial" w:hAnsi="Arial" w:cs="Arial"/>
            <w:b/>
            <w:bCs/>
            <w:noProof/>
            <w:sz w:val="24"/>
            <w:szCs w:val="24"/>
          </w:rPr>
          <w:t>Anexo 18:</w:t>
        </w:r>
        <w:r w:rsidRPr="00871AA2">
          <w:rPr>
            <w:rStyle w:val="Hipervnculo"/>
            <w:rFonts w:ascii="Arial" w:hAnsi="Arial" w:cs="Arial"/>
            <w:noProof/>
            <w:sz w:val="24"/>
            <w:szCs w:val="24"/>
          </w:rPr>
          <w:t xml:space="preserve"> Control de Visita 13-02-2025, 2</w:t>
        </w:r>
        <w:r w:rsidRPr="00871AA2">
          <w:rPr>
            <w:rFonts w:ascii="Arial" w:hAnsi="Arial" w:cs="Arial"/>
            <w:noProof/>
            <w:webHidden/>
            <w:sz w:val="24"/>
            <w:szCs w:val="24"/>
          </w:rPr>
          <w:tab/>
        </w:r>
        <w:r w:rsidRPr="00871AA2">
          <w:rPr>
            <w:rFonts w:ascii="Arial" w:hAnsi="Arial" w:cs="Arial"/>
            <w:noProof/>
            <w:webHidden/>
            <w:sz w:val="24"/>
            <w:szCs w:val="24"/>
          </w:rPr>
          <w:fldChar w:fldCharType="begin"/>
        </w:r>
        <w:r w:rsidRPr="00871AA2">
          <w:rPr>
            <w:rFonts w:ascii="Arial" w:hAnsi="Arial" w:cs="Arial"/>
            <w:noProof/>
            <w:webHidden/>
            <w:sz w:val="24"/>
            <w:szCs w:val="24"/>
          </w:rPr>
          <w:instrText xml:space="preserve"> PAGEREF _Toc214030568 \h </w:instrText>
        </w:r>
        <w:r w:rsidRPr="00871AA2">
          <w:rPr>
            <w:rFonts w:ascii="Arial" w:hAnsi="Arial" w:cs="Arial"/>
            <w:noProof/>
            <w:webHidden/>
            <w:sz w:val="24"/>
            <w:szCs w:val="24"/>
          </w:rPr>
        </w:r>
        <w:r w:rsidRPr="00871AA2">
          <w:rPr>
            <w:rFonts w:ascii="Arial" w:hAnsi="Arial" w:cs="Arial"/>
            <w:noProof/>
            <w:webHidden/>
            <w:sz w:val="24"/>
            <w:szCs w:val="24"/>
          </w:rPr>
          <w:fldChar w:fldCharType="separate"/>
        </w:r>
        <w:r w:rsidR="00F5730E">
          <w:rPr>
            <w:rFonts w:ascii="Arial" w:hAnsi="Arial" w:cs="Arial"/>
            <w:noProof/>
            <w:webHidden/>
            <w:sz w:val="24"/>
            <w:szCs w:val="24"/>
          </w:rPr>
          <w:t>138</w:t>
        </w:r>
        <w:r w:rsidRPr="00871AA2">
          <w:rPr>
            <w:rFonts w:ascii="Arial" w:hAnsi="Arial" w:cs="Arial"/>
            <w:noProof/>
            <w:webHidden/>
            <w:sz w:val="24"/>
            <w:szCs w:val="24"/>
          </w:rPr>
          <w:fldChar w:fldCharType="end"/>
        </w:r>
      </w:hyperlink>
    </w:p>
    <w:p w14:paraId="23082356" w14:textId="56B07B38" w:rsidR="00264966" w:rsidRPr="00871AA2" w:rsidRDefault="00264966">
      <w:pPr>
        <w:pStyle w:val="Tabladeilustraciones"/>
        <w:tabs>
          <w:tab w:val="right" w:leader="dot" w:pos="8261"/>
        </w:tabs>
        <w:ind w:left="800" w:hanging="400"/>
        <w:rPr>
          <w:rFonts w:ascii="Arial" w:hAnsi="Arial" w:cs="Arial"/>
          <w:noProof/>
          <w:kern w:val="2"/>
          <w:sz w:val="24"/>
          <w:szCs w:val="24"/>
          <w:lang w:eastAsia="es-VE"/>
          <w14:ligatures w14:val="standardContextual"/>
        </w:rPr>
      </w:pPr>
      <w:hyperlink w:anchor="_Toc214030569" w:history="1">
        <w:r w:rsidRPr="00871AA2">
          <w:rPr>
            <w:rStyle w:val="Hipervnculo"/>
            <w:rFonts w:ascii="Arial" w:hAnsi="Arial" w:cs="Arial"/>
            <w:b/>
            <w:bCs/>
            <w:noProof/>
            <w:sz w:val="24"/>
            <w:szCs w:val="24"/>
          </w:rPr>
          <w:t>Anexo 19:</w:t>
        </w:r>
        <w:r w:rsidRPr="00871AA2">
          <w:rPr>
            <w:rStyle w:val="Hipervnculo"/>
            <w:rFonts w:ascii="Arial" w:hAnsi="Arial" w:cs="Arial"/>
            <w:noProof/>
            <w:sz w:val="24"/>
            <w:szCs w:val="24"/>
          </w:rPr>
          <w:t xml:space="preserve"> Control de Visita 20-02-2025, 1</w:t>
        </w:r>
        <w:r w:rsidRPr="00871AA2">
          <w:rPr>
            <w:rFonts w:ascii="Arial" w:hAnsi="Arial" w:cs="Arial"/>
            <w:noProof/>
            <w:webHidden/>
            <w:sz w:val="24"/>
            <w:szCs w:val="24"/>
          </w:rPr>
          <w:tab/>
        </w:r>
        <w:r w:rsidRPr="00871AA2">
          <w:rPr>
            <w:rFonts w:ascii="Arial" w:hAnsi="Arial" w:cs="Arial"/>
            <w:noProof/>
            <w:webHidden/>
            <w:sz w:val="24"/>
            <w:szCs w:val="24"/>
          </w:rPr>
          <w:fldChar w:fldCharType="begin"/>
        </w:r>
        <w:r w:rsidRPr="00871AA2">
          <w:rPr>
            <w:rFonts w:ascii="Arial" w:hAnsi="Arial" w:cs="Arial"/>
            <w:noProof/>
            <w:webHidden/>
            <w:sz w:val="24"/>
            <w:szCs w:val="24"/>
          </w:rPr>
          <w:instrText xml:space="preserve"> PAGEREF _Toc214030569 \h </w:instrText>
        </w:r>
        <w:r w:rsidRPr="00871AA2">
          <w:rPr>
            <w:rFonts w:ascii="Arial" w:hAnsi="Arial" w:cs="Arial"/>
            <w:noProof/>
            <w:webHidden/>
            <w:sz w:val="24"/>
            <w:szCs w:val="24"/>
          </w:rPr>
        </w:r>
        <w:r w:rsidRPr="00871AA2">
          <w:rPr>
            <w:rFonts w:ascii="Arial" w:hAnsi="Arial" w:cs="Arial"/>
            <w:noProof/>
            <w:webHidden/>
            <w:sz w:val="24"/>
            <w:szCs w:val="24"/>
          </w:rPr>
          <w:fldChar w:fldCharType="separate"/>
        </w:r>
        <w:r w:rsidR="00F5730E">
          <w:rPr>
            <w:rFonts w:ascii="Arial" w:hAnsi="Arial" w:cs="Arial"/>
            <w:noProof/>
            <w:webHidden/>
            <w:sz w:val="24"/>
            <w:szCs w:val="24"/>
          </w:rPr>
          <w:t>139</w:t>
        </w:r>
        <w:r w:rsidRPr="00871AA2">
          <w:rPr>
            <w:rFonts w:ascii="Arial" w:hAnsi="Arial" w:cs="Arial"/>
            <w:noProof/>
            <w:webHidden/>
            <w:sz w:val="24"/>
            <w:szCs w:val="24"/>
          </w:rPr>
          <w:fldChar w:fldCharType="end"/>
        </w:r>
      </w:hyperlink>
    </w:p>
    <w:p w14:paraId="0A404DF2" w14:textId="53053118" w:rsidR="00264966" w:rsidRPr="00871AA2" w:rsidRDefault="00264966">
      <w:pPr>
        <w:pStyle w:val="Tabladeilustraciones"/>
        <w:tabs>
          <w:tab w:val="right" w:leader="dot" w:pos="8261"/>
        </w:tabs>
        <w:ind w:left="800" w:hanging="400"/>
        <w:rPr>
          <w:rFonts w:ascii="Arial" w:hAnsi="Arial" w:cs="Arial"/>
          <w:noProof/>
          <w:kern w:val="2"/>
          <w:sz w:val="24"/>
          <w:szCs w:val="24"/>
          <w:lang w:eastAsia="es-VE"/>
          <w14:ligatures w14:val="standardContextual"/>
        </w:rPr>
      </w:pPr>
      <w:hyperlink w:anchor="_Toc214030570" w:history="1">
        <w:r w:rsidRPr="00871AA2">
          <w:rPr>
            <w:rStyle w:val="Hipervnculo"/>
            <w:rFonts w:ascii="Arial" w:hAnsi="Arial" w:cs="Arial"/>
            <w:b/>
            <w:bCs/>
            <w:noProof/>
            <w:sz w:val="24"/>
            <w:szCs w:val="24"/>
          </w:rPr>
          <w:t>Anexo 20:</w:t>
        </w:r>
        <w:r w:rsidRPr="00871AA2">
          <w:rPr>
            <w:rStyle w:val="Hipervnculo"/>
            <w:rFonts w:ascii="Arial" w:hAnsi="Arial" w:cs="Arial"/>
            <w:noProof/>
            <w:sz w:val="24"/>
            <w:szCs w:val="24"/>
          </w:rPr>
          <w:t xml:space="preserve"> Control de Visita 20-02-2025, 2</w:t>
        </w:r>
        <w:r w:rsidRPr="00871AA2">
          <w:rPr>
            <w:rFonts w:ascii="Arial" w:hAnsi="Arial" w:cs="Arial"/>
            <w:noProof/>
            <w:webHidden/>
            <w:sz w:val="24"/>
            <w:szCs w:val="24"/>
          </w:rPr>
          <w:tab/>
        </w:r>
        <w:r w:rsidRPr="00871AA2">
          <w:rPr>
            <w:rFonts w:ascii="Arial" w:hAnsi="Arial" w:cs="Arial"/>
            <w:noProof/>
            <w:webHidden/>
            <w:sz w:val="24"/>
            <w:szCs w:val="24"/>
          </w:rPr>
          <w:fldChar w:fldCharType="begin"/>
        </w:r>
        <w:r w:rsidRPr="00871AA2">
          <w:rPr>
            <w:rFonts w:ascii="Arial" w:hAnsi="Arial" w:cs="Arial"/>
            <w:noProof/>
            <w:webHidden/>
            <w:sz w:val="24"/>
            <w:szCs w:val="24"/>
          </w:rPr>
          <w:instrText xml:space="preserve"> PAGEREF _Toc214030570 \h </w:instrText>
        </w:r>
        <w:r w:rsidRPr="00871AA2">
          <w:rPr>
            <w:rFonts w:ascii="Arial" w:hAnsi="Arial" w:cs="Arial"/>
            <w:noProof/>
            <w:webHidden/>
            <w:sz w:val="24"/>
            <w:szCs w:val="24"/>
          </w:rPr>
        </w:r>
        <w:r w:rsidRPr="00871AA2">
          <w:rPr>
            <w:rFonts w:ascii="Arial" w:hAnsi="Arial" w:cs="Arial"/>
            <w:noProof/>
            <w:webHidden/>
            <w:sz w:val="24"/>
            <w:szCs w:val="24"/>
          </w:rPr>
          <w:fldChar w:fldCharType="separate"/>
        </w:r>
        <w:r w:rsidR="00F5730E">
          <w:rPr>
            <w:rFonts w:ascii="Arial" w:hAnsi="Arial" w:cs="Arial"/>
            <w:noProof/>
            <w:webHidden/>
            <w:sz w:val="24"/>
            <w:szCs w:val="24"/>
          </w:rPr>
          <w:t>140</w:t>
        </w:r>
        <w:r w:rsidRPr="00871AA2">
          <w:rPr>
            <w:rFonts w:ascii="Arial" w:hAnsi="Arial" w:cs="Arial"/>
            <w:noProof/>
            <w:webHidden/>
            <w:sz w:val="24"/>
            <w:szCs w:val="24"/>
          </w:rPr>
          <w:fldChar w:fldCharType="end"/>
        </w:r>
      </w:hyperlink>
    </w:p>
    <w:p w14:paraId="5FFAFD20" w14:textId="4F7800E1" w:rsidR="00264966" w:rsidRPr="00871AA2" w:rsidRDefault="00264966">
      <w:pPr>
        <w:pStyle w:val="Tabladeilustraciones"/>
        <w:tabs>
          <w:tab w:val="right" w:leader="dot" w:pos="8261"/>
        </w:tabs>
        <w:ind w:left="800" w:hanging="400"/>
        <w:rPr>
          <w:rFonts w:ascii="Arial" w:hAnsi="Arial" w:cs="Arial"/>
          <w:noProof/>
          <w:kern w:val="2"/>
          <w:sz w:val="24"/>
          <w:szCs w:val="24"/>
          <w:lang w:eastAsia="es-VE"/>
          <w14:ligatures w14:val="standardContextual"/>
        </w:rPr>
      </w:pPr>
      <w:hyperlink w:anchor="_Toc214030571" w:history="1">
        <w:r w:rsidRPr="00871AA2">
          <w:rPr>
            <w:rStyle w:val="Hipervnculo"/>
            <w:rFonts w:ascii="Arial" w:hAnsi="Arial" w:cs="Arial"/>
            <w:b/>
            <w:bCs/>
            <w:noProof/>
            <w:sz w:val="24"/>
            <w:szCs w:val="24"/>
          </w:rPr>
          <w:t>Anexo 21:</w:t>
        </w:r>
        <w:r w:rsidRPr="00871AA2">
          <w:rPr>
            <w:rStyle w:val="Hipervnculo"/>
            <w:rFonts w:ascii="Arial" w:hAnsi="Arial" w:cs="Arial"/>
            <w:noProof/>
            <w:sz w:val="24"/>
            <w:szCs w:val="24"/>
          </w:rPr>
          <w:t xml:space="preserve"> Control de Visita 26-02-2025, 1</w:t>
        </w:r>
        <w:r w:rsidRPr="00871AA2">
          <w:rPr>
            <w:rFonts w:ascii="Arial" w:hAnsi="Arial" w:cs="Arial"/>
            <w:noProof/>
            <w:webHidden/>
            <w:sz w:val="24"/>
            <w:szCs w:val="24"/>
          </w:rPr>
          <w:tab/>
        </w:r>
        <w:r w:rsidRPr="00871AA2">
          <w:rPr>
            <w:rFonts w:ascii="Arial" w:hAnsi="Arial" w:cs="Arial"/>
            <w:noProof/>
            <w:webHidden/>
            <w:sz w:val="24"/>
            <w:szCs w:val="24"/>
          </w:rPr>
          <w:fldChar w:fldCharType="begin"/>
        </w:r>
        <w:r w:rsidRPr="00871AA2">
          <w:rPr>
            <w:rFonts w:ascii="Arial" w:hAnsi="Arial" w:cs="Arial"/>
            <w:noProof/>
            <w:webHidden/>
            <w:sz w:val="24"/>
            <w:szCs w:val="24"/>
          </w:rPr>
          <w:instrText xml:space="preserve"> PAGEREF _Toc214030571 \h </w:instrText>
        </w:r>
        <w:r w:rsidRPr="00871AA2">
          <w:rPr>
            <w:rFonts w:ascii="Arial" w:hAnsi="Arial" w:cs="Arial"/>
            <w:noProof/>
            <w:webHidden/>
            <w:sz w:val="24"/>
            <w:szCs w:val="24"/>
          </w:rPr>
        </w:r>
        <w:r w:rsidRPr="00871AA2">
          <w:rPr>
            <w:rFonts w:ascii="Arial" w:hAnsi="Arial" w:cs="Arial"/>
            <w:noProof/>
            <w:webHidden/>
            <w:sz w:val="24"/>
            <w:szCs w:val="24"/>
          </w:rPr>
          <w:fldChar w:fldCharType="separate"/>
        </w:r>
        <w:r w:rsidR="00F5730E">
          <w:rPr>
            <w:rFonts w:ascii="Arial" w:hAnsi="Arial" w:cs="Arial"/>
            <w:noProof/>
            <w:webHidden/>
            <w:sz w:val="24"/>
            <w:szCs w:val="24"/>
          </w:rPr>
          <w:t>141</w:t>
        </w:r>
        <w:r w:rsidRPr="00871AA2">
          <w:rPr>
            <w:rFonts w:ascii="Arial" w:hAnsi="Arial" w:cs="Arial"/>
            <w:noProof/>
            <w:webHidden/>
            <w:sz w:val="24"/>
            <w:szCs w:val="24"/>
          </w:rPr>
          <w:fldChar w:fldCharType="end"/>
        </w:r>
      </w:hyperlink>
    </w:p>
    <w:p w14:paraId="3ACDA804" w14:textId="4407B2A9" w:rsidR="00264966" w:rsidRPr="00871AA2" w:rsidRDefault="00264966">
      <w:pPr>
        <w:pStyle w:val="Tabladeilustraciones"/>
        <w:tabs>
          <w:tab w:val="right" w:leader="dot" w:pos="8261"/>
        </w:tabs>
        <w:ind w:left="800" w:hanging="400"/>
        <w:rPr>
          <w:rFonts w:ascii="Arial" w:hAnsi="Arial" w:cs="Arial"/>
          <w:noProof/>
          <w:kern w:val="2"/>
          <w:sz w:val="24"/>
          <w:szCs w:val="24"/>
          <w:lang w:eastAsia="es-VE"/>
          <w14:ligatures w14:val="standardContextual"/>
        </w:rPr>
      </w:pPr>
      <w:hyperlink w:anchor="_Toc214030572" w:history="1">
        <w:r w:rsidRPr="00871AA2">
          <w:rPr>
            <w:rStyle w:val="Hipervnculo"/>
            <w:rFonts w:ascii="Arial" w:hAnsi="Arial" w:cs="Arial"/>
            <w:b/>
            <w:bCs/>
            <w:noProof/>
            <w:sz w:val="24"/>
            <w:szCs w:val="24"/>
          </w:rPr>
          <w:t>Anexo 22:</w:t>
        </w:r>
        <w:r w:rsidRPr="00871AA2">
          <w:rPr>
            <w:rStyle w:val="Hipervnculo"/>
            <w:rFonts w:ascii="Arial" w:hAnsi="Arial" w:cs="Arial"/>
            <w:noProof/>
            <w:sz w:val="24"/>
            <w:szCs w:val="24"/>
          </w:rPr>
          <w:t xml:space="preserve"> Control de Visita 26-02-2025, 2</w:t>
        </w:r>
        <w:r w:rsidRPr="00871AA2">
          <w:rPr>
            <w:rFonts w:ascii="Arial" w:hAnsi="Arial" w:cs="Arial"/>
            <w:noProof/>
            <w:webHidden/>
            <w:sz w:val="24"/>
            <w:szCs w:val="24"/>
          </w:rPr>
          <w:tab/>
        </w:r>
        <w:r w:rsidRPr="00871AA2">
          <w:rPr>
            <w:rFonts w:ascii="Arial" w:hAnsi="Arial" w:cs="Arial"/>
            <w:noProof/>
            <w:webHidden/>
            <w:sz w:val="24"/>
            <w:szCs w:val="24"/>
          </w:rPr>
          <w:fldChar w:fldCharType="begin"/>
        </w:r>
        <w:r w:rsidRPr="00871AA2">
          <w:rPr>
            <w:rFonts w:ascii="Arial" w:hAnsi="Arial" w:cs="Arial"/>
            <w:noProof/>
            <w:webHidden/>
            <w:sz w:val="24"/>
            <w:szCs w:val="24"/>
          </w:rPr>
          <w:instrText xml:space="preserve"> PAGEREF _Toc214030572 \h </w:instrText>
        </w:r>
        <w:r w:rsidRPr="00871AA2">
          <w:rPr>
            <w:rFonts w:ascii="Arial" w:hAnsi="Arial" w:cs="Arial"/>
            <w:noProof/>
            <w:webHidden/>
            <w:sz w:val="24"/>
            <w:szCs w:val="24"/>
          </w:rPr>
        </w:r>
        <w:r w:rsidRPr="00871AA2">
          <w:rPr>
            <w:rFonts w:ascii="Arial" w:hAnsi="Arial" w:cs="Arial"/>
            <w:noProof/>
            <w:webHidden/>
            <w:sz w:val="24"/>
            <w:szCs w:val="24"/>
          </w:rPr>
          <w:fldChar w:fldCharType="separate"/>
        </w:r>
        <w:r w:rsidR="00F5730E">
          <w:rPr>
            <w:rFonts w:ascii="Arial" w:hAnsi="Arial" w:cs="Arial"/>
            <w:noProof/>
            <w:webHidden/>
            <w:sz w:val="24"/>
            <w:szCs w:val="24"/>
          </w:rPr>
          <w:t>142</w:t>
        </w:r>
        <w:r w:rsidRPr="00871AA2">
          <w:rPr>
            <w:rFonts w:ascii="Arial" w:hAnsi="Arial" w:cs="Arial"/>
            <w:noProof/>
            <w:webHidden/>
            <w:sz w:val="24"/>
            <w:szCs w:val="24"/>
          </w:rPr>
          <w:fldChar w:fldCharType="end"/>
        </w:r>
      </w:hyperlink>
    </w:p>
    <w:p w14:paraId="7EB370CC" w14:textId="561499CC" w:rsidR="00264966" w:rsidRPr="00871AA2" w:rsidRDefault="00264966">
      <w:pPr>
        <w:pStyle w:val="Tabladeilustraciones"/>
        <w:tabs>
          <w:tab w:val="right" w:leader="dot" w:pos="8261"/>
        </w:tabs>
        <w:ind w:left="800" w:hanging="400"/>
        <w:rPr>
          <w:rFonts w:ascii="Arial" w:hAnsi="Arial" w:cs="Arial"/>
          <w:noProof/>
          <w:kern w:val="2"/>
          <w:sz w:val="24"/>
          <w:szCs w:val="24"/>
          <w:lang w:eastAsia="es-VE"/>
          <w14:ligatures w14:val="standardContextual"/>
        </w:rPr>
      </w:pPr>
      <w:hyperlink w:anchor="_Toc214030573" w:history="1">
        <w:r w:rsidRPr="00871AA2">
          <w:rPr>
            <w:rStyle w:val="Hipervnculo"/>
            <w:rFonts w:ascii="Arial" w:hAnsi="Arial" w:cs="Arial"/>
            <w:b/>
            <w:bCs/>
            <w:noProof/>
            <w:sz w:val="24"/>
            <w:szCs w:val="24"/>
          </w:rPr>
          <w:t>Anexo 23:</w:t>
        </w:r>
        <w:r w:rsidRPr="00871AA2">
          <w:rPr>
            <w:rStyle w:val="Hipervnculo"/>
            <w:rFonts w:ascii="Arial" w:hAnsi="Arial" w:cs="Arial"/>
            <w:noProof/>
            <w:sz w:val="24"/>
            <w:szCs w:val="24"/>
          </w:rPr>
          <w:t xml:space="preserve"> Control de Visita 05-03-2025, 1</w:t>
        </w:r>
        <w:r w:rsidRPr="00871AA2">
          <w:rPr>
            <w:rFonts w:ascii="Arial" w:hAnsi="Arial" w:cs="Arial"/>
            <w:noProof/>
            <w:webHidden/>
            <w:sz w:val="24"/>
            <w:szCs w:val="24"/>
          </w:rPr>
          <w:tab/>
        </w:r>
        <w:r w:rsidRPr="00871AA2">
          <w:rPr>
            <w:rFonts w:ascii="Arial" w:hAnsi="Arial" w:cs="Arial"/>
            <w:noProof/>
            <w:webHidden/>
            <w:sz w:val="24"/>
            <w:szCs w:val="24"/>
          </w:rPr>
          <w:fldChar w:fldCharType="begin"/>
        </w:r>
        <w:r w:rsidRPr="00871AA2">
          <w:rPr>
            <w:rFonts w:ascii="Arial" w:hAnsi="Arial" w:cs="Arial"/>
            <w:noProof/>
            <w:webHidden/>
            <w:sz w:val="24"/>
            <w:szCs w:val="24"/>
          </w:rPr>
          <w:instrText xml:space="preserve"> PAGEREF _Toc214030573 \h </w:instrText>
        </w:r>
        <w:r w:rsidRPr="00871AA2">
          <w:rPr>
            <w:rFonts w:ascii="Arial" w:hAnsi="Arial" w:cs="Arial"/>
            <w:noProof/>
            <w:webHidden/>
            <w:sz w:val="24"/>
            <w:szCs w:val="24"/>
          </w:rPr>
        </w:r>
        <w:r w:rsidRPr="00871AA2">
          <w:rPr>
            <w:rFonts w:ascii="Arial" w:hAnsi="Arial" w:cs="Arial"/>
            <w:noProof/>
            <w:webHidden/>
            <w:sz w:val="24"/>
            <w:szCs w:val="24"/>
          </w:rPr>
          <w:fldChar w:fldCharType="separate"/>
        </w:r>
        <w:r w:rsidR="00F5730E">
          <w:rPr>
            <w:rFonts w:ascii="Arial" w:hAnsi="Arial" w:cs="Arial"/>
            <w:noProof/>
            <w:webHidden/>
            <w:sz w:val="24"/>
            <w:szCs w:val="24"/>
          </w:rPr>
          <w:t>143</w:t>
        </w:r>
        <w:r w:rsidRPr="00871AA2">
          <w:rPr>
            <w:rFonts w:ascii="Arial" w:hAnsi="Arial" w:cs="Arial"/>
            <w:noProof/>
            <w:webHidden/>
            <w:sz w:val="24"/>
            <w:szCs w:val="24"/>
          </w:rPr>
          <w:fldChar w:fldCharType="end"/>
        </w:r>
      </w:hyperlink>
    </w:p>
    <w:p w14:paraId="44FB5006" w14:textId="5A5ABF50" w:rsidR="00264966" w:rsidRPr="00871AA2" w:rsidRDefault="00264966">
      <w:pPr>
        <w:pStyle w:val="Tabladeilustraciones"/>
        <w:tabs>
          <w:tab w:val="right" w:leader="dot" w:pos="8261"/>
        </w:tabs>
        <w:ind w:left="800" w:hanging="400"/>
        <w:rPr>
          <w:rFonts w:ascii="Arial" w:hAnsi="Arial" w:cs="Arial"/>
          <w:noProof/>
          <w:kern w:val="2"/>
          <w:sz w:val="24"/>
          <w:szCs w:val="24"/>
          <w:lang w:eastAsia="es-VE"/>
          <w14:ligatures w14:val="standardContextual"/>
        </w:rPr>
      </w:pPr>
      <w:hyperlink w:anchor="_Toc214030574" w:history="1">
        <w:r w:rsidRPr="00871AA2">
          <w:rPr>
            <w:rStyle w:val="Hipervnculo"/>
            <w:rFonts w:ascii="Arial" w:hAnsi="Arial" w:cs="Arial"/>
            <w:b/>
            <w:bCs/>
            <w:noProof/>
            <w:sz w:val="24"/>
            <w:szCs w:val="24"/>
          </w:rPr>
          <w:t>Anexo 24:</w:t>
        </w:r>
        <w:r w:rsidRPr="00871AA2">
          <w:rPr>
            <w:rStyle w:val="Hipervnculo"/>
            <w:rFonts w:ascii="Arial" w:hAnsi="Arial" w:cs="Arial"/>
            <w:noProof/>
            <w:sz w:val="24"/>
            <w:szCs w:val="24"/>
          </w:rPr>
          <w:t xml:space="preserve"> Control de Visita 05-03-2025, 2</w:t>
        </w:r>
        <w:r w:rsidRPr="00871AA2">
          <w:rPr>
            <w:rFonts w:ascii="Arial" w:hAnsi="Arial" w:cs="Arial"/>
            <w:noProof/>
            <w:webHidden/>
            <w:sz w:val="24"/>
            <w:szCs w:val="24"/>
          </w:rPr>
          <w:tab/>
        </w:r>
        <w:r w:rsidRPr="00871AA2">
          <w:rPr>
            <w:rFonts w:ascii="Arial" w:hAnsi="Arial" w:cs="Arial"/>
            <w:noProof/>
            <w:webHidden/>
            <w:sz w:val="24"/>
            <w:szCs w:val="24"/>
          </w:rPr>
          <w:fldChar w:fldCharType="begin"/>
        </w:r>
        <w:r w:rsidRPr="00871AA2">
          <w:rPr>
            <w:rFonts w:ascii="Arial" w:hAnsi="Arial" w:cs="Arial"/>
            <w:noProof/>
            <w:webHidden/>
            <w:sz w:val="24"/>
            <w:szCs w:val="24"/>
          </w:rPr>
          <w:instrText xml:space="preserve"> PAGEREF _Toc214030574 \h </w:instrText>
        </w:r>
        <w:r w:rsidRPr="00871AA2">
          <w:rPr>
            <w:rFonts w:ascii="Arial" w:hAnsi="Arial" w:cs="Arial"/>
            <w:noProof/>
            <w:webHidden/>
            <w:sz w:val="24"/>
            <w:szCs w:val="24"/>
          </w:rPr>
        </w:r>
        <w:r w:rsidRPr="00871AA2">
          <w:rPr>
            <w:rFonts w:ascii="Arial" w:hAnsi="Arial" w:cs="Arial"/>
            <w:noProof/>
            <w:webHidden/>
            <w:sz w:val="24"/>
            <w:szCs w:val="24"/>
          </w:rPr>
          <w:fldChar w:fldCharType="separate"/>
        </w:r>
        <w:r w:rsidR="00F5730E">
          <w:rPr>
            <w:rFonts w:ascii="Arial" w:hAnsi="Arial" w:cs="Arial"/>
            <w:noProof/>
            <w:webHidden/>
            <w:sz w:val="24"/>
            <w:szCs w:val="24"/>
          </w:rPr>
          <w:t>144</w:t>
        </w:r>
        <w:r w:rsidRPr="00871AA2">
          <w:rPr>
            <w:rFonts w:ascii="Arial" w:hAnsi="Arial" w:cs="Arial"/>
            <w:noProof/>
            <w:webHidden/>
            <w:sz w:val="24"/>
            <w:szCs w:val="24"/>
          </w:rPr>
          <w:fldChar w:fldCharType="end"/>
        </w:r>
      </w:hyperlink>
    </w:p>
    <w:p w14:paraId="7839D137" w14:textId="33CAA96D" w:rsidR="00264966" w:rsidRPr="00871AA2" w:rsidRDefault="00264966">
      <w:pPr>
        <w:pStyle w:val="Tabladeilustraciones"/>
        <w:tabs>
          <w:tab w:val="right" w:leader="dot" w:pos="8261"/>
        </w:tabs>
        <w:ind w:left="800" w:hanging="400"/>
        <w:rPr>
          <w:rFonts w:ascii="Arial" w:hAnsi="Arial" w:cs="Arial"/>
          <w:noProof/>
          <w:kern w:val="2"/>
          <w:sz w:val="24"/>
          <w:szCs w:val="24"/>
          <w:lang w:eastAsia="es-VE"/>
          <w14:ligatures w14:val="standardContextual"/>
        </w:rPr>
      </w:pPr>
      <w:hyperlink w:anchor="_Toc214030575" w:history="1">
        <w:r w:rsidRPr="00871AA2">
          <w:rPr>
            <w:rStyle w:val="Hipervnculo"/>
            <w:rFonts w:ascii="Arial" w:hAnsi="Arial" w:cs="Arial"/>
            <w:b/>
            <w:bCs/>
            <w:noProof/>
            <w:sz w:val="24"/>
            <w:szCs w:val="24"/>
          </w:rPr>
          <w:t>Anexo 25:</w:t>
        </w:r>
        <w:r w:rsidRPr="00871AA2">
          <w:rPr>
            <w:rStyle w:val="Hipervnculo"/>
            <w:rFonts w:ascii="Arial" w:hAnsi="Arial" w:cs="Arial"/>
            <w:noProof/>
            <w:sz w:val="24"/>
            <w:szCs w:val="24"/>
          </w:rPr>
          <w:t xml:space="preserve"> Control de Visita 10-03-2025, 1</w:t>
        </w:r>
        <w:r w:rsidRPr="00871AA2">
          <w:rPr>
            <w:rFonts w:ascii="Arial" w:hAnsi="Arial" w:cs="Arial"/>
            <w:noProof/>
            <w:webHidden/>
            <w:sz w:val="24"/>
            <w:szCs w:val="24"/>
          </w:rPr>
          <w:tab/>
        </w:r>
        <w:r w:rsidRPr="00871AA2">
          <w:rPr>
            <w:rFonts w:ascii="Arial" w:hAnsi="Arial" w:cs="Arial"/>
            <w:noProof/>
            <w:webHidden/>
            <w:sz w:val="24"/>
            <w:szCs w:val="24"/>
          </w:rPr>
          <w:fldChar w:fldCharType="begin"/>
        </w:r>
        <w:r w:rsidRPr="00871AA2">
          <w:rPr>
            <w:rFonts w:ascii="Arial" w:hAnsi="Arial" w:cs="Arial"/>
            <w:noProof/>
            <w:webHidden/>
            <w:sz w:val="24"/>
            <w:szCs w:val="24"/>
          </w:rPr>
          <w:instrText xml:space="preserve"> PAGEREF _Toc214030575 \h </w:instrText>
        </w:r>
        <w:r w:rsidRPr="00871AA2">
          <w:rPr>
            <w:rFonts w:ascii="Arial" w:hAnsi="Arial" w:cs="Arial"/>
            <w:noProof/>
            <w:webHidden/>
            <w:sz w:val="24"/>
            <w:szCs w:val="24"/>
          </w:rPr>
        </w:r>
        <w:r w:rsidRPr="00871AA2">
          <w:rPr>
            <w:rFonts w:ascii="Arial" w:hAnsi="Arial" w:cs="Arial"/>
            <w:noProof/>
            <w:webHidden/>
            <w:sz w:val="24"/>
            <w:szCs w:val="24"/>
          </w:rPr>
          <w:fldChar w:fldCharType="separate"/>
        </w:r>
        <w:r w:rsidR="00F5730E">
          <w:rPr>
            <w:rFonts w:ascii="Arial" w:hAnsi="Arial" w:cs="Arial"/>
            <w:noProof/>
            <w:webHidden/>
            <w:sz w:val="24"/>
            <w:szCs w:val="24"/>
          </w:rPr>
          <w:t>145</w:t>
        </w:r>
        <w:r w:rsidRPr="00871AA2">
          <w:rPr>
            <w:rFonts w:ascii="Arial" w:hAnsi="Arial" w:cs="Arial"/>
            <w:noProof/>
            <w:webHidden/>
            <w:sz w:val="24"/>
            <w:szCs w:val="24"/>
          </w:rPr>
          <w:fldChar w:fldCharType="end"/>
        </w:r>
      </w:hyperlink>
    </w:p>
    <w:p w14:paraId="5D1C1F6B" w14:textId="20D18805" w:rsidR="00264966" w:rsidRPr="00871AA2" w:rsidRDefault="00264966">
      <w:pPr>
        <w:pStyle w:val="Tabladeilustraciones"/>
        <w:tabs>
          <w:tab w:val="right" w:leader="dot" w:pos="8261"/>
        </w:tabs>
        <w:ind w:left="800" w:hanging="400"/>
        <w:rPr>
          <w:rFonts w:ascii="Arial" w:hAnsi="Arial" w:cs="Arial"/>
          <w:noProof/>
          <w:kern w:val="2"/>
          <w:sz w:val="24"/>
          <w:szCs w:val="24"/>
          <w:lang w:eastAsia="es-VE"/>
          <w14:ligatures w14:val="standardContextual"/>
        </w:rPr>
      </w:pPr>
      <w:hyperlink w:anchor="_Toc214030576" w:history="1">
        <w:r w:rsidRPr="00871AA2">
          <w:rPr>
            <w:rStyle w:val="Hipervnculo"/>
            <w:rFonts w:ascii="Arial" w:hAnsi="Arial" w:cs="Arial"/>
            <w:b/>
            <w:bCs/>
            <w:noProof/>
            <w:sz w:val="24"/>
            <w:szCs w:val="24"/>
          </w:rPr>
          <w:t>Anexo 26:</w:t>
        </w:r>
        <w:r w:rsidRPr="00871AA2">
          <w:rPr>
            <w:rStyle w:val="Hipervnculo"/>
            <w:rFonts w:ascii="Arial" w:hAnsi="Arial" w:cs="Arial"/>
            <w:noProof/>
            <w:sz w:val="24"/>
            <w:szCs w:val="24"/>
          </w:rPr>
          <w:t xml:space="preserve"> Control de Visita 10-03-2025, 2</w:t>
        </w:r>
        <w:r w:rsidRPr="00871AA2">
          <w:rPr>
            <w:rFonts w:ascii="Arial" w:hAnsi="Arial" w:cs="Arial"/>
            <w:noProof/>
            <w:webHidden/>
            <w:sz w:val="24"/>
            <w:szCs w:val="24"/>
          </w:rPr>
          <w:tab/>
        </w:r>
        <w:r w:rsidRPr="00871AA2">
          <w:rPr>
            <w:rFonts w:ascii="Arial" w:hAnsi="Arial" w:cs="Arial"/>
            <w:noProof/>
            <w:webHidden/>
            <w:sz w:val="24"/>
            <w:szCs w:val="24"/>
          </w:rPr>
          <w:fldChar w:fldCharType="begin"/>
        </w:r>
        <w:r w:rsidRPr="00871AA2">
          <w:rPr>
            <w:rFonts w:ascii="Arial" w:hAnsi="Arial" w:cs="Arial"/>
            <w:noProof/>
            <w:webHidden/>
            <w:sz w:val="24"/>
            <w:szCs w:val="24"/>
          </w:rPr>
          <w:instrText xml:space="preserve"> PAGEREF _Toc214030576 \h </w:instrText>
        </w:r>
        <w:r w:rsidRPr="00871AA2">
          <w:rPr>
            <w:rFonts w:ascii="Arial" w:hAnsi="Arial" w:cs="Arial"/>
            <w:noProof/>
            <w:webHidden/>
            <w:sz w:val="24"/>
            <w:szCs w:val="24"/>
          </w:rPr>
        </w:r>
        <w:r w:rsidRPr="00871AA2">
          <w:rPr>
            <w:rFonts w:ascii="Arial" w:hAnsi="Arial" w:cs="Arial"/>
            <w:noProof/>
            <w:webHidden/>
            <w:sz w:val="24"/>
            <w:szCs w:val="24"/>
          </w:rPr>
          <w:fldChar w:fldCharType="separate"/>
        </w:r>
        <w:r w:rsidR="00F5730E">
          <w:rPr>
            <w:rFonts w:ascii="Arial" w:hAnsi="Arial" w:cs="Arial"/>
            <w:noProof/>
            <w:webHidden/>
            <w:sz w:val="24"/>
            <w:szCs w:val="24"/>
          </w:rPr>
          <w:t>146</w:t>
        </w:r>
        <w:r w:rsidRPr="00871AA2">
          <w:rPr>
            <w:rFonts w:ascii="Arial" w:hAnsi="Arial" w:cs="Arial"/>
            <w:noProof/>
            <w:webHidden/>
            <w:sz w:val="24"/>
            <w:szCs w:val="24"/>
          </w:rPr>
          <w:fldChar w:fldCharType="end"/>
        </w:r>
      </w:hyperlink>
    </w:p>
    <w:p w14:paraId="1AEE3034" w14:textId="68DE7DC5" w:rsidR="00264966" w:rsidRPr="00871AA2" w:rsidRDefault="00264966">
      <w:pPr>
        <w:pStyle w:val="Tabladeilustraciones"/>
        <w:tabs>
          <w:tab w:val="right" w:leader="dot" w:pos="8261"/>
        </w:tabs>
        <w:ind w:left="800" w:hanging="400"/>
        <w:rPr>
          <w:rFonts w:ascii="Arial" w:hAnsi="Arial" w:cs="Arial"/>
          <w:noProof/>
          <w:kern w:val="2"/>
          <w:sz w:val="24"/>
          <w:szCs w:val="24"/>
          <w:lang w:eastAsia="es-VE"/>
          <w14:ligatures w14:val="standardContextual"/>
        </w:rPr>
      </w:pPr>
      <w:hyperlink w:anchor="_Toc214030577" w:history="1">
        <w:r w:rsidRPr="00871AA2">
          <w:rPr>
            <w:rStyle w:val="Hipervnculo"/>
            <w:rFonts w:ascii="Arial" w:hAnsi="Arial" w:cs="Arial"/>
            <w:b/>
            <w:bCs/>
            <w:noProof/>
            <w:sz w:val="24"/>
            <w:szCs w:val="24"/>
          </w:rPr>
          <w:t>Anexo 27:</w:t>
        </w:r>
        <w:r w:rsidRPr="00871AA2">
          <w:rPr>
            <w:rStyle w:val="Hipervnculo"/>
            <w:rFonts w:ascii="Arial" w:hAnsi="Arial" w:cs="Arial"/>
            <w:noProof/>
            <w:sz w:val="24"/>
            <w:szCs w:val="24"/>
          </w:rPr>
          <w:t xml:space="preserve"> Control de Visita 30-09-2025, 1</w:t>
        </w:r>
        <w:r w:rsidRPr="00871AA2">
          <w:rPr>
            <w:rFonts w:ascii="Arial" w:hAnsi="Arial" w:cs="Arial"/>
            <w:noProof/>
            <w:webHidden/>
            <w:sz w:val="24"/>
            <w:szCs w:val="24"/>
          </w:rPr>
          <w:tab/>
        </w:r>
        <w:r w:rsidRPr="00871AA2">
          <w:rPr>
            <w:rFonts w:ascii="Arial" w:hAnsi="Arial" w:cs="Arial"/>
            <w:noProof/>
            <w:webHidden/>
            <w:sz w:val="24"/>
            <w:szCs w:val="24"/>
          </w:rPr>
          <w:fldChar w:fldCharType="begin"/>
        </w:r>
        <w:r w:rsidRPr="00871AA2">
          <w:rPr>
            <w:rFonts w:ascii="Arial" w:hAnsi="Arial" w:cs="Arial"/>
            <w:noProof/>
            <w:webHidden/>
            <w:sz w:val="24"/>
            <w:szCs w:val="24"/>
          </w:rPr>
          <w:instrText xml:space="preserve"> PAGEREF _Toc214030577 \h </w:instrText>
        </w:r>
        <w:r w:rsidRPr="00871AA2">
          <w:rPr>
            <w:rFonts w:ascii="Arial" w:hAnsi="Arial" w:cs="Arial"/>
            <w:noProof/>
            <w:webHidden/>
            <w:sz w:val="24"/>
            <w:szCs w:val="24"/>
          </w:rPr>
        </w:r>
        <w:r w:rsidRPr="00871AA2">
          <w:rPr>
            <w:rFonts w:ascii="Arial" w:hAnsi="Arial" w:cs="Arial"/>
            <w:noProof/>
            <w:webHidden/>
            <w:sz w:val="24"/>
            <w:szCs w:val="24"/>
          </w:rPr>
          <w:fldChar w:fldCharType="separate"/>
        </w:r>
        <w:r w:rsidR="00F5730E">
          <w:rPr>
            <w:rFonts w:ascii="Arial" w:hAnsi="Arial" w:cs="Arial"/>
            <w:noProof/>
            <w:webHidden/>
            <w:sz w:val="24"/>
            <w:szCs w:val="24"/>
          </w:rPr>
          <w:t>147</w:t>
        </w:r>
        <w:r w:rsidRPr="00871AA2">
          <w:rPr>
            <w:rFonts w:ascii="Arial" w:hAnsi="Arial" w:cs="Arial"/>
            <w:noProof/>
            <w:webHidden/>
            <w:sz w:val="24"/>
            <w:szCs w:val="24"/>
          </w:rPr>
          <w:fldChar w:fldCharType="end"/>
        </w:r>
      </w:hyperlink>
    </w:p>
    <w:p w14:paraId="3EBBF6AF" w14:textId="1C0B0AF1" w:rsidR="00264966" w:rsidRPr="00871AA2" w:rsidRDefault="00264966">
      <w:pPr>
        <w:pStyle w:val="Tabladeilustraciones"/>
        <w:tabs>
          <w:tab w:val="right" w:leader="dot" w:pos="8261"/>
        </w:tabs>
        <w:ind w:left="800" w:hanging="400"/>
        <w:rPr>
          <w:rFonts w:ascii="Arial" w:hAnsi="Arial" w:cs="Arial"/>
          <w:noProof/>
          <w:kern w:val="2"/>
          <w:sz w:val="24"/>
          <w:szCs w:val="24"/>
          <w:lang w:eastAsia="es-VE"/>
          <w14:ligatures w14:val="standardContextual"/>
        </w:rPr>
      </w:pPr>
      <w:hyperlink w:anchor="_Toc214030578" w:history="1">
        <w:r w:rsidRPr="00871AA2">
          <w:rPr>
            <w:rStyle w:val="Hipervnculo"/>
            <w:rFonts w:ascii="Arial" w:hAnsi="Arial" w:cs="Arial"/>
            <w:b/>
            <w:bCs/>
            <w:noProof/>
            <w:sz w:val="24"/>
            <w:szCs w:val="24"/>
          </w:rPr>
          <w:t>Anexo 28:</w:t>
        </w:r>
        <w:r w:rsidRPr="00871AA2">
          <w:rPr>
            <w:rStyle w:val="Hipervnculo"/>
            <w:rFonts w:ascii="Arial" w:hAnsi="Arial" w:cs="Arial"/>
            <w:noProof/>
            <w:sz w:val="24"/>
            <w:szCs w:val="24"/>
          </w:rPr>
          <w:t xml:space="preserve"> Control de Visita 30-09-2025, 2</w:t>
        </w:r>
        <w:r w:rsidRPr="00871AA2">
          <w:rPr>
            <w:rFonts w:ascii="Arial" w:hAnsi="Arial" w:cs="Arial"/>
            <w:noProof/>
            <w:webHidden/>
            <w:sz w:val="24"/>
            <w:szCs w:val="24"/>
          </w:rPr>
          <w:tab/>
        </w:r>
        <w:r w:rsidRPr="00871AA2">
          <w:rPr>
            <w:rFonts w:ascii="Arial" w:hAnsi="Arial" w:cs="Arial"/>
            <w:noProof/>
            <w:webHidden/>
            <w:sz w:val="24"/>
            <w:szCs w:val="24"/>
          </w:rPr>
          <w:fldChar w:fldCharType="begin"/>
        </w:r>
        <w:r w:rsidRPr="00871AA2">
          <w:rPr>
            <w:rFonts w:ascii="Arial" w:hAnsi="Arial" w:cs="Arial"/>
            <w:noProof/>
            <w:webHidden/>
            <w:sz w:val="24"/>
            <w:szCs w:val="24"/>
          </w:rPr>
          <w:instrText xml:space="preserve"> PAGEREF _Toc214030578 \h </w:instrText>
        </w:r>
        <w:r w:rsidRPr="00871AA2">
          <w:rPr>
            <w:rFonts w:ascii="Arial" w:hAnsi="Arial" w:cs="Arial"/>
            <w:noProof/>
            <w:webHidden/>
            <w:sz w:val="24"/>
            <w:szCs w:val="24"/>
          </w:rPr>
        </w:r>
        <w:r w:rsidRPr="00871AA2">
          <w:rPr>
            <w:rFonts w:ascii="Arial" w:hAnsi="Arial" w:cs="Arial"/>
            <w:noProof/>
            <w:webHidden/>
            <w:sz w:val="24"/>
            <w:szCs w:val="24"/>
          </w:rPr>
          <w:fldChar w:fldCharType="separate"/>
        </w:r>
        <w:r w:rsidR="00F5730E">
          <w:rPr>
            <w:rFonts w:ascii="Arial" w:hAnsi="Arial" w:cs="Arial"/>
            <w:noProof/>
            <w:webHidden/>
            <w:sz w:val="24"/>
            <w:szCs w:val="24"/>
          </w:rPr>
          <w:t>148</w:t>
        </w:r>
        <w:r w:rsidRPr="00871AA2">
          <w:rPr>
            <w:rFonts w:ascii="Arial" w:hAnsi="Arial" w:cs="Arial"/>
            <w:noProof/>
            <w:webHidden/>
            <w:sz w:val="24"/>
            <w:szCs w:val="24"/>
          </w:rPr>
          <w:fldChar w:fldCharType="end"/>
        </w:r>
      </w:hyperlink>
    </w:p>
    <w:p w14:paraId="4BF36F77" w14:textId="1989BF88" w:rsidR="00264966" w:rsidRPr="00871AA2" w:rsidRDefault="00264966">
      <w:pPr>
        <w:pStyle w:val="Tabladeilustraciones"/>
        <w:tabs>
          <w:tab w:val="right" w:leader="dot" w:pos="8261"/>
        </w:tabs>
        <w:ind w:left="800" w:hanging="400"/>
        <w:rPr>
          <w:rFonts w:ascii="Arial" w:hAnsi="Arial" w:cs="Arial"/>
          <w:noProof/>
          <w:kern w:val="2"/>
          <w:sz w:val="24"/>
          <w:szCs w:val="24"/>
          <w:lang w:eastAsia="es-VE"/>
          <w14:ligatures w14:val="standardContextual"/>
        </w:rPr>
      </w:pPr>
      <w:hyperlink w:anchor="_Toc214030579" w:history="1">
        <w:r w:rsidRPr="00871AA2">
          <w:rPr>
            <w:rStyle w:val="Hipervnculo"/>
            <w:rFonts w:ascii="Arial" w:hAnsi="Arial" w:cs="Arial"/>
            <w:b/>
            <w:bCs/>
            <w:noProof/>
            <w:sz w:val="24"/>
            <w:szCs w:val="24"/>
          </w:rPr>
          <w:t>Anexo 29:</w:t>
        </w:r>
        <w:r w:rsidRPr="00871AA2">
          <w:rPr>
            <w:rStyle w:val="Hipervnculo"/>
            <w:rFonts w:ascii="Arial" w:hAnsi="Arial" w:cs="Arial"/>
            <w:noProof/>
            <w:sz w:val="24"/>
            <w:szCs w:val="24"/>
          </w:rPr>
          <w:t xml:space="preserve"> Control de Visita 06-10-2025, 1</w:t>
        </w:r>
        <w:r w:rsidRPr="00871AA2">
          <w:rPr>
            <w:rFonts w:ascii="Arial" w:hAnsi="Arial" w:cs="Arial"/>
            <w:noProof/>
            <w:webHidden/>
            <w:sz w:val="24"/>
            <w:szCs w:val="24"/>
          </w:rPr>
          <w:tab/>
        </w:r>
        <w:r w:rsidRPr="00871AA2">
          <w:rPr>
            <w:rFonts w:ascii="Arial" w:hAnsi="Arial" w:cs="Arial"/>
            <w:noProof/>
            <w:webHidden/>
            <w:sz w:val="24"/>
            <w:szCs w:val="24"/>
          </w:rPr>
          <w:fldChar w:fldCharType="begin"/>
        </w:r>
        <w:r w:rsidRPr="00871AA2">
          <w:rPr>
            <w:rFonts w:ascii="Arial" w:hAnsi="Arial" w:cs="Arial"/>
            <w:noProof/>
            <w:webHidden/>
            <w:sz w:val="24"/>
            <w:szCs w:val="24"/>
          </w:rPr>
          <w:instrText xml:space="preserve"> PAGEREF _Toc214030579 \h </w:instrText>
        </w:r>
        <w:r w:rsidRPr="00871AA2">
          <w:rPr>
            <w:rFonts w:ascii="Arial" w:hAnsi="Arial" w:cs="Arial"/>
            <w:noProof/>
            <w:webHidden/>
            <w:sz w:val="24"/>
            <w:szCs w:val="24"/>
          </w:rPr>
        </w:r>
        <w:r w:rsidRPr="00871AA2">
          <w:rPr>
            <w:rFonts w:ascii="Arial" w:hAnsi="Arial" w:cs="Arial"/>
            <w:noProof/>
            <w:webHidden/>
            <w:sz w:val="24"/>
            <w:szCs w:val="24"/>
          </w:rPr>
          <w:fldChar w:fldCharType="separate"/>
        </w:r>
        <w:r w:rsidR="00F5730E">
          <w:rPr>
            <w:rFonts w:ascii="Arial" w:hAnsi="Arial" w:cs="Arial"/>
            <w:noProof/>
            <w:webHidden/>
            <w:sz w:val="24"/>
            <w:szCs w:val="24"/>
          </w:rPr>
          <w:t>149</w:t>
        </w:r>
        <w:r w:rsidRPr="00871AA2">
          <w:rPr>
            <w:rFonts w:ascii="Arial" w:hAnsi="Arial" w:cs="Arial"/>
            <w:noProof/>
            <w:webHidden/>
            <w:sz w:val="24"/>
            <w:szCs w:val="24"/>
          </w:rPr>
          <w:fldChar w:fldCharType="end"/>
        </w:r>
      </w:hyperlink>
    </w:p>
    <w:p w14:paraId="5508048B" w14:textId="37FD9AFB" w:rsidR="00264966" w:rsidRPr="00871AA2" w:rsidRDefault="00264966">
      <w:pPr>
        <w:pStyle w:val="Tabladeilustraciones"/>
        <w:tabs>
          <w:tab w:val="right" w:leader="dot" w:pos="8261"/>
        </w:tabs>
        <w:ind w:left="800" w:hanging="400"/>
        <w:rPr>
          <w:rFonts w:ascii="Arial" w:hAnsi="Arial" w:cs="Arial"/>
          <w:noProof/>
          <w:kern w:val="2"/>
          <w:sz w:val="24"/>
          <w:szCs w:val="24"/>
          <w:lang w:eastAsia="es-VE"/>
          <w14:ligatures w14:val="standardContextual"/>
        </w:rPr>
      </w:pPr>
      <w:hyperlink w:anchor="_Toc214030580" w:history="1">
        <w:r w:rsidRPr="00871AA2">
          <w:rPr>
            <w:rStyle w:val="Hipervnculo"/>
            <w:rFonts w:ascii="Arial" w:hAnsi="Arial" w:cs="Arial"/>
            <w:b/>
            <w:bCs/>
            <w:noProof/>
            <w:sz w:val="24"/>
            <w:szCs w:val="24"/>
          </w:rPr>
          <w:t>Anexo 30:</w:t>
        </w:r>
        <w:r w:rsidRPr="00871AA2">
          <w:rPr>
            <w:rStyle w:val="Hipervnculo"/>
            <w:rFonts w:ascii="Arial" w:hAnsi="Arial" w:cs="Arial"/>
            <w:noProof/>
            <w:sz w:val="24"/>
            <w:szCs w:val="24"/>
          </w:rPr>
          <w:t xml:space="preserve"> Control de Visita 06-10-2025, 2</w:t>
        </w:r>
        <w:r w:rsidRPr="00871AA2">
          <w:rPr>
            <w:rFonts w:ascii="Arial" w:hAnsi="Arial" w:cs="Arial"/>
            <w:noProof/>
            <w:webHidden/>
            <w:sz w:val="24"/>
            <w:szCs w:val="24"/>
          </w:rPr>
          <w:tab/>
        </w:r>
        <w:r w:rsidRPr="00871AA2">
          <w:rPr>
            <w:rFonts w:ascii="Arial" w:hAnsi="Arial" w:cs="Arial"/>
            <w:noProof/>
            <w:webHidden/>
            <w:sz w:val="24"/>
            <w:szCs w:val="24"/>
          </w:rPr>
          <w:fldChar w:fldCharType="begin"/>
        </w:r>
        <w:r w:rsidRPr="00871AA2">
          <w:rPr>
            <w:rFonts w:ascii="Arial" w:hAnsi="Arial" w:cs="Arial"/>
            <w:noProof/>
            <w:webHidden/>
            <w:sz w:val="24"/>
            <w:szCs w:val="24"/>
          </w:rPr>
          <w:instrText xml:space="preserve"> PAGEREF _Toc214030580 \h </w:instrText>
        </w:r>
        <w:r w:rsidRPr="00871AA2">
          <w:rPr>
            <w:rFonts w:ascii="Arial" w:hAnsi="Arial" w:cs="Arial"/>
            <w:noProof/>
            <w:webHidden/>
            <w:sz w:val="24"/>
            <w:szCs w:val="24"/>
          </w:rPr>
        </w:r>
        <w:r w:rsidRPr="00871AA2">
          <w:rPr>
            <w:rFonts w:ascii="Arial" w:hAnsi="Arial" w:cs="Arial"/>
            <w:noProof/>
            <w:webHidden/>
            <w:sz w:val="24"/>
            <w:szCs w:val="24"/>
          </w:rPr>
          <w:fldChar w:fldCharType="separate"/>
        </w:r>
        <w:r w:rsidR="00F5730E">
          <w:rPr>
            <w:rFonts w:ascii="Arial" w:hAnsi="Arial" w:cs="Arial"/>
            <w:noProof/>
            <w:webHidden/>
            <w:sz w:val="24"/>
            <w:szCs w:val="24"/>
          </w:rPr>
          <w:t>150</w:t>
        </w:r>
        <w:r w:rsidRPr="00871AA2">
          <w:rPr>
            <w:rFonts w:ascii="Arial" w:hAnsi="Arial" w:cs="Arial"/>
            <w:noProof/>
            <w:webHidden/>
            <w:sz w:val="24"/>
            <w:szCs w:val="24"/>
          </w:rPr>
          <w:fldChar w:fldCharType="end"/>
        </w:r>
      </w:hyperlink>
    </w:p>
    <w:p w14:paraId="2FA319F2" w14:textId="08C82FBA" w:rsidR="00264966" w:rsidRPr="00871AA2" w:rsidRDefault="00264966">
      <w:pPr>
        <w:pStyle w:val="Tabladeilustraciones"/>
        <w:tabs>
          <w:tab w:val="right" w:leader="dot" w:pos="8261"/>
        </w:tabs>
        <w:ind w:left="800" w:hanging="400"/>
        <w:rPr>
          <w:rFonts w:ascii="Arial" w:hAnsi="Arial" w:cs="Arial"/>
          <w:noProof/>
          <w:kern w:val="2"/>
          <w:sz w:val="24"/>
          <w:szCs w:val="24"/>
          <w:lang w:eastAsia="es-VE"/>
          <w14:ligatures w14:val="standardContextual"/>
        </w:rPr>
      </w:pPr>
      <w:hyperlink w:anchor="_Toc214030581" w:history="1">
        <w:r w:rsidRPr="00871AA2">
          <w:rPr>
            <w:rStyle w:val="Hipervnculo"/>
            <w:rFonts w:ascii="Arial" w:hAnsi="Arial" w:cs="Arial"/>
            <w:b/>
            <w:bCs/>
            <w:noProof/>
            <w:sz w:val="24"/>
            <w:szCs w:val="24"/>
          </w:rPr>
          <w:t>Anexo 31:</w:t>
        </w:r>
        <w:r w:rsidRPr="00871AA2">
          <w:rPr>
            <w:rStyle w:val="Hipervnculo"/>
            <w:rFonts w:ascii="Arial" w:hAnsi="Arial" w:cs="Arial"/>
            <w:noProof/>
            <w:sz w:val="24"/>
            <w:szCs w:val="24"/>
          </w:rPr>
          <w:t xml:space="preserve"> Carta de Culminación Fase de Prueba</w:t>
        </w:r>
        <w:r w:rsidRPr="00871AA2">
          <w:rPr>
            <w:rFonts w:ascii="Arial" w:hAnsi="Arial" w:cs="Arial"/>
            <w:noProof/>
            <w:webHidden/>
            <w:sz w:val="24"/>
            <w:szCs w:val="24"/>
          </w:rPr>
          <w:tab/>
        </w:r>
        <w:r w:rsidRPr="00871AA2">
          <w:rPr>
            <w:rFonts w:ascii="Arial" w:hAnsi="Arial" w:cs="Arial"/>
            <w:noProof/>
            <w:webHidden/>
            <w:sz w:val="24"/>
            <w:szCs w:val="24"/>
          </w:rPr>
          <w:fldChar w:fldCharType="begin"/>
        </w:r>
        <w:r w:rsidRPr="00871AA2">
          <w:rPr>
            <w:rFonts w:ascii="Arial" w:hAnsi="Arial" w:cs="Arial"/>
            <w:noProof/>
            <w:webHidden/>
            <w:sz w:val="24"/>
            <w:szCs w:val="24"/>
          </w:rPr>
          <w:instrText xml:space="preserve"> PAGEREF _Toc214030581 \h </w:instrText>
        </w:r>
        <w:r w:rsidRPr="00871AA2">
          <w:rPr>
            <w:rFonts w:ascii="Arial" w:hAnsi="Arial" w:cs="Arial"/>
            <w:noProof/>
            <w:webHidden/>
            <w:sz w:val="24"/>
            <w:szCs w:val="24"/>
          </w:rPr>
        </w:r>
        <w:r w:rsidRPr="00871AA2">
          <w:rPr>
            <w:rFonts w:ascii="Arial" w:hAnsi="Arial" w:cs="Arial"/>
            <w:noProof/>
            <w:webHidden/>
            <w:sz w:val="24"/>
            <w:szCs w:val="24"/>
          </w:rPr>
          <w:fldChar w:fldCharType="separate"/>
        </w:r>
        <w:r w:rsidR="00F5730E">
          <w:rPr>
            <w:rFonts w:ascii="Arial" w:hAnsi="Arial" w:cs="Arial"/>
            <w:noProof/>
            <w:webHidden/>
            <w:sz w:val="24"/>
            <w:szCs w:val="24"/>
          </w:rPr>
          <w:t>151</w:t>
        </w:r>
        <w:r w:rsidRPr="00871AA2">
          <w:rPr>
            <w:rFonts w:ascii="Arial" w:hAnsi="Arial" w:cs="Arial"/>
            <w:noProof/>
            <w:webHidden/>
            <w:sz w:val="24"/>
            <w:szCs w:val="24"/>
          </w:rPr>
          <w:fldChar w:fldCharType="end"/>
        </w:r>
      </w:hyperlink>
    </w:p>
    <w:p w14:paraId="1F271D67" w14:textId="4D318F95" w:rsidR="00264966" w:rsidRPr="00871AA2" w:rsidRDefault="00264966">
      <w:pPr>
        <w:pStyle w:val="Tabladeilustraciones"/>
        <w:tabs>
          <w:tab w:val="right" w:leader="dot" w:pos="8261"/>
        </w:tabs>
        <w:ind w:left="800" w:hanging="400"/>
        <w:rPr>
          <w:rFonts w:ascii="Arial" w:hAnsi="Arial" w:cs="Arial"/>
          <w:noProof/>
          <w:kern w:val="2"/>
          <w:sz w:val="24"/>
          <w:szCs w:val="24"/>
          <w:lang w:eastAsia="es-VE"/>
          <w14:ligatures w14:val="standardContextual"/>
        </w:rPr>
      </w:pPr>
      <w:hyperlink w:anchor="_Toc214030582" w:history="1">
        <w:r w:rsidRPr="00871AA2">
          <w:rPr>
            <w:rStyle w:val="Hipervnculo"/>
            <w:rFonts w:ascii="Arial" w:hAnsi="Arial" w:cs="Arial"/>
            <w:b/>
            <w:bCs/>
            <w:noProof/>
            <w:sz w:val="24"/>
            <w:szCs w:val="24"/>
          </w:rPr>
          <w:t>Anexo 32:</w:t>
        </w:r>
        <w:r w:rsidRPr="00871AA2">
          <w:rPr>
            <w:rStyle w:val="Hipervnculo"/>
            <w:rFonts w:ascii="Arial" w:hAnsi="Arial" w:cs="Arial"/>
            <w:noProof/>
            <w:sz w:val="24"/>
            <w:szCs w:val="24"/>
          </w:rPr>
          <w:t xml:space="preserve"> Carta de Culminación Fase de Capacitación</w:t>
        </w:r>
        <w:r w:rsidRPr="00871AA2">
          <w:rPr>
            <w:rFonts w:ascii="Arial" w:hAnsi="Arial" w:cs="Arial"/>
            <w:noProof/>
            <w:webHidden/>
            <w:sz w:val="24"/>
            <w:szCs w:val="24"/>
          </w:rPr>
          <w:tab/>
        </w:r>
        <w:r w:rsidRPr="00871AA2">
          <w:rPr>
            <w:rFonts w:ascii="Arial" w:hAnsi="Arial" w:cs="Arial"/>
            <w:noProof/>
            <w:webHidden/>
            <w:sz w:val="24"/>
            <w:szCs w:val="24"/>
          </w:rPr>
          <w:fldChar w:fldCharType="begin"/>
        </w:r>
        <w:r w:rsidRPr="00871AA2">
          <w:rPr>
            <w:rFonts w:ascii="Arial" w:hAnsi="Arial" w:cs="Arial"/>
            <w:noProof/>
            <w:webHidden/>
            <w:sz w:val="24"/>
            <w:szCs w:val="24"/>
          </w:rPr>
          <w:instrText xml:space="preserve"> PAGEREF _Toc214030582 \h </w:instrText>
        </w:r>
        <w:r w:rsidRPr="00871AA2">
          <w:rPr>
            <w:rFonts w:ascii="Arial" w:hAnsi="Arial" w:cs="Arial"/>
            <w:noProof/>
            <w:webHidden/>
            <w:sz w:val="24"/>
            <w:szCs w:val="24"/>
          </w:rPr>
        </w:r>
        <w:r w:rsidRPr="00871AA2">
          <w:rPr>
            <w:rFonts w:ascii="Arial" w:hAnsi="Arial" w:cs="Arial"/>
            <w:noProof/>
            <w:webHidden/>
            <w:sz w:val="24"/>
            <w:szCs w:val="24"/>
          </w:rPr>
          <w:fldChar w:fldCharType="separate"/>
        </w:r>
        <w:r w:rsidR="00F5730E">
          <w:rPr>
            <w:rFonts w:ascii="Arial" w:hAnsi="Arial" w:cs="Arial"/>
            <w:noProof/>
            <w:webHidden/>
            <w:sz w:val="24"/>
            <w:szCs w:val="24"/>
          </w:rPr>
          <w:t>152</w:t>
        </w:r>
        <w:r w:rsidRPr="00871AA2">
          <w:rPr>
            <w:rFonts w:ascii="Arial" w:hAnsi="Arial" w:cs="Arial"/>
            <w:noProof/>
            <w:webHidden/>
            <w:sz w:val="24"/>
            <w:szCs w:val="24"/>
          </w:rPr>
          <w:fldChar w:fldCharType="end"/>
        </w:r>
      </w:hyperlink>
    </w:p>
    <w:p w14:paraId="3A9FACA5" w14:textId="2D0A0AC9" w:rsidR="00264966" w:rsidRPr="00871AA2" w:rsidRDefault="00264966">
      <w:pPr>
        <w:pStyle w:val="Tabladeilustraciones"/>
        <w:tabs>
          <w:tab w:val="right" w:leader="dot" w:pos="8261"/>
        </w:tabs>
        <w:ind w:left="800" w:hanging="400"/>
        <w:rPr>
          <w:rFonts w:ascii="Arial" w:hAnsi="Arial" w:cs="Arial"/>
          <w:noProof/>
          <w:kern w:val="2"/>
          <w:sz w:val="24"/>
          <w:szCs w:val="24"/>
          <w:lang w:eastAsia="es-VE"/>
          <w14:ligatures w14:val="standardContextual"/>
        </w:rPr>
      </w:pPr>
      <w:hyperlink w:anchor="_Toc214030583" w:history="1">
        <w:r w:rsidRPr="00871AA2">
          <w:rPr>
            <w:rStyle w:val="Hipervnculo"/>
            <w:rFonts w:ascii="Arial" w:hAnsi="Arial" w:cs="Arial"/>
            <w:b/>
            <w:bCs/>
            <w:noProof/>
            <w:sz w:val="24"/>
            <w:szCs w:val="24"/>
          </w:rPr>
          <w:t>Anexo 33</w:t>
        </w:r>
        <w:r w:rsidRPr="00871AA2">
          <w:rPr>
            <w:rStyle w:val="Hipervnculo"/>
            <w:rFonts w:ascii="Arial" w:hAnsi="Arial" w:cs="Arial"/>
            <w:noProof/>
            <w:sz w:val="24"/>
            <w:szCs w:val="24"/>
          </w:rPr>
          <w:t>: Instrumento de Evaluación Final del Proyecto. Tutor Comunitario 1/2</w:t>
        </w:r>
        <w:r w:rsidRPr="00871AA2">
          <w:rPr>
            <w:rFonts w:ascii="Arial" w:hAnsi="Arial" w:cs="Arial"/>
            <w:noProof/>
            <w:webHidden/>
            <w:sz w:val="24"/>
            <w:szCs w:val="24"/>
          </w:rPr>
          <w:tab/>
        </w:r>
        <w:r w:rsidRPr="00871AA2">
          <w:rPr>
            <w:rFonts w:ascii="Arial" w:hAnsi="Arial" w:cs="Arial"/>
            <w:noProof/>
            <w:webHidden/>
            <w:sz w:val="24"/>
            <w:szCs w:val="24"/>
          </w:rPr>
          <w:fldChar w:fldCharType="begin"/>
        </w:r>
        <w:r w:rsidRPr="00871AA2">
          <w:rPr>
            <w:rFonts w:ascii="Arial" w:hAnsi="Arial" w:cs="Arial"/>
            <w:noProof/>
            <w:webHidden/>
            <w:sz w:val="24"/>
            <w:szCs w:val="24"/>
          </w:rPr>
          <w:instrText xml:space="preserve"> PAGEREF _Toc214030583 \h </w:instrText>
        </w:r>
        <w:r w:rsidRPr="00871AA2">
          <w:rPr>
            <w:rFonts w:ascii="Arial" w:hAnsi="Arial" w:cs="Arial"/>
            <w:noProof/>
            <w:webHidden/>
            <w:sz w:val="24"/>
            <w:szCs w:val="24"/>
          </w:rPr>
        </w:r>
        <w:r w:rsidRPr="00871AA2">
          <w:rPr>
            <w:rFonts w:ascii="Arial" w:hAnsi="Arial" w:cs="Arial"/>
            <w:noProof/>
            <w:webHidden/>
            <w:sz w:val="24"/>
            <w:szCs w:val="24"/>
          </w:rPr>
          <w:fldChar w:fldCharType="separate"/>
        </w:r>
        <w:r w:rsidR="00F5730E">
          <w:rPr>
            <w:rFonts w:ascii="Arial" w:hAnsi="Arial" w:cs="Arial"/>
            <w:noProof/>
            <w:webHidden/>
            <w:sz w:val="24"/>
            <w:szCs w:val="24"/>
          </w:rPr>
          <w:t>153</w:t>
        </w:r>
        <w:r w:rsidRPr="00871AA2">
          <w:rPr>
            <w:rFonts w:ascii="Arial" w:hAnsi="Arial" w:cs="Arial"/>
            <w:noProof/>
            <w:webHidden/>
            <w:sz w:val="24"/>
            <w:szCs w:val="24"/>
          </w:rPr>
          <w:fldChar w:fldCharType="end"/>
        </w:r>
      </w:hyperlink>
    </w:p>
    <w:p w14:paraId="1AAF0093" w14:textId="2D149E1A" w:rsidR="00264966" w:rsidRPr="00871AA2" w:rsidRDefault="00264966">
      <w:pPr>
        <w:pStyle w:val="Tabladeilustraciones"/>
        <w:tabs>
          <w:tab w:val="right" w:leader="dot" w:pos="8261"/>
        </w:tabs>
        <w:ind w:left="800" w:hanging="400"/>
        <w:rPr>
          <w:rFonts w:ascii="Arial" w:hAnsi="Arial" w:cs="Arial"/>
          <w:noProof/>
          <w:kern w:val="2"/>
          <w:sz w:val="24"/>
          <w:szCs w:val="24"/>
          <w:lang w:eastAsia="es-VE"/>
          <w14:ligatures w14:val="standardContextual"/>
        </w:rPr>
      </w:pPr>
      <w:hyperlink w:anchor="_Toc214030584" w:history="1">
        <w:r w:rsidRPr="00871AA2">
          <w:rPr>
            <w:rStyle w:val="Hipervnculo"/>
            <w:rFonts w:ascii="Arial" w:hAnsi="Arial" w:cs="Arial"/>
            <w:b/>
            <w:bCs/>
            <w:noProof/>
            <w:sz w:val="24"/>
            <w:szCs w:val="24"/>
          </w:rPr>
          <w:t>Anexo 34:</w:t>
        </w:r>
        <w:r w:rsidRPr="00871AA2">
          <w:rPr>
            <w:rStyle w:val="Hipervnculo"/>
            <w:rFonts w:ascii="Arial" w:hAnsi="Arial" w:cs="Arial"/>
            <w:noProof/>
            <w:sz w:val="24"/>
            <w:szCs w:val="24"/>
          </w:rPr>
          <w:t xml:space="preserve"> Instrumento de Evaluación Final del Proyecto. Tutor Comunitario 2/2</w:t>
        </w:r>
        <w:r w:rsidRPr="00871AA2">
          <w:rPr>
            <w:rFonts w:ascii="Arial" w:hAnsi="Arial" w:cs="Arial"/>
            <w:noProof/>
            <w:webHidden/>
            <w:sz w:val="24"/>
            <w:szCs w:val="24"/>
          </w:rPr>
          <w:tab/>
        </w:r>
        <w:r w:rsidRPr="00871AA2">
          <w:rPr>
            <w:rFonts w:ascii="Arial" w:hAnsi="Arial" w:cs="Arial"/>
            <w:noProof/>
            <w:webHidden/>
            <w:sz w:val="24"/>
            <w:szCs w:val="24"/>
          </w:rPr>
          <w:fldChar w:fldCharType="begin"/>
        </w:r>
        <w:r w:rsidRPr="00871AA2">
          <w:rPr>
            <w:rFonts w:ascii="Arial" w:hAnsi="Arial" w:cs="Arial"/>
            <w:noProof/>
            <w:webHidden/>
            <w:sz w:val="24"/>
            <w:szCs w:val="24"/>
          </w:rPr>
          <w:instrText xml:space="preserve"> PAGEREF _Toc214030584 \h </w:instrText>
        </w:r>
        <w:r w:rsidRPr="00871AA2">
          <w:rPr>
            <w:rFonts w:ascii="Arial" w:hAnsi="Arial" w:cs="Arial"/>
            <w:noProof/>
            <w:webHidden/>
            <w:sz w:val="24"/>
            <w:szCs w:val="24"/>
          </w:rPr>
        </w:r>
        <w:r w:rsidRPr="00871AA2">
          <w:rPr>
            <w:rFonts w:ascii="Arial" w:hAnsi="Arial" w:cs="Arial"/>
            <w:noProof/>
            <w:webHidden/>
            <w:sz w:val="24"/>
            <w:szCs w:val="24"/>
          </w:rPr>
          <w:fldChar w:fldCharType="separate"/>
        </w:r>
        <w:r w:rsidR="00F5730E">
          <w:rPr>
            <w:rFonts w:ascii="Arial" w:hAnsi="Arial" w:cs="Arial"/>
            <w:noProof/>
            <w:webHidden/>
            <w:sz w:val="24"/>
            <w:szCs w:val="24"/>
          </w:rPr>
          <w:t>154</w:t>
        </w:r>
        <w:r w:rsidRPr="00871AA2">
          <w:rPr>
            <w:rFonts w:ascii="Arial" w:hAnsi="Arial" w:cs="Arial"/>
            <w:noProof/>
            <w:webHidden/>
            <w:sz w:val="24"/>
            <w:szCs w:val="24"/>
          </w:rPr>
          <w:fldChar w:fldCharType="end"/>
        </w:r>
      </w:hyperlink>
    </w:p>
    <w:p w14:paraId="28BBF762" w14:textId="46B5B795" w:rsidR="00E652B6" w:rsidRPr="00546EB2" w:rsidRDefault="00717C01" w:rsidP="00E652B6">
      <w:pPr>
        <w:rPr>
          <w:rFonts w:ascii="Arial" w:hAnsi="Arial" w:cs="Arial"/>
          <w:sz w:val="24"/>
          <w:szCs w:val="24"/>
        </w:rPr>
      </w:pPr>
      <w:r w:rsidRPr="00871AA2">
        <w:rPr>
          <w:rFonts w:ascii="Arial" w:hAnsi="Arial" w:cs="Arial"/>
          <w:sz w:val="24"/>
          <w:szCs w:val="24"/>
        </w:rPr>
        <w:fldChar w:fldCharType="end"/>
      </w:r>
    </w:p>
    <w:p w14:paraId="6258FC23" w14:textId="77777777" w:rsidR="00E652B6" w:rsidRPr="00546EB2" w:rsidRDefault="00E652B6">
      <w:pPr>
        <w:wordWrap w:val="0"/>
        <w:spacing w:after="120" w:line="360" w:lineRule="auto"/>
        <w:jc w:val="center"/>
        <w:rPr>
          <w:rFonts w:ascii="Arial" w:hAnsi="Arial" w:cs="Arial"/>
          <w:bCs/>
          <w:sz w:val="24"/>
          <w:szCs w:val="24"/>
        </w:rPr>
      </w:pPr>
    </w:p>
    <w:p w14:paraId="3B0CAAE8" w14:textId="77777777" w:rsidR="00813EB2" w:rsidRPr="00546EB2" w:rsidRDefault="00813EB2">
      <w:pPr>
        <w:wordWrap w:val="0"/>
        <w:spacing w:after="120" w:line="360" w:lineRule="auto"/>
        <w:jc w:val="center"/>
        <w:rPr>
          <w:rFonts w:ascii="Arial" w:hAnsi="Arial" w:cs="Arial"/>
          <w:bCs/>
          <w:sz w:val="24"/>
          <w:szCs w:val="24"/>
        </w:rPr>
      </w:pPr>
    </w:p>
    <w:p w14:paraId="158DE1BE" w14:textId="77777777" w:rsidR="00813EB2" w:rsidRPr="00546EB2" w:rsidRDefault="00813EB2">
      <w:pPr>
        <w:wordWrap w:val="0"/>
        <w:spacing w:after="120" w:line="360" w:lineRule="auto"/>
        <w:jc w:val="center"/>
        <w:rPr>
          <w:rFonts w:ascii="Arial" w:hAnsi="Arial" w:cs="Arial"/>
          <w:bCs/>
          <w:sz w:val="24"/>
          <w:szCs w:val="24"/>
        </w:rPr>
      </w:pPr>
    </w:p>
    <w:p w14:paraId="234480F6" w14:textId="77777777" w:rsidR="00813EB2" w:rsidRPr="00546EB2" w:rsidRDefault="00813EB2">
      <w:pPr>
        <w:wordWrap w:val="0"/>
        <w:spacing w:after="120" w:line="360" w:lineRule="auto"/>
        <w:jc w:val="center"/>
        <w:rPr>
          <w:rFonts w:ascii="Arial" w:hAnsi="Arial" w:cs="Arial"/>
          <w:bCs/>
          <w:sz w:val="24"/>
          <w:szCs w:val="24"/>
        </w:rPr>
      </w:pPr>
    </w:p>
    <w:p w14:paraId="2018439E" w14:textId="77777777" w:rsidR="00813EB2" w:rsidRPr="00546EB2" w:rsidRDefault="00813EB2">
      <w:pPr>
        <w:wordWrap w:val="0"/>
        <w:spacing w:after="120" w:line="360" w:lineRule="auto"/>
        <w:jc w:val="center"/>
        <w:rPr>
          <w:rFonts w:ascii="Arial" w:hAnsi="Arial" w:cs="Arial"/>
          <w:bCs/>
          <w:sz w:val="24"/>
          <w:szCs w:val="24"/>
        </w:rPr>
      </w:pPr>
    </w:p>
    <w:p w14:paraId="335180BF" w14:textId="77777777" w:rsidR="00140DED" w:rsidRPr="00546EB2" w:rsidRDefault="00140DED" w:rsidP="00140DED">
      <w:pPr>
        <w:wordWrap w:val="0"/>
        <w:spacing w:after="120" w:line="360" w:lineRule="auto"/>
        <w:rPr>
          <w:rFonts w:ascii="Arial" w:hAnsi="Arial" w:cs="Arial"/>
          <w:b/>
          <w:bCs/>
          <w:sz w:val="24"/>
          <w:szCs w:val="24"/>
        </w:rPr>
      </w:pPr>
    </w:p>
    <w:p w14:paraId="089301F3" w14:textId="77777777" w:rsidR="00717C01" w:rsidRPr="00546EB2" w:rsidRDefault="00717C01" w:rsidP="00140DED">
      <w:pPr>
        <w:wordWrap w:val="0"/>
        <w:spacing w:after="120" w:line="360" w:lineRule="auto"/>
        <w:rPr>
          <w:rFonts w:ascii="Arial" w:hAnsi="Arial" w:cs="Arial"/>
          <w:b/>
          <w:bCs/>
          <w:sz w:val="24"/>
          <w:szCs w:val="24"/>
        </w:rPr>
      </w:pPr>
    </w:p>
    <w:p w14:paraId="65396CEE" w14:textId="77777777" w:rsidR="00717C01" w:rsidRDefault="00717C01" w:rsidP="00140DED">
      <w:pPr>
        <w:wordWrap w:val="0"/>
        <w:spacing w:after="120" w:line="360" w:lineRule="auto"/>
        <w:rPr>
          <w:rFonts w:ascii="Arial" w:hAnsi="Arial" w:cs="Arial"/>
          <w:b/>
          <w:bCs/>
          <w:sz w:val="24"/>
          <w:szCs w:val="24"/>
        </w:rPr>
      </w:pPr>
    </w:p>
    <w:p w14:paraId="539D98F4" w14:textId="77777777" w:rsidR="0067240C" w:rsidRPr="00546EB2" w:rsidRDefault="0067240C" w:rsidP="00140DED">
      <w:pPr>
        <w:wordWrap w:val="0"/>
        <w:spacing w:after="120" w:line="360" w:lineRule="auto"/>
        <w:rPr>
          <w:rFonts w:ascii="Arial" w:hAnsi="Arial" w:cs="Arial"/>
          <w:b/>
          <w:bCs/>
          <w:sz w:val="24"/>
          <w:szCs w:val="24"/>
        </w:rPr>
      </w:pPr>
    </w:p>
    <w:p w14:paraId="74EC40B7" w14:textId="77777777" w:rsidR="00717C01" w:rsidRDefault="00717C01" w:rsidP="00140DED">
      <w:pPr>
        <w:wordWrap w:val="0"/>
        <w:spacing w:after="120" w:line="360" w:lineRule="auto"/>
        <w:rPr>
          <w:rFonts w:ascii="Arial" w:hAnsi="Arial" w:cs="Arial"/>
          <w:b/>
          <w:bCs/>
          <w:sz w:val="24"/>
          <w:szCs w:val="24"/>
        </w:rPr>
      </w:pPr>
    </w:p>
    <w:p w14:paraId="25CDE8A0" w14:textId="77777777" w:rsidR="00264966" w:rsidRPr="00546EB2" w:rsidRDefault="00264966" w:rsidP="00140DED">
      <w:pPr>
        <w:wordWrap w:val="0"/>
        <w:spacing w:after="120" w:line="360" w:lineRule="auto"/>
        <w:rPr>
          <w:rFonts w:ascii="Arial" w:hAnsi="Arial" w:cs="Arial"/>
          <w:b/>
          <w:bCs/>
          <w:sz w:val="24"/>
          <w:szCs w:val="24"/>
        </w:rPr>
      </w:pPr>
    </w:p>
    <w:p w14:paraId="6F915EDB" w14:textId="77777777" w:rsidR="00717C01" w:rsidRPr="00546EB2" w:rsidRDefault="00717C01" w:rsidP="00140DED">
      <w:pPr>
        <w:wordWrap w:val="0"/>
        <w:spacing w:after="120" w:line="360" w:lineRule="auto"/>
        <w:rPr>
          <w:rFonts w:ascii="Arial" w:hAnsi="Arial" w:cs="Arial"/>
          <w:b/>
          <w:bCs/>
          <w:sz w:val="24"/>
          <w:szCs w:val="24"/>
        </w:rPr>
      </w:pPr>
    </w:p>
    <w:p w14:paraId="327F7B96" w14:textId="77777777" w:rsidR="00E51A73" w:rsidRPr="00546EB2" w:rsidRDefault="00E51A73" w:rsidP="00140DED">
      <w:pPr>
        <w:wordWrap w:val="0"/>
        <w:spacing w:after="120" w:line="360" w:lineRule="auto"/>
        <w:rPr>
          <w:rFonts w:ascii="Arial" w:hAnsi="Arial" w:cs="Arial"/>
          <w:b/>
          <w:bCs/>
          <w:sz w:val="24"/>
          <w:szCs w:val="24"/>
        </w:rPr>
        <w:sectPr w:rsidR="00E51A73" w:rsidRPr="00546EB2" w:rsidSect="00517229">
          <w:footerReference w:type="default" r:id="rId15"/>
          <w:footerReference w:type="first" r:id="rId16"/>
          <w:type w:val="continuous"/>
          <w:pgSz w:w="12240" w:h="15840" w:code="1"/>
          <w:pgMar w:top="1701" w:right="1701" w:bottom="1701" w:left="2268" w:header="720" w:footer="720" w:gutter="0"/>
          <w:pgNumType w:fmt="upperRoman"/>
          <w:cols w:space="720"/>
          <w:titlePg/>
          <w:docGrid w:linePitch="360"/>
        </w:sectPr>
      </w:pPr>
    </w:p>
    <w:p w14:paraId="5F478C80" w14:textId="4E4B9FBC" w:rsidR="00E43BCF" w:rsidRPr="00546EB2" w:rsidRDefault="00E43BCF" w:rsidP="00E43BCF">
      <w:pPr>
        <w:pStyle w:val="Ttulo1"/>
        <w:spacing w:after="120" w:line="360" w:lineRule="auto"/>
        <w:jc w:val="center"/>
      </w:pPr>
      <w:bookmarkStart w:id="4" w:name="_Toc214457387"/>
      <w:r w:rsidRPr="00546EB2">
        <w:lastRenderedPageBreak/>
        <w:t>INTRODUCCIÓN</w:t>
      </w:r>
      <w:bookmarkEnd w:id="4"/>
    </w:p>
    <w:p w14:paraId="33DE99F7" w14:textId="79983ABC" w:rsidR="00E43BCF" w:rsidRPr="00546EB2" w:rsidRDefault="00E43BCF" w:rsidP="00E43BCF">
      <w:pPr>
        <w:spacing w:after="120" w:line="360" w:lineRule="auto"/>
        <w:ind w:firstLine="709"/>
        <w:rPr>
          <w:rFonts w:ascii="Arial" w:hAnsi="Arial" w:cs="Arial"/>
          <w:sz w:val="24"/>
          <w:szCs w:val="24"/>
          <w:lang w:val="es-ES"/>
        </w:rPr>
      </w:pPr>
      <w:r w:rsidRPr="00546EB2">
        <w:rPr>
          <w:rFonts w:ascii="Arial" w:hAnsi="Arial" w:cs="Arial"/>
          <w:sz w:val="24"/>
          <w:szCs w:val="24"/>
          <w:lang w:val="es-ES"/>
        </w:rPr>
        <w:t>El presente proyecto socio-tecnológico titulado “Software Educativo para mejorar la enseñanza de Programación y Diseño de Software y Redes en la E.T. ‘Pedro García Leal’” surge como respuesta a la necesidad detectada dentro del área de Telemática de esta institución, donde se evidenció la carencia de herramientas didácticas interactivas que apoyaran la enseñanza y el aprendizaje de contenidos técnicos. En un contexto educativo que demanda innovación, inclusión y aprovechamiento de las Tecnologías de la Información y la Comunicación (TIC), la implementación de un software educativo representa una alternativa eficaz para fortalecer el proceso formativo de los estudiantes.</w:t>
      </w:r>
    </w:p>
    <w:p w14:paraId="176223E6" w14:textId="601227DF" w:rsidR="00E43BCF" w:rsidRPr="00546EB2" w:rsidRDefault="00E43BCF" w:rsidP="00E43BCF">
      <w:pPr>
        <w:spacing w:after="120" w:line="360" w:lineRule="auto"/>
        <w:ind w:firstLine="709"/>
        <w:rPr>
          <w:rFonts w:ascii="Arial" w:hAnsi="Arial" w:cs="Arial"/>
          <w:sz w:val="24"/>
          <w:szCs w:val="24"/>
          <w:lang w:val="es-ES"/>
        </w:rPr>
      </w:pPr>
      <w:r w:rsidRPr="00546EB2">
        <w:rPr>
          <w:rFonts w:ascii="Arial" w:hAnsi="Arial" w:cs="Arial"/>
          <w:sz w:val="24"/>
          <w:szCs w:val="24"/>
          <w:lang w:val="es-ES"/>
        </w:rPr>
        <w:t>La Escuela Técnica “Pedro García Leal” cuenta con una sólida trayectoria en la formación de técnicos medios en diversas menciones, entre ellas la de Telemática, cuyo propósito es preparar estudiantes con competencias en programación, diseño de software y redes. Sin embargo, durante las visitas comunitarias y el diagnóstico situacional se identificaron limitaciones importantes, tales como equipos obsoletos, falta de conexión de red en los laboratorios, insuficiencia de recursos didácticos digitales y escasa capacitación en el uso de tecnologías educativas. Estas condiciones afectaban directamente la motivación del estudiantado y la eficacia de las estrategias pedagógicas aplicadas por los docentes.</w:t>
      </w:r>
    </w:p>
    <w:p w14:paraId="6B907AE2" w14:textId="0791A5F4" w:rsidR="00E43BCF" w:rsidRPr="00546EB2" w:rsidRDefault="00E43BCF" w:rsidP="00E43BCF">
      <w:pPr>
        <w:spacing w:after="120" w:line="360" w:lineRule="auto"/>
        <w:ind w:firstLine="709"/>
        <w:rPr>
          <w:rFonts w:ascii="Arial" w:hAnsi="Arial" w:cs="Arial"/>
          <w:sz w:val="24"/>
          <w:szCs w:val="24"/>
          <w:lang w:val="es-ES"/>
        </w:rPr>
      </w:pPr>
      <w:r w:rsidRPr="00546EB2">
        <w:rPr>
          <w:rFonts w:ascii="Arial" w:hAnsi="Arial" w:cs="Arial"/>
          <w:sz w:val="24"/>
          <w:szCs w:val="24"/>
          <w:lang w:val="es-ES"/>
        </w:rPr>
        <w:t xml:space="preserve">En función de lo anterior, el proyecto se planteó como objetivo general implementar un software educativo orientado al aprendizaje de los Recursos Teóricos Prácticos (RTP) de Programación y Diseño de Software y Redes, dirigido a los estudiantes de 4to año Telemática “A” de la E.T. “Pedro García Leal”. Para lograrlo, se aplicó la metodología de desarrollo de software educativo propuesta por Álvaro Galvis, la cual permite integrar aspectos pedagógicos, comunicacionales y tecnológicos, garantizando que el producto </w:t>
      </w:r>
      <w:r w:rsidRPr="00546EB2">
        <w:rPr>
          <w:rFonts w:ascii="Arial" w:hAnsi="Arial" w:cs="Arial"/>
          <w:sz w:val="24"/>
          <w:szCs w:val="24"/>
          <w:lang w:val="es-ES"/>
        </w:rPr>
        <w:lastRenderedPageBreak/>
        <w:t>final responda tanto a los requerimientos funcionales como a las necesidades de aprendizaje de los usuarios.</w:t>
      </w:r>
    </w:p>
    <w:p w14:paraId="10C95DCC" w14:textId="3E0CAE90" w:rsidR="00E43BCF" w:rsidRPr="00546EB2" w:rsidRDefault="00E43BCF" w:rsidP="00E43BCF">
      <w:pPr>
        <w:spacing w:after="120" w:line="360" w:lineRule="auto"/>
        <w:ind w:firstLine="709"/>
        <w:rPr>
          <w:rFonts w:ascii="Arial" w:hAnsi="Arial" w:cs="Arial"/>
          <w:sz w:val="24"/>
          <w:szCs w:val="24"/>
          <w:lang w:val="es-ES"/>
        </w:rPr>
      </w:pPr>
      <w:r w:rsidRPr="00546EB2">
        <w:rPr>
          <w:rFonts w:ascii="Arial" w:hAnsi="Arial" w:cs="Arial"/>
          <w:sz w:val="24"/>
          <w:szCs w:val="24"/>
          <w:lang w:val="es-ES"/>
        </w:rPr>
        <w:t>El desarrollo del proyecto se enmarcó dentro del paradigma cualitativo, bajo la modalidad de investigación acción participativa (IAP), que promueve la interacción directa entre los investigadores y la comunidad educativa. Este enfoque permitió que docentes, estudiantes y representantes institucionales participaran activamente en el diseño, prueba y validación del software, fortaleciendo así el sentido de pertenencia y la apropiación del recurso tecnológico.</w:t>
      </w:r>
    </w:p>
    <w:p w14:paraId="239CA27B" w14:textId="0FDD7636" w:rsidR="00E43BCF" w:rsidRPr="00546EB2" w:rsidRDefault="00E43BCF" w:rsidP="00E43BCF">
      <w:pPr>
        <w:spacing w:after="120" w:line="360" w:lineRule="auto"/>
        <w:ind w:firstLine="709"/>
        <w:rPr>
          <w:rFonts w:ascii="Arial" w:hAnsi="Arial" w:cs="Arial"/>
          <w:sz w:val="24"/>
          <w:szCs w:val="24"/>
          <w:lang w:val="es-ES"/>
        </w:rPr>
      </w:pPr>
      <w:r w:rsidRPr="00546EB2">
        <w:rPr>
          <w:rFonts w:ascii="Arial" w:hAnsi="Arial" w:cs="Arial"/>
          <w:sz w:val="24"/>
          <w:szCs w:val="24"/>
          <w:lang w:val="es-ES"/>
        </w:rPr>
        <w:t xml:space="preserve">El proceso de desarrollo contempló varias etapas: diagnóstico situacional, diseño de la propuesta tecnológica, selección de herramientas y entorno de desarrollo, implementación de una versión funcional, realización de pruebas piloto, corrección de errores, y finalmente, la capacitación a los usuarios y entrega del manual de uso y mantenimiento. Para su construcción se utilizaron Python como lenguaje de programación, </w:t>
      </w:r>
      <w:proofErr w:type="spellStart"/>
      <w:r w:rsidRPr="00546EB2">
        <w:rPr>
          <w:rFonts w:ascii="Arial" w:hAnsi="Arial" w:cs="Arial"/>
          <w:sz w:val="24"/>
          <w:szCs w:val="24"/>
          <w:lang w:val="es-ES"/>
        </w:rPr>
        <w:t>Tkinter</w:t>
      </w:r>
      <w:proofErr w:type="spellEnd"/>
      <w:r w:rsidRPr="00546EB2">
        <w:rPr>
          <w:rFonts w:ascii="Arial" w:hAnsi="Arial" w:cs="Arial"/>
          <w:sz w:val="24"/>
          <w:szCs w:val="24"/>
          <w:lang w:val="es-ES"/>
        </w:rPr>
        <w:t xml:space="preserve"> para la interfaz gráfica, y SQLite3 como sistema gestor de base de datos, seleccionados por su ligereza, accesibilidad y compatibilidad con equipos de recursos limitados.</w:t>
      </w:r>
    </w:p>
    <w:p w14:paraId="7E01FC7F" w14:textId="4B1215DC" w:rsidR="00E43BCF" w:rsidRPr="00546EB2" w:rsidRDefault="00E43BCF" w:rsidP="00E43BCF">
      <w:pPr>
        <w:spacing w:after="120" w:line="360" w:lineRule="auto"/>
        <w:ind w:firstLine="709"/>
        <w:rPr>
          <w:rFonts w:ascii="Arial" w:hAnsi="Arial" w:cs="Arial"/>
          <w:sz w:val="24"/>
          <w:szCs w:val="24"/>
          <w:lang w:val="es-ES"/>
        </w:rPr>
      </w:pPr>
      <w:r w:rsidRPr="00546EB2">
        <w:rPr>
          <w:rFonts w:ascii="Arial" w:hAnsi="Arial" w:cs="Arial"/>
          <w:sz w:val="24"/>
          <w:szCs w:val="24"/>
          <w:lang w:val="es-ES"/>
        </w:rPr>
        <w:t>Este proyecto no solo contribuye a la modernización del proceso educativo en el área de Telemática, sino que también promueve el uso responsable y creativo de la tecnología en el ámbito académico. El software desarrollado representa una herramienta de apoyo pedagógico que facilita la comprensión de los contenidos, promueve el autoaprendizaje, motiva la participación activa de los estudiantes y fortalece la labor docente mediante recursos interactivos. En definitiva, este trabajo constituye un aporte significativo al desarrollo tecnológico y educativo de la E.T. “Pedro García Leal”, alineado con los principios del Programa Nacional de Formación en Informática (PNFI) y con las políticas de innovación educativa promovidas por el Estado venezolano</w:t>
      </w:r>
    </w:p>
    <w:p w14:paraId="5FB5044E" w14:textId="51E5284A" w:rsidR="00D76A89" w:rsidRPr="00546EB2" w:rsidRDefault="00000000" w:rsidP="00717C01">
      <w:pPr>
        <w:pStyle w:val="Ttulo1"/>
        <w:jc w:val="center"/>
      </w:pPr>
      <w:bookmarkStart w:id="5" w:name="_Toc214457388"/>
      <w:r w:rsidRPr="00546EB2">
        <w:lastRenderedPageBreak/>
        <w:t>I PARTE</w:t>
      </w:r>
      <w:bookmarkEnd w:id="5"/>
    </w:p>
    <w:p w14:paraId="3E7303DF" w14:textId="77777777" w:rsidR="00D76A89" w:rsidRPr="00546EB2" w:rsidRDefault="00000000" w:rsidP="00717C01">
      <w:pPr>
        <w:pStyle w:val="Ttulo1"/>
        <w:jc w:val="center"/>
      </w:pPr>
      <w:bookmarkStart w:id="6" w:name="_Toc214457389"/>
      <w:r w:rsidRPr="00546EB2">
        <w:t>1. DIAGNÓSTICO DE LA SITUACIÓN</w:t>
      </w:r>
      <w:bookmarkEnd w:id="6"/>
    </w:p>
    <w:p w14:paraId="5D684C30"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Ander-</w:t>
      </w:r>
      <w:proofErr w:type="spellStart"/>
      <w:r w:rsidRPr="00546EB2">
        <w:rPr>
          <w:rFonts w:ascii="Arial" w:hAnsi="Arial" w:cs="Arial"/>
          <w:sz w:val="24"/>
          <w:szCs w:val="24"/>
        </w:rPr>
        <w:t>Egg</w:t>
      </w:r>
      <w:proofErr w:type="spellEnd"/>
      <w:r w:rsidRPr="00546EB2">
        <w:rPr>
          <w:rFonts w:ascii="Arial" w:hAnsi="Arial" w:cs="Arial"/>
          <w:sz w:val="24"/>
          <w:szCs w:val="24"/>
        </w:rPr>
        <w:t xml:space="preserve"> (2003) define el diagnóstico situacional como un proceso de investigación que permite conocer la realidad de una situación específica. Incluye la identificación de problemas, la descripción de las causas y efectos, y la formulación de propuestas de acción. Este autor enfatiza la importancia de la participación de los actores involucrados en el proceso.</w:t>
      </w:r>
    </w:p>
    <w:p w14:paraId="053FC6E6" w14:textId="77777777" w:rsidR="00D76A89" w:rsidRPr="00546EB2" w:rsidRDefault="00000000">
      <w:pPr>
        <w:spacing w:after="120" w:line="360" w:lineRule="auto"/>
        <w:ind w:firstLine="709"/>
        <w:rPr>
          <w:rFonts w:ascii="Arial" w:eastAsia="Arial" w:hAnsi="Arial" w:cs="Arial"/>
          <w:color w:val="000000"/>
          <w:sz w:val="24"/>
          <w:szCs w:val="24"/>
        </w:rPr>
      </w:pPr>
      <w:r w:rsidRPr="00546EB2">
        <w:rPr>
          <w:rFonts w:ascii="Arial" w:hAnsi="Arial" w:cs="Arial"/>
          <w:sz w:val="24"/>
          <w:szCs w:val="24"/>
        </w:rPr>
        <w:t xml:space="preserve">En el presente estudio, se aborda la comunidad E.T. “Pedro García Leal” </w:t>
      </w:r>
      <w:r w:rsidRPr="00546EB2">
        <w:rPr>
          <w:rFonts w:ascii="Arial" w:eastAsia="Arial" w:hAnsi="Arial" w:cs="Arial"/>
          <w:color w:val="000000"/>
          <w:sz w:val="24"/>
          <w:szCs w:val="24"/>
        </w:rPr>
        <w:t>como el núcleo fundamental para la comprensión y resolución de problemáticas sociales. Reconociendo que E.T. “Pedro García Leal”</w:t>
      </w:r>
      <w:r w:rsidRPr="00546EB2">
        <w:rPr>
          <w:rFonts w:ascii="Arial" w:eastAsia="Arial" w:hAnsi="Arial" w:cs="Arial"/>
          <w:color w:val="FF0000"/>
          <w:sz w:val="24"/>
          <w:szCs w:val="24"/>
        </w:rPr>
        <w:t xml:space="preserve"> </w:t>
      </w:r>
      <w:r w:rsidRPr="00546EB2">
        <w:rPr>
          <w:rFonts w:ascii="Arial" w:eastAsia="Arial" w:hAnsi="Arial" w:cs="Arial"/>
          <w:color w:val="000000"/>
          <w:sz w:val="24"/>
          <w:szCs w:val="24"/>
        </w:rPr>
        <w:t>posee su propia identidad, cultura y dinámicas sociales, este trabajo se centra en la importancia de involucrar a sus miembros en un proceso de investigación acción participativa (IAP). A través de este enfoque, se busca no solo identificar las necesidades y desafíos que enfrenta E.T. “Pedro García Leal”</w:t>
      </w:r>
      <w:r w:rsidRPr="00546EB2">
        <w:rPr>
          <w:rFonts w:ascii="Arial" w:eastAsia="Arial" w:hAnsi="Arial" w:cs="Arial"/>
          <w:color w:val="FF0000"/>
          <w:sz w:val="24"/>
          <w:szCs w:val="24"/>
        </w:rPr>
        <w:t xml:space="preserve"> </w:t>
      </w:r>
      <w:r w:rsidRPr="00546EB2">
        <w:rPr>
          <w:rFonts w:ascii="Arial" w:eastAsia="Arial" w:hAnsi="Arial" w:cs="Arial"/>
          <w:color w:val="000000"/>
          <w:sz w:val="24"/>
          <w:szCs w:val="24"/>
        </w:rPr>
        <w:t>sino también fomentar un sentido de pertenencia y empoderamiento entre sus integrantes.</w:t>
      </w:r>
    </w:p>
    <w:p w14:paraId="7ABE29E3" w14:textId="77777777" w:rsidR="00D76A89" w:rsidRPr="00546EB2" w:rsidRDefault="00D76A89">
      <w:pPr>
        <w:spacing w:after="120" w:line="360" w:lineRule="auto"/>
        <w:rPr>
          <w:rFonts w:ascii="Arial" w:eastAsia="Arial" w:hAnsi="Arial" w:cs="Arial"/>
          <w:b/>
          <w:bCs/>
          <w:color w:val="000000"/>
          <w:sz w:val="24"/>
          <w:szCs w:val="24"/>
        </w:rPr>
      </w:pPr>
    </w:p>
    <w:p w14:paraId="6C59DC7A" w14:textId="77777777" w:rsidR="00D76A89" w:rsidRPr="00546EB2" w:rsidRDefault="00000000">
      <w:pPr>
        <w:spacing w:after="120" w:line="360" w:lineRule="auto"/>
        <w:outlineLvl w:val="0"/>
        <w:rPr>
          <w:rFonts w:ascii="Arial" w:eastAsia="Arial" w:hAnsi="Arial" w:cs="Arial"/>
          <w:b/>
          <w:bCs/>
          <w:color w:val="000000"/>
          <w:sz w:val="24"/>
          <w:szCs w:val="24"/>
        </w:rPr>
      </w:pPr>
      <w:bookmarkStart w:id="7" w:name="_Toc214457390"/>
      <w:r w:rsidRPr="00546EB2">
        <w:rPr>
          <w:rFonts w:ascii="Arial" w:eastAsia="Arial" w:hAnsi="Arial" w:cs="Arial"/>
          <w:b/>
          <w:bCs/>
          <w:color w:val="000000"/>
          <w:sz w:val="24"/>
          <w:szCs w:val="24"/>
        </w:rPr>
        <w:t>Razón Social</w:t>
      </w:r>
      <w:bookmarkEnd w:id="7"/>
    </w:p>
    <w:p w14:paraId="4E6C2DA1" w14:textId="77777777" w:rsidR="00D76A89" w:rsidRPr="00546EB2" w:rsidRDefault="00000000">
      <w:pPr>
        <w:spacing w:after="120" w:line="360" w:lineRule="auto"/>
        <w:rPr>
          <w:rFonts w:ascii="Arial" w:eastAsia="Arial" w:hAnsi="Arial" w:cs="Arial"/>
          <w:color w:val="FF0000"/>
          <w:sz w:val="24"/>
          <w:szCs w:val="24"/>
        </w:rPr>
      </w:pPr>
      <w:r w:rsidRPr="00546EB2">
        <w:rPr>
          <w:rFonts w:ascii="Arial" w:eastAsia="Arial" w:hAnsi="Arial" w:cs="Arial"/>
          <w:color w:val="000000"/>
          <w:sz w:val="24"/>
          <w:szCs w:val="24"/>
        </w:rPr>
        <w:t>E.T. “Pedro García Leal”</w:t>
      </w:r>
    </w:p>
    <w:p w14:paraId="271F5654" w14:textId="77777777" w:rsidR="00D76A89" w:rsidRPr="00546EB2" w:rsidRDefault="00000000">
      <w:pPr>
        <w:spacing w:after="120" w:line="360" w:lineRule="auto"/>
        <w:rPr>
          <w:rFonts w:ascii="Arial" w:hAnsi="Arial" w:cs="Arial"/>
          <w:sz w:val="24"/>
          <w:szCs w:val="24"/>
        </w:rPr>
      </w:pPr>
      <w:r w:rsidRPr="00546EB2">
        <w:rPr>
          <w:rFonts w:ascii="Arial" w:hAnsi="Arial" w:cs="Arial"/>
          <w:b/>
          <w:bCs/>
          <w:sz w:val="24"/>
          <w:szCs w:val="24"/>
        </w:rPr>
        <w:t xml:space="preserve">RIF: </w:t>
      </w:r>
      <w:r w:rsidRPr="00546EB2">
        <w:rPr>
          <w:rFonts w:ascii="Arial" w:hAnsi="Arial" w:cs="Arial"/>
          <w:sz w:val="24"/>
          <w:szCs w:val="24"/>
        </w:rPr>
        <w:t>J-307510455</w:t>
      </w:r>
    </w:p>
    <w:p w14:paraId="783F8A03" w14:textId="77777777" w:rsidR="00D76A89" w:rsidRPr="00546EB2" w:rsidRDefault="00000000">
      <w:pPr>
        <w:spacing w:after="120" w:line="360" w:lineRule="auto"/>
        <w:rPr>
          <w:rFonts w:ascii="Arial" w:hAnsi="Arial" w:cs="Arial"/>
          <w:sz w:val="24"/>
          <w:szCs w:val="24"/>
        </w:rPr>
      </w:pPr>
      <w:r w:rsidRPr="00546EB2">
        <w:rPr>
          <w:rFonts w:ascii="Arial" w:hAnsi="Arial" w:cs="Arial"/>
          <w:b/>
          <w:bCs/>
          <w:sz w:val="24"/>
          <w:szCs w:val="24"/>
        </w:rPr>
        <w:t>CDCE:</w:t>
      </w:r>
      <w:r w:rsidRPr="00546EB2">
        <w:rPr>
          <w:rFonts w:ascii="Arial" w:hAnsi="Arial" w:cs="Arial"/>
          <w:sz w:val="24"/>
          <w:szCs w:val="24"/>
        </w:rPr>
        <w:t xml:space="preserve"> La Beatriz</w:t>
      </w:r>
    </w:p>
    <w:p w14:paraId="389E8974" w14:textId="77777777" w:rsidR="00D76A89" w:rsidRPr="00546EB2" w:rsidRDefault="00000000">
      <w:pPr>
        <w:spacing w:after="120" w:line="360" w:lineRule="auto"/>
        <w:rPr>
          <w:rFonts w:ascii="Arial" w:hAnsi="Arial" w:cs="Arial"/>
          <w:sz w:val="24"/>
          <w:szCs w:val="24"/>
        </w:rPr>
      </w:pPr>
      <w:r w:rsidRPr="00546EB2">
        <w:rPr>
          <w:rFonts w:ascii="Arial" w:hAnsi="Arial" w:cs="Arial"/>
          <w:b/>
          <w:bCs/>
          <w:sz w:val="24"/>
          <w:szCs w:val="24"/>
        </w:rPr>
        <w:t xml:space="preserve">Código DEA: </w:t>
      </w:r>
      <w:r w:rsidRPr="00546EB2">
        <w:rPr>
          <w:rFonts w:ascii="Arial" w:hAnsi="Arial" w:cs="Arial"/>
          <w:sz w:val="24"/>
          <w:szCs w:val="24"/>
        </w:rPr>
        <w:t>T1473D2120</w:t>
      </w:r>
    </w:p>
    <w:p w14:paraId="194CCB98" w14:textId="22A2217F" w:rsidR="00D76A89" w:rsidRPr="00546EB2" w:rsidRDefault="00000000">
      <w:pPr>
        <w:spacing w:after="120" w:line="360" w:lineRule="auto"/>
        <w:rPr>
          <w:rFonts w:ascii="Arial" w:eastAsia="Arial" w:hAnsi="Arial" w:cs="Arial"/>
          <w:color w:val="FF0000"/>
          <w:sz w:val="24"/>
          <w:szCs w:val="24"/>
        </w:rPr>
      </w:pPr>
      <w:r w:rsidRPr="00546EB2">
        <w:rPr>
          <w:rFonts w:ascii="Arial" w:hAnsi="Arial" w:cs="Arial"/>
          <w:b/>
          <w:bCs/>
          <w:sz w:val="24"/>
          <w:szCs w:val="24"/>
        </w:rPr>
        <w:t>Código Estadístico:</w:t>
      </w:r>
      <w:r w:rsidRPr="00546EB2">
        <w:rPr>
          <w:rFonts w:ascii="Arial" w:hAnsi="Arial" w:cs="Arial"/>
          <w:sz w:val="24"/>
          <w:szCs w:val="24"/>
        </w:rPr>
        <w:t xml:space="preserve"> 210817</w:t>
      </w:r>
    </w:p>
    <w:p w14:paraId="322B3726" w14:textId="0D1B0207" w:rsidR="00D76A89" w:rsidRPr="00546EB2" w:rsidRDefault="00000000">
      <w:pPr>
        <w:spacing w:after="120" w:line="360" w:lineRule="auto"/>
        <w:outlineLvl w:val="0"/>
        <w:rPr>
          <w:rFonts w:ascii="Arial" w:eastAsia="Arial" w:hAnsi="Arial" w:cs="Arial"/>
          <w:b/>
          <w:bCs/>
          <w:sz w:val="24"/>
          <w:szCs w:val="24"/>
        </w:rPr>
      </w:pPr>
      <w:bookmarkStart w:id="8" w:name="_Toc214457391"/>
      <w:r w:rsidRPr="00546EB2">
        <w:rPr>
          <w:rFonts w:ascii="Arial" w:eastAsia="Arial" w:hAnsi="Arial" w:cs="Arial"/>
          <w:b/>
          <w:bCs/>
          <w:sz w:val="24"/>
          <w:szCs w:val="24"/>
        </w:rPr>
        <w:t xml:space="preserve">Naturaleza de la </w:t>
      </w:r>
      <w:r w:rsidR="003739D6" w:rsidRPr="00546EB2">
        <w:rPr>
          <w:rFonts w:ascii="Arial" w:eastAsia="Arial" w:hAnsi="Arial" w:cs="Arial"/>
          <w:b/>
          <w:bCs/>
          <w:sz w:val="24"/>
          <w:szCs w:val="24"/>
        </w:rPr>
        <w:t>Organización</w:t>
      </w:r>
      <w:bookmarkEnd w:id="8"/>
    </w:p>
    <w:p w14:paraId="3EEF77BC"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La Escuela Técnica “Pedro García Legal” imparte formación académica de Educación Media Técnica. Desde 1ero a 6to Año.</w:t>
      </w:r>
    </w:p>
    <w:p w14:paraId="03D1335A"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lastRenderedPageBreak/>
        <w:t>Egresa Técnicos Medios en la especialidad de Economía Social e Industrial, en las menciones: Telemática, Administración, Contabilidad, Turismo de 1ero a 5to año. Para 6to Año las menciones: Informática, Administración, Contabilidad y Turismo con el Plan de Estudio de la Resolución 238 del MPPE.</w:t>
      </w:r>
    </w:p>
    <w:p w14:paraId="0BABC530" w14:textId="331559A9"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 xml:space="preserve">Las menciones responden al modo de producción socialista, en correspondencia con los ejes de desarrollo </w:t>
      </w:r>
      <w:r w:rsidR="003739D6" w:rsidRPr="00546EB2">
        <w:rPr>
          <w:rFonts w:ascii="Arial" w:hAnsi="Arial" w:cs="Arial"/>
          <w:sz w:val="24"/>
          <w:szCs w:val="24"/>
        </w:rPr>
        <w:t>territorial a</w:t>
      </w:r>
      <w:r w:rsidRPr="00546EB2">
        <w:rPr>
          <w:rFonts w:ascii="Arial" w:hAnsi="Arial" w:cs="Arial"/>
          <w:sz w:val="24"/>
          <w:szCs w:val="24"/>
        </w:rPr>
        <w:t xml:space="preserve"> las potencialidades locales, regionales, nacionales, permitiendo a la y el egresado incorporarse durante el proceso formativo en los procesos de desarrollo productivo de la patria y continuar la prosecución de estudios en el Subsistema de Educación Universitaria.</w:t>
      </w:r>
    </w:p>
    <w:p w14:paraId="57B86C79" w14:textId="0C1F748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 xml:space="preserve">Dentro de las especialidades de las escuelas técnicas encontramos la </w:t>
      </w:r>
      <w:r w:rsidR="003739D6" w:rsidRPr="00546EB2">
        <w:rPr>
          <w:rFonts w:ascii="Arial" w:hAnsi="Arial" w:cs="Arial"/>
          <w:sz w:val="24"/>
          <w:szCs w:val="24"/>
        </w:rPr>
        <w:t>Especialidad Economía</w:t>
      </w:r>
      <w:r w:rsidRPr="00546EB2">
        <w:rPr>
          <w:rFonts w:ascii="Arial" w:hAnsi="Arial" w:cs="Arial"/>
          <w:sz w:val="24"/>
          <w:szCs w:val="24"/>
        </w:rPr>
        <w:t xml:space="preserve"> Social, desarrolla actividades para fomentar los saberes y haceres pertinentes, para generar la transformación en materias socio productiva con la triada, por y para la comunidad en lo local, regional, </w:t>
      </w:r>
      <w:r w:rsidR="003739D6" w:rsidRPr="00546EB2">
        <w:rPr>
          <w:rFonts w:ascii="Arial" w:hAnsi="Arial" w:cs="Arial"/>
          <w:sz w:val="24"/>
          <w:szCs w:val="24"/>
        </w:rPr>
        <w:t>nacional en</w:t>
      </w:r>
      <w:r w:rsidRPr="00546EB2">
        <w:rPr>
          <w:rFonts w:ascii="Arial" w:hAnsi="Arial" w:cs="Arial"/>
          <w:sz w:val="24"/>
          <w:szCs w:val="24"/>
        </w:rPr>
        <w:t xml:space="preserve"> concordancia con la agenda económica Bolivariana. </w:t>
      </w:r>
    </w:p>
    <w:p w14:paraId="592633F9"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De igual manera encontramos la especialidad Industrial, que tiene como propósito motivar a las y los estudiantes en el proceso de aprendizaje donde se busque vincular al sector educativo con el sector productivo e industrial del país, asociadas a los diferentes motores de la productividad, permitiendo la administración de los procesos económicos, a través del procesamiento de datos  la utilización de técnicas de informática que respondan a las necesidades sociales y el aprovechamiento de las potencialidades en la generación de la producción de bienes y servicios en el ámbito nacional.</w:t>
      </w:r>
    </w:p>
    <w:p w14:paraId="29A4C561" w14:textId="77777777" w:rsidR="00D76A89" w:rsidRPr="00546EB2" w:rsidRDefault="00D76A89">
      <w:pPr>
        <w:spacing w:after="120" w:line="360" w:lineRule="auto"/>
        <w:rPr>
          <w:rFonts w:ascii="Arial" w:eastAsia="Arial" w:hAnsi="Arial" w:cs="Arial"/>
          <w:b/>
          <w:bCs/>
          <w:sz w:val="24"/>
          <w:szCs w:val="24"/>
        </w:rPr>
      </w:pPr>
    </w:p>
    <w:p w14:paraId="3134DFA0" w14:textId="77777777" w:rsidR="00D76A89" w:rsidRPr="00546EB2" w:rsidRDefault="00000000">
      <w:pPr>
        <w:spacing w:after="120" w:line="360" w:lineRule="auto"/>
        <w:outlineLvl w:val="0"/>
        <w:rPr>
          <w:rFonts w:ascii="Arial" w:eastAsia="Arial" w:hAnsi="Arial" w:cs="Arial"/>
          <w:b/>
          <w:bCs/>
          <w:sz w:val="24"/>
          <w:szCs w:val="24"/>
        </w:rPr>
      </w:pPr>
      <w:bookmarkStart w:id="9" w:name="_Toc214457392"/>
      <w:r w:rsidRPr="00546EB2">
        <w:rPr>
          <w:rFonts w:ascii="Arial" w:eastAsia="Arial" w:hAnsi="Arial" w:cs="Arial"/>
          <w:b/>
          <w:bCs/>
          <w:sz w:val="24"/>
          <w:szCs w:val="24"/>
        </w:rPr>
        <w:t>Misión</w:t>
      </w:r>
      <w:bookmarkEnd w:id="9"/>
    </w:p>
    <w:p w14:paraId="5473B83E" w14:textId="77777777" w:rsidR="00D76A89" w:rsidRPr="00546EB2" w:rsidRDefault="00000000">
      <w:pPr>
        <w:spacing w:after="120" w:line="360" w:lineRule="auto"/>
        <w:ind w:firstLine="709"/>
        <w:rPr>
          <w:rFonts w:ascii="Arial" w:eastAsia="Calibri" w:hAnsi="Arial" w:cs="Arial"/>
          <w:sz w:val="24"/>
          <w:szCs w:val="24"/>
          <w:lang w:eastAsia="en-US"/>
        </w:rPr>
      </w:pPr>
      <w:r w:rsidRPr="00546EB2">
        <w:rPr>
          <w:rFonts w:ascii="Arial" w:eastAsia="Calibri" w:hAnsi="Arial" w:cs="Arial"/>
          <w:sz w:val="24"/>
          <w:szCs w:val="24"/>
          <w:lang w:eastAsia="en-US"/>
        </w:rPr>
        <w:t xml:space="preserve">Formar talento humano altamente calificado, comprometido en la construcción de una sociedad basada en valores de amor, solidaridad, Ética, </w:t>
      </w:r>
      <w:r w:rsidRPr="00546EB2">
        <w:rPr>
          <w:rFonts w:ascii="Arial" w:eastAsia="Calibri" w:hAnsi="Arial" w:cs="Arial"/>
          <w:sz w:val="24"/>
          <w:szCs w:val="24"/>
          <w:lang w:eastAsia="en-US"/>
        </w:rPr>
        <w:lastRenderedPageBreak/>
        <w:t>comprometido en la igualdad y fraternidad que produzcan la mayor suma de felicidad posible a su entorno, con proyectos que alcance la soberanía y produzca conocimientos a través de la investigación y ejecución de proyectos socio productivos (P.S.P) que ayuden a impulsar el desarrollo endógeno dentro de un enfoque sustentable, según las prioridades detectadas.</w:t>
      </w:r>
    </w:p>
    <w:p w14:paraId="7670086C" w14:textId="77777777" w:rsidR="00D76A89" w:rsidRPr="00546EB2" w:rsidRDefault="00000000">
      <w:pPr>
        <w:spacing w:after="120" w:line="360" w:lineRule="auto"/>
        <w:ind w:firstLine="709"/>
        <w:rPr>
          <w:rFonts w:ascii="Arial" w:eastAsia="Arial" w:hAnsi="Arial" w:cs="Arial"/>
          <w:sz w:val="24"/>
          <w:szCs w:val="24"/>
        </w:rPr>
      </w:pPr>
      <w:r w:rsidRPr="00546EB2">
        <w:rPr>
          <w:rFonts w:ascii="Arial" w:eastAsia="Calibri" w:hAnsi="Arial" w:cs="Arial"/>
          <w:sz w:val="24"/>
          <w:szCs w:val="24"/>
          <w:lang w:eastAsia="en-US"/>
        </w:rPr>
        <w:t>Ofrecer y garantizar la equidad de la educación a través de una formación que desarrolle su capacidad de pertenencia y pertinencia con el día a día, humanista, crítica, reflexiva y tecnológica necesaria contribuyendo al desarrollo del ser humano integral, permitiendo su participación protagónica que hace alarde del mejoramiento continuo de la calidad y excelencia académica que se imparte en la institución; cuya vocación, actitudes, aptitud, necesidades e intereses. De igual manera, a todo el personal que hace vida activa en la institución, para lograr un ambiente sano, propicio para un desenvolvimiento institucional de calidad generando un clima de trabajo basado en la identidad institucional, donde se desempeñen eficientemente, su formación, capacitación y autoformación profesional, académica e institucional.</w:t>
      </w:r>
    </w:p>
    <w:p w14:paraId="430018A3" w14:textId="77777777" w:rsidR="00D76A89" w:rsidRPr="00546EB2" w:rsidRDefault="00000000">
      <w:pPr>
        <w:spacing w:after="120" w:line="360" w:lineRule="auto"/>
        <w:outlineLvl w:val="0"/>
        <w:rPr>
          <w:rFonts w:ascii="Arial" w:eastAsia="Arial" w:hAnsi="Arial" w:cs="Arial"/>
          <w:b/>
          <w:bCs/>
          <w:sz w:val="24"/>
          <w:szCs w:val="24"/>
        </w:rPr>
      </w:pPr>
      <w:bookmarkStart w:id="10" w:name="_Toc214457393"/>
      <w:r w:rsidRPr="00546EB2">
        <w:rPr>
          <w:rFonts w:ascii="Arial" w:eastAsia="Arial" w:hAnsi="Arial" w:cs="Arial"/>
          <w:b/>
          <w:bCs/>
          <w:sz w:val="24"/>
          <w:szCs w:val="24"/>
        </w:rPr>
        <w:t>Visión</w:t>
      </w:r>
      <w:bookmarkEnd w:id="10"/>
    </w:p>
    <w:p w14:paraId="75BDF35D" w14:textId="77777777" w:rsidR="00D76A89" w:rsidRPr="00546EB2" w:rsidRDefault="00000000">
      <w:pPr>
        <w:spacing w:after="120" w:line="360" w:lineRule="auto"/>
        <w:ind w:firstLine="709"/>
        <w:rPr>
          <w:rFonts w:ascii="Arial" w:eastAsia="Calibri" w:hAnsi="Arial" w:cs="Arial"/>
          <w:sz w:val="24"/>
          <w:szCs w:val="24"/>
          <w:lang w:eastAsia="en-US"/>
        </w:rPr>
      </w:pPr>
      <w:r w:rsidRPr="00546EB2">
        <w:rPr>
          <w:rFonts w:ascii="Arial" w:eastAsia="Calibri" w:hAnsi="Arial" w:cs="Arial"/>
          <w:sz w:val="24"/>
          <w:szCs w:val="24"/>
          <w:lang w:eastAsia="en-US"/>
        </w:rPr>
        <w:t>Hacer de la E.T.C. “Pedro García Leal” una institución de prestigio como garante de una educación sustentada en valores, libertad académica y reconocida por su competitividad, calidad y pertinencia en la educación Integral que facilite, de la investigación científica que se desarrollan en las distintas especialidades. Contando con un personal comprometido y altamente formado para seguir preparando talento humano en todas las menciones que se imparte adaptándola a la vanguardia y tecnología de punta que se vive en la realidad y dentro del ámbito empresarial. Caracterizada por su elevada capacidad institucional para autoevaluarse y rendir cuentas a la sociedad que produzcan la mayor suma de felicidad posible y el alcance de la soberanía y seguridad alimentaria bajo un enfoque agroecológico.</w:t>
      </w:r>
    </w:p>
    <w:p w14:paraId="132E21F0" w14:textId="77777777" w:rsidR="00D76A89" w:rsidRPr="00546EB2" w:rsidRDefault="00000000">
      <w:pPr>
        <w:spacing w:after="120" w:line="360" w:lineRule="auto"/>
        <w:ind w:firstLine="709"/>
        <w:rPr>
          <w:rFonts w:ascii="Arial" w:eastAsia="Calibri" w:hAnsi="Arial" w:cs="Arial"/>
          <w:sz w:val="24"/>
          <w:szCs w:val="24"/>
          <w:lang w:eastAsia="en-US"/>
        </w:rPr>
      </w:pPr>
      <w:r w:rsidRPr="00546EB2">
        <w:rPr>
          <w:rFonts w:ascii="Arial" w:eastAsia="Calibri" w:hAnsi="Arial" w:cs="Arial"/>
          <w:sz w:val="24"/>
          <w:szCs w:val="24"/>
          <w:lang w:eastAsia="en-US"/>
        </w:rPr>
        <w:lastRenderedPageBreak/>
        <w:t>Asimismo, busca la excelencia académica con propuestas de cambio que involucren a todos los colectivos educativos que hace vida activa en la misma, con claro sentido ético dentro del paradigma socio crítico, humanista, reflexivo con una concepción transformadora, con una filosofía institucional en aras de formar a técnicos medios, en los valores de la democracia participativa y protagónica, la equidad, la solidaridad, la responsabilidad, la auto sustentabilidad y el desarrollo endógeno que requiere la República Bolivariana de Venezuela de hoy.</w:t>
      </w:r>
    </w:p>
    <w:p w14:paraId="6BD89E12" w14:textId="77777777" w:rsidR="00D76A89" w:rsidRPr="00546EB2" w:rsidRDefault="00000000">
      <w:pPr>
        <w:spacing w:after="120" w:line="360" w:lineRule="auto"/>
        <w:outlineLvl w:val="0"/>
        <w:rPr>
          <w:rFonts w:ascii="Arial" w:eastAsia="Arial" w:hAnsi="Arial" w:cs="Arial"/>
          <w:b/>
          <w:bCs/>
          <w:sz w:val="24"/>
          <w:szCs w:val="24"/>
        </w:rPr>
      </w:pPr>
      <w:bookmarkStart w:id="11" w:name="_Toc214457394"/>
      <w:r w:rsidRPr="00546EB2">
        <w:rPr>
          <w:rFonts w:ascii="Arial" w:eastAsia="Arial" w:hAnsi="Arial" w:cs="Arial"/>
          <w:b/>
          <w:bCs/>
          <w:sz w:val="24"/>
          <w:szCs w:val="24"/>
        </w:rPr>
        <w:t>Estructura Organizativa</w:t>
      </w:r>
      <w:bookmarkEnd w:id="11"/>
    </w:p>
    <w:p w14:paraId="703506FB" w14:textId="49A36E74" w:rsidR="00D76A89" w:rsidRPr="00546EB2" w:rsidRDefault="00000000">
      <w:pPr>
        <w:spacing w:after="120" w:line="360" w:lineRule="auto"/>
        <w:rPr>
          <w:rFonts w:ascii="Arial" w:eastAsia="Arial" w:hAnsi="Arial" w:cs="Arial"/>
          <w:b/>
          <w:bCs/>
          <w:sz w:val="24"/>
          <w:szCs w:val="24"/>
        </w:rPr>
      </w:pPr>
      <w:r w:rsidRPr="00546EB2">
        <w:rPr>
          <w:rFonts w:ascii="Arial" w:eastAsia="Arial" w:hAnsi="Arial" w:cs="Arial"/>
          <w:b/>
          <w:bCs/>
          <w:sz w:val="24"/>
          <w:szCs w:val="24"/>
        </w:rPr>
        <w:t>Organigrama</w:t>
      </w:r>
    </w:p>
    <w:p w14:paraId="3D59C17F" w14:textId="77777777" w:rsidR="00D76A89" w:rsidRPr="00546EB2" w:rsidRDefault="00000000">
      <w:pPr>
        <w:spacing w:after="120" w:line="360" w:lineRule="auto"/>
        <w:rPr>
          <w:rFonts w:ascii="Arial" w:eastAsia="Arial" w:hAnsi="Arial" w:cs="Arial"/>
          <w:b/>
          <w:bCs/>
          <w:sz w:val="24"/>
          <w:szCs w:val="24"/>
        </w:rPr>
      </w:pPr>
      <w:r w:rsidRPr="00546EB2">
        <w:rPr>
          <w:rFonts w:ascii="Arial" w:eastAsia="Arial" w:hAnsi="Arial" w:cs="Arial"/>
          <w:b/>
          <w:bCs/>
          <w:noProof/>
          <w:sz w:val="24"/>
          <w:szCs w:val="24"/>
        </w:rPr>
        <w:drawing>
          <wp:inline distT="0" distB="0" distL="114300" distR="114300" wp14:anchorId="69CCA680" wp14:editId="53975068">
            <wp:extent cx="3834795" cy="3482671"/>
            <wp:effectExtent l="0" t="0" r="0" b="3810"/>
            <wp:docPr id="1" name="Imagen 1" descr="Screenshot 2025-03-10 174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Screenshot 2025-03-10 174723"/>
                    <pic:cNvPicPr>
                      <a:picLocks noChangeAspect="1"/>
                    </pic:cNvPicPr>
                  </pic:nvPicPr>
                  <pic:blipFill>
                    <a:blip r:embed="rId17"/>
                    <a:stretch>
                      <a:fillRect/>
                    </a:stretch>
                  </pic:blipFill>
                  <pic:spPr>
                    <a:xfrm>
                      <a:off x="0" y="0"/>
                      <a:ext cx="3838142" cy="3485710"/>
                    </a:xfrm>
                    <a:prstGeom prst="rect">
                      <a:avLst/>
                    </a:prstGeom>
                  </pic:spPr>
                </pic:pic>
              </a:graphicData>
            </a:graphic>
          </wp:inline>
        </w:drawing>
      </w:r>
    </w:p>
    <w:p w14:paraId="3760F7C9" w14:textId="16B284B0" w:rsidR="00D76A89" w:rsidRPr="00546EB2" w:rsidRDefault="00000000">
      <w:pPr>
        <w:pStyle w:val="Descripcin"/>
        <w:spacing w:after="120" w:line="360" w:lineRule="auto"/>
        <w:rPr>
          <w:rFonts w:eastAsia="Arial"/>
          <w:b/>
          <w:bCs/>
          <w:i/>
          <w:iCs/>
          <w:sz w:val="24"/>
          <w:szCs w:val="24"/>
        </w:rPr>
      </w:pPr>
      <w:bookmarkStart w:id="12" w:name="_Toc213877783"/>
      <w:r w:rsidRPr="00546EB2">
        <w:rPr>
          <w:b/>
          <w:bCs/>
          <w:i/>
          <w:iCs/>
          <w:sz w:val="24"/>
          <w:szCs w:val="24"/>
        </w:rPr>
        <w:t xml:space="preserve">Figura </w:t>
      </w:r>
      <w:r w:rsidRPr="00546EB2">
        <w:rPr>
          <w:b/>
          <w:bCs/>
          <w:i/>
          <w:iCs/>
          <w:sz w:val="24"/>
          <w:szCs w:val="24"/>
        </w:rPr>
        <w:fldChar w:fldCharType="begin"/>
      </w:r>
      <w:r w:rsidRPr="00546EB2">
        <w:rPr>
          <w:b/>
          <w:bCs/>
          <w:i/>
          <w:iCs/>
          <w:sz w:val="24"/>
          <w:szCs w:val="24"/>
        </w:rPr>
        <w:instrText xml:space="preserve"> SEQ Figura \* ARABIC </w:instrText>
      </w:r>
      <w:r w:rsidRPr="00546EB2">
        <w:rPr>
          <w:b/>
          <w:bCs/>
          <w:i/>
          <w:iCs/>
          <w:sz w:val="24"/>
          <w:szCs w:val="24"/>
        </w:rPr>
        <w:fldChar w:fldCharType="separate"/>
      </w:r>
      <w:r w:rsidR="009E5072" w:rsidRPr="00546EB2">
        <w:rPr>
          <w:b/>
          <w:bCs/>
          <w:i/>
          <w:iCs/>
          <w:noProof/>
          <w:sz w:val="24"/>
          <w:szCs w:val="24"/>
        </w:rPr>
        <w:t>1</w:t>
      </w:r>
      <w:r w:rsidRPr="00546EB2">
        <w:rPr>
          <w:b/>
          <w:bCs/>
          <w:i/>
          <w:iCs/>
          <w:sz w:val="24"/>
          <w:szCs w:val="24"/>
        </w:rPr>
        <w:fldChar w:fldCharType="end"/>
      </w:r>
      <w:bookmarkStart w:id="13" w:name="_Toc13283"/>
      <w:r w:rsidRPr="00546EB2">
        <w:rPr>
          <w:b/>
          <w:bCs/>
          <w:i/>
          <w:iCs/>
          <w:sz w:val="24"/>
          <w:szCs w:val="24"/>
        </w:rPr>
        <w:t xml:space="preserve">: </w:t>
      </w:r>
      <w:r w:rsidRPr="00546EB2">
        <w:rPr>
          <w:rFonts w:eastAsia="Arial"/>
          <w:sz w:val="24"/>
          <w:szCs w:val="24"/>
        </w:rPr>
        <w:t>Organigrama institucional</w:t>
      </w:r>
      <w:bookmarkEnd w:id="12"/>
      <w:bookmarkEnd w:id="13"/>
    </w:p>
    <w:p w14:paraId="1E0E9AE9" w14:textId="77777777" w:rsidR="00D76A89" w:rsidRPr="00546EB2" w:rsidRDefault="00000000">
      <w:pPr>
        <w:spacing w:after="120" w:line="360" w:lineRule="auto"/>
        <w:rPr>
          <w:rFonts w:ascii="Arial" w:eastAsia="Arial" w:hAnsi="Arial" w:cs="Arial"/>
          <w:sz w:val="24"/>
          <w:szCs w:val="24"/>
        </w:rPr>
      </w:pPr>
      <w:r w:rsidRPr="00546EB2">
        <w:rPr>
          <w:rFonts w:ascii="Arial" w:eastAsia="Arial" w:hAnsi="Arial" w:cs="Arial"/>
          <w:b/>
          <w:bCs/>
          <w:i/>
          <w:iCs/>
          <w:sz w:val="24"/>
          <w:szCs w:val="24"/>
        </w:rPr>
        <w:t xml:space="preserve">Fuente: </w:t>
      </w:r>
      <w:r w:rsidRPr="00546EB2">
        <w:rPr>
          <w:rFonts w:ascii="Arial" w:eastAsia="Arial" w:hAnsi="Arial" w:cs="Arial"/>
          <w:sz w:val="24"/>
          <w:szCs w:val="24"/>
        </w:rPr>
        <w:t>La comunidad (2025)</w:t>
      </w:r>
    </w:p>
    <w:p w14:paraId="6267CF48" w14:textId="77777777" w:rsidR="00140DED" w:rsidRPr="00546EB2" w:rsidRDefault="00140DED">
      <w:pPr>
        <w:spacing w:after="120" w:line="360" w:lineRule="auto"/>
        <w:rPr>
          <w:rFonts w:ascii="Arial" w:eastAsia="Arial" w:hAnsi="Arial" w:cs="Arial"/>
          <w:sz w:val="24"/>
          <w:szCs w:val="24"/>
        </w:rPr>
      </w:pPr>
    </w:p>
    <w:p w14:paraId="4EA2F70C" w14:textId="77777777" w:rsidR="00140DED" w:rsidRPr="00546EB2" w:rsidRDefault="00140DED">
      <w:pPr>
        <w:spacing w:after="120" w:line="360" w:lineRule="auto"/>
        <w:rPr>
          <w:rFonts w:ascii="Arial" w:eastAsia="Arial" w:hAnsi="Arial" w:cs="Arial"/>
          <w:b/>
          <w:bCs/>
          <w:sz w:val="24"/>
          <w:szCs w:val="24"/>
        </w:rPr>
      </w:pPr>
    </w:p>
    <w:p w14:paraId="31599BA9" w14:textId="77777777" w:rsidR="00D76A89" w:rsidRPr="00546EB2" w:rsidRDefault="00000000">
      <w:pPr>
        <w:spacing w:after="120" w:line="360" w:lineRule="auto"/>
        <w:outlineLvl w:val="0"/>
        <w:rPr>
          <w:rFonts w:ascii="Arial" w:eastAsia="Arial" w:hAnsi="Arial" w:cs="Arial"/>
          <w:b/>
          <w:bCs/>
          <w:sz w:val="24"/>
          <w:szCs w:val="24"/>
        </w:rPr>
      </w:pPr>
      <w:bookmarkStart w:id="14" w:name="_Toc214457395"/>
      <w:r w:rsidRPr="00546EB2">
        <w:rPr>
          <w:rFonts w:ascii="Arial" w:eastAsia="Arial" w:hAnsi="Arial" w:cs="Arial"/>
          <w:b/>
          <w:bCs/>
          <w:sz w:val="24"/>
          <w:szCs w:val="24"/>
        </w:rPr>
        <w:lastRenderedPageBreak/>
        <w:t>Valores de la Comunidad</w:t>
      </w:r>
      <w:bookmarkEnd w:id="14"/>
    </w:p>
    <w:p w14:paraId="55B57304" w14:textId="4AE7D00F"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 xml:space="preserve">La E.T “Pedro García Leal” es una </w:t>
      </w:r>
      <w:r w:rsidR="00141609" w:rsidRPr="00546EB2">
        <w:rPr>
          <w:rFonts w:ascii="Arial" w:hAnsi="Arial" w:cs="Arial"/>
          <w:sz w:val="24"/>
          <w:szCs w:val="24"/>
        </w:rPr>
        <w:t>institución</w:t>
      </w:r>
      <w:r w:rsidRPr="00546EB2">
        <w:rPr>
          <w:rFonts w:ascii="Arial" w:hAnsi="Arial" w:cs="Arial"/>
          <w:sz w:val="24"/>
          <w:szCs w:val="24"/>
        </w:rPr>
        <w:t xml:space="preserve"> educativa sostenida por los valores del Amor y Solidaridad, Ética y Compromiso, Igualdad y Fraternidad, Excelencia Académica, Desarrollo Endógeno y Sustentabilidad, Humanismo y Reflexión Crítica, Participación Protagónica, Responsabilidad y </w:t>
      </w:r>
      <w:r w:rsidR="00140DED" w:rsidRPr="00546EB2">
        <w:rPr>
          <w:rFonts w:ascii="Arial" w:hAnsi="Arial" w:cs="Arial"/>
          <w:sz w:val="24"/>
          <w:szCs w:val="24"/>
        </w:rPr>
        <w:t>Auto sustentabilidad</w:t>
      </w:r>
      <w:r w:rsidRPr="00546EB2">
        <w:rPr>
          <w:rFonts w:ascii="Arial" w:hAnsi="Arial" w:cs="Arial"/>
          <w:sz w:val="24"/>
          <w:szCs w:val="24"/>
        </w:rPr>
        <w:t>, Innovación y Tecnología, Identidad Institucional, Soberanía y Seguridad Alimentaria, Formación Integral. Son estos principios los que motivan a su personal y comunidad.</w:t>
      </w:r>
    </w:p>
    <w:p w14:paraId="2D0A4B61" w14:textId="77777777" w:rsidR="00D76A89" w:rsidRPr="00546EB2" w:rsidRDefault="00D76A89">
      <w:pPr>
        <w:spacing w:after="120" w:line="360" w:lineRule="auto"/>
        <w:rPr>
          <w:rFonts w:ascii="Arial" w:eastAsia="Arial" w:hAnsi="Arial" w:cs="Arial"/>
          <w:b/>
          <w:bCs/>
          <w:sz w:val="24"/>
          <w:szCs w:val="24"/>
        </w:rPr>
      </w:pPr>
    </w:p>
    <w:p w14:paraId="7EFA836E" w14:textId="77777777" w:rsidR="00D76A89" w:rsidRPr="00546EB2" w:rsidRDefault="00000000">
      <w:pPr>
        <w:spacing w:after="120" w:line="360" w:lineRule="auto"/>
        <w:outlineLvl w:val="0"/>
        <w:rPr>
          <w:rFonts w:ascii="Arial" w:eastAsia="Arial" w:hAnsi="Arial" w:cs="Arial"/>
          <w:b/>
          <w:bCs/>
          <w:sz w:val="24"/>
          <w:szCs w:val="24"/>
        </w:rPr>
      </w:pPr>
      <w:bookmarkStart w:id="15" w:name="_Toc214457396"/>
      <w:r w:rsidRPr="00546EB2">
        <w:rPr>
          <w:rFonts w:ascii="Arial" w:eastAsia="Arial" w:hAnsi="Arial" w:cs="Arial"/>
          <w:b/>
          <w:bCs/>
          <w:sz w:val="24"/>
          <w:szCs w:val="24"/>
        </w:rPr>
        <w:t>Departamentos y funciones</w:t>
      </w:r>
      <w:bookmarkEnd w:id="15"/>
    </w:p>
    <w:p w14:paraId="6B90FFD4" w14:textId="58021EC8" w:rsidR="00D76A89" w:rsidRPr="00546EB2" w:rsidRDefault="00000000">
      <w:pPr>
        <w:numPr>
          <w:ilvl w:val="0"/>
          <w:numId w:val="11"/>
        </w:numPr>
        <w:spacing w:after="120" w:line="360" w:lineRule="auto"/>
        <w:ind w:left="0" w:firstLine="709"/>
        <w:rPr>
          <w:rFonts w:ascii="Arial" w:eastAsia="Arial" w:hAnsi="Arial" w:cs="Arial"/>
          <w:sz w:val="24"/>
          <w:szCs w:val="24"/>
        </w:rPr>
      </w:pPr>
      <w:r w:rsidRPr="00546EB2">
        <w:rPr>
          <w:rFonts w:ascii="Arial" w:eastAsia="Arial" w:hAnsi="Arial" w:cs="Arial"/>
          <w:sz w:val="24"/>
          <w:szCs w:val="24"/>
        </w:rPr>
        <w:t xml:space="preserve">Coordinación 1er </w:t>
      </w:r>
      <w:r w:rsidR="00141609" w:rsidRPr="00546EB2">
        <w:rPr>
          <w:rFonts w:ascii="Arial" w:eastAsia="Arial" w:hAnsi="Arial" w:cs="Arial"/>
          <w:sz w:val="24"/>
          <w:szCs w:val="24"/>
        </w:rPr>
        <w:t>a</w:t>
      </w:r>
      <w:r w:rsidRPr="00546EB2">
        <w:rPr>
          <w:rFonts w:ascii="Arial" w:eastAsia="Arial" w:hAnsi="Arial" w:cs="Arial"/>
          <w:sz w:val="24"/>
          <w:szCs w:val="24"/>
        </w:rPr>
        <w:t xml:space="preserve">ño: Supervisar el desempeño académico y conductual de los estudiantes de 1er </w:t>
      </w:r>
      <w:r w:rsidR="00141609" w:rsidRPr="00546EB2">
        <w:rPr>
          <w:rFonts w:ascii="Arial" w:eastAsia="Arial" w:hAnsi="Arial" w:cs="Arial"/>
          <w:sz w:val="24"/>
          <w:szCs w:val="24"/>
        </w:rPr>
        <w:t>año</w:t>
      </w:r>
      <w:r w:rsidRPr="00546EB2">
        <w:rPr>
          <w:rFonts w:ascii="Arial" w:eastAsia="Arial" w:hAnsi="Arial" w:cs="Arial"/>
          <w:sz w:val="24"/>
          <w:szCs w:val="24"/>
        </w:rPr>
        <w:t>, organizar actividades de adaptación escolar y coordinar con docentes el cumplimiento del programa.</w:t>
      </w:r>
    </w:p>
    <w:p w14:paraId="34B3655F" w14:textId="3F3D9FB5" w:rsidR="00D76A89" w:rsidRPr="00546EB2" w:rsidRDefault="00000000">
      <w:pPr>
        <w:numPr>
          <w:ilvl w:val="0"/>
          <w:numId w:val="11"/>
        </w:numPr>
        <w:spacing w:after="120" w:line="360" w:lineRule="auto"/>
        <w:ind w:left="0" w:firstLine="709"/>
        <w:rPr>
          <w:rFonts w:ascii="Arial" w:eastAsia="Arial" w:hAnsi="Arial" w:cs="Arial"/>
          <w:sz w:val="24"/>
          <w:szCs w:val="24"/>
        </w:rPr>
      </w:pPr>
      <w:r w:rsidRPr="00546EB2">
        <w:rPr>
          <w:rFonts w:ascii="Arial" w:eastAsia="Arial" w:hAnsi="Arial" w:cs="Arial"/>
          <w:sz w:val="24"/>
          <w:szCs w:val="24"/>
        </w:rPr>
        <w:t xml:space="preserve">Coordinación 2do año: Funciones similares a la coordinación de 1er </w:t>
      </w:r>
      <w:r w:rsidR="00855B63" w:rsidRPr="00546EB2">
        <w:rPr>
          <w:rFonts w:ascii="Arial" w:eastAsia="Arial" w:hAnsi="Arial" w:cs="Arial"/>
          <w:sz w:val="24"/>
          <w:szCs w:val="24"/>
        </w:rPr>
        <w:t>año,</w:t>
      </w:r>
      <w:r w:rsidRPr="00546EB2">
        <w:rPr>
          <w:rFonts w:ascii="Arial" w:eastAsia="Arial" w:hAnsi="Arial" w:cs="Arial"/>
          <w:sz w:val="24"/>
          <w:szCs w:val="24"/>
        </w:rPr>
        <w:t xml:space="preserve"> pero con los estudiantes y docentes del año </w:t>
      </w:r>
      <w:r w:rsidR="00855B63" w:rsidRPr="00546EB2">
        <w:rPr>
          <w:rFonts w:ascii="Arial" w:eastAsia="Arial" w:hAnsi="Arial" w:cs="Arial"/>
          <w:sz w:val="24"/>
          <w:szCs w:val="24"/>
        </w:rPr>
        <w:t>correspondiente (</w:t>
      </w:r>
      <w:r w:rsidRPr="00546EB2">
        <w:rPr>
          <w:rFonts w:ascii="Arial" w:eastAsia="Arial" w:hAnsi="Arial" w:cs="Arial"/>
          <w:sz w:val="24"/>
          <w:szCs w:val="24"/>
        </w:rPr>
        <w:t>2do).</w:t>
      </w:r>
    </w:p>
    <w:p w14:paraId="6144C301" w14:textId="4B95139A" w:rsidR="00D76A89" w:rsidRPr="00546EB2" w:rsidRDefault="00000000">
      <w:pPr>
        <w:numPr>
          <w:ilvl w:val="0"/>
          <w:numId w:val="11"/>
        </w:numPr>
        <w:spacing w:after="120" w:line="360" w:lineRule="auto"/>
        <w:ind w:left="0" w:firstLine="709"/>
        <w:rPr>
          <w:rFonts w:ascii="Arial" w:eastAsia="Arial" w:hAnsi="Arial" w:cs="Arial"/>
          <w:sz w:val="24"/>
          <w:szCs w:val="24"/>
        </w:rPr>
      </w:pPr>
      <w:r w:rsidRPr="00546EB2">
        <w:rPr>
          <w:rFonts w:ascii="Arial" w:eastAsia="Arial" w:hAnsi="Arial" w:cs="Arial"/>
          <w:sz w:val="24"/>
          <w:szCs w:val="24"/>
        </w:rPr>
        <w:t xml:space="preserve">Coordinación 3er año: Funciones similares a la coordinación de 1er </w:t>
      </w:r>
      <w:r w:rsidR="00855B63" w:rsidRPr="00546EB2">
        <w:rPr>
          <w:rFonts w:ascii="Arial" w:eastAsia="Arial" w:hAnsi="Arial" w:cs="Arial"/>
          <w:sz w:val="24"/>
          <w:szCs w:val="24"/>
        </w:rPr>
        <w:t>año,</w:t>
      </w:r>
      <w:r w:rsidRPr="00546EB2">
        <w:rPr>
          <w:rFonts w:ascii="Arial" w:eastAsia="Arial" w:hAnsi="Arial" w:cs="Arial"/>
          <w:sz w:val="24"/>
          <w:szCs w:val="24"/>
        </w:rPr>
        <w:t xml:space="preserve"> pero con los estudiantes y docentes del año correspondiente(3ro).</w:t>
      </w:r>
    </w:p>
    <w:p w14:paraId="25F9E0DF" w14:textId="5570A5E7" w:rsidR="00D76A89" w:rsidRPr="00546EB2" w:rsidRDefault="00000000">
      <w:pPr>
        <w:numPr>
          <w:ilvl w:val="0"/>
          <w:numId w:val="11"/>
        </w:numPr>
        <w:spacing w:after="120" w:line="360" w:lineRule="auto"/>
        <w:ind w:left="0" w:firstLine="709"/>
        <w:rPr>
          <w:rFonts w:ascii="Arial" w:eastAsia="Arial" w:hAnsi="Arial" w:cs="Arial"/>
          <w:sz w:val="24"/>
          <w:szCs w:val="24"/>
        </w:rPr>
      </w:pPr>
      <w:r w:rsidRPr="00546EB2">
        <w:rPr>
          <w:rFonts w:ascii="Arial" w:eastAsia="Arial" w:hAnsi="Arial" w:cs="Arial"/>
          <w:sz w:val="24"/>
          <w:szCs w:val="24"/>
        </w:rPr>
        <w:t xml:space="preserve">Coordinación 4to y 5to año: Funciones similares a la coordinación de 1er </w:t>
      </w:r>
      <w:r w:rsidR="00855B63" w:rsidRPr="00546EB2">
        <w:rPr>
          <w:rFonts w:ascii="Arial" w:eastAsia="Arial" w:hAnsi="Arial" w:cs="Arial"/>
          <w:sz w:val="24"/>
          <w:szCs w:val="24"/>
        </w:rPr>
        <w:t>año,</w:t>
      </w:r>
      <w:r w:rsidRPr="00546EB2">
        <w:rPr>
          <w:rFonts w:ascii="Arial" w:eastAsia="Arial" w:hAnsi="Arial" w:cs="Arial"/>
          <w:sz w:val="24"/>
          <w:szCs w:val="24"/>
        </w:rPr>
        <w:t xml:space="preserve"> pero con los estudiantes y docentes del año </w:t>
      </w:r>
      <w:r w:rsidR="00855B63" w:rsidRPr="00546EB2">
        <w:rPr>
          <w:rFonts w:ascii="Arial" w:eastAsia="Arial" w:hAnsi="Arial" w:cs="Arial"/>
          <w:sz w:val="24"/>
          <w:szCs w:val="24"/>
        </w:rPr>
        <w:t>correspondiente (</w:t>
      </w:r>
      <w:r w:rsidRPr="00546EB2">
        <w:rPr>
          <w:rFonts w:ascii="Arial" w:eastAsia="Arial" w:hAnsi="Arial" w:cs="Arial"/>
          <w:sz w:val="24"/>
          <w:szCs w:val="24"/>
        </w:rPr>
        <w:t>4to y 5to año).</w:t>
      </w:r>
    </w:p>
    <w:p w14:paraId="7E3486E0" w14:textId="7B02D089" w:rsidR="00D76A89" w:rsidRPr="00546EB2" w:rsidRDefault="00000000">
      <w:pPr>
        <w:numPr>
          <w:ilvl w:val="0"/>
          <w:numId w:val="11"/>
        </w:numPr>
        <w:spacing w:after="120" w:line="360" w:lineRule="auto"/>
        <w:ind w:left="0" w:firstLine="709"/>
        <w:rPr>
          <w:rFonts w:ascii="Arial" w:eastAsia="Arial" w:hAnsi="Arial" w:cs="Arial"/>
          <w:sz w:val="24"/>
          <w:szCs w:val="24"/>
        </w:rPr>
      </w:pPr>
      <w:r w:rsidRPr="00546EB2">
        <w:rPr>
          <w:rFonts w:ascii="Arial" w:eastAsia="Arial" w:hAnsi="Arial" w:cs="Arial"/>
          <w:sz w:val="24"/>
          <w:szCs w:val="24"/>
        </w:rPr>
        <w:t xml:space="preserve"> Coordinación de 6to año: Funciones similares a la coordinación de 1er </w:t>
      </w:r>
      <w:r w:rsidR="00855B63" w:rsidRPr="00546EB2">
        <w:rPr>
          <w:rFonts w:ascii="Arial" w:eastAsia="Arial" w:hAnsi="Arial" w:cs="Arial"/>
          <w:sz w:val="24"/>
          <w:szCs w:val="24"/>
        </w:rPr>
        <w:t>año,</w:t>
      </w:r>
      <w:r w:rsidRPr="00546EB2">
        <w:rPr>
          <w:rFonts w:ascii="Arial" w:eastAsia="Arial" w:hAnsi="Arial" w:cs="Arial"/>
          <w:sz w:val="24"/>
          <w:szCs w:val="24"/>
        </w:rPr>
        <w:t xml:space="preserve"> pero con los estudiantes y docentes del año </w:t>
      </w:r>
      <w:r w:rsidR="00855B63" w:rsidRPr="00546EB2">
        <w:rPr>
          <w:rFonts w:ascii="Arial" w:eastAsia="Arial" w:hAnsi="Arial" w:cs="Arial"/>
          <w:sz w:val="24"/>
          <w:szCs w:val="24"/>
        </w:rPr>
        <w:t>correspondiente (</w:t>
      </w:r>
      <w:r w:rsidRPr="00546EB2">
        <w:rPr>
          <w:rFonts w:ascii="Arial" w:eastAsia="Arial" w:hAnsi="Arial" w:cs="Arial"/>
          <w:sz w:val="24"/>
          <w:szCs w:val="24"/>
        </w:rPr>
        <w:t>6to año).</w:t>
      </w:r>
    </w:p>
    <w:p w14:paraId="40274499" w14:textId="77777777" w:rsidR="00D76A89" w:rsidRPr="00546EB2" w:rsidRDefault="00000000">
      <w:pPr>
        <w:numPr>
          <w:ilvl w:val="0"/>
          <w:numId w:val="11"/>
        </w:numPr>
        <w:spacing w:after="120" w:line="360" w:lineRule="auto"/>
        <w:ind w:left="0" w:firstLine="709"/>
        <w:rPr>
          <w:rFonts w:ascii="Arial" w:eastAsia="Arial" w:hAnsi="Arial" w:cs="Arial"/>
          <w:sz w:val="24"/>
          <w:szCs w:val="24"/>
        </w:rPr>
      </w:pPr>
      <w:r w:rsidRPr="00546EB2">
        <w:rPr>
          <w:rFonts w:ascii="Arial" w:eastAsia="Arial" w:hAnsi="Arial" w:cs="Arial"/>
          <w:sz w:val="24"/>
          <w:szCs w:val="24"/>
        </w:rPr>
        <w:t>Coordinación de Prácticas profesionales: Establecer convenios con empresas, supervisar desempeño en prácticas y evaluar informes de pasantías.</w:t>
      </w:r>
    </w:p>
    <w:p w14:paraId="3D7F79EC" w14:textId="77777777" w:rsidR="00D76A89" w:rsidRPr="00546EB2" w:rsidRDefault="00000000">
      <w:pPr>
        <w:numPr>
          <w:ilvl w:val="0"/>
          <w:numId w:val="11"/>
        </w:numPr>
        <w:spacing w:after="120" w:line="360" w:lineRule="auto"/>
        <w:ind w:left="0" w:firstLine="709"/>
        <w:rPr>
          <w:rFonts w:ascii="Arial" w:eastAsia="Arial" w:hAnsi="Arial" w:cs="Arial"/>
          <w:sz w:val="24"/>
          <w:szCs w:val="24"/>
        </w:rPr>
      </w:pPr>
      <w:r w:rsidRPr="00546EB2">
        <w:rPr>
          <w:rFonts w:ascii="Arial" w:eastAsia="Arial" w:hAnsi="Arial" w:cs="Arial"/>
          <w:sz w:val="24"/>
          <w:szCs w:val="24"/>
        </w:rPr>
        <w:lastRenderedPageBreak/>
        <w:t>Coordinación de Bienestar Estudiantil: Promover salud física/mental, gestionar becas/ayudas económicas y organizar actividades deportivas/recreativas.</w:t>
      </w:r>
    </w:p>
    <w:p w14:paraId="5E75327E" w14:textId="77777777" w:rsidR="00D76A89" w:rsidRPr="00546EB2" w:rsidRDefault="00000000">
      <w:pPr>
        <w:numPr>
          <w:ilvl w:val="0"/>
          <w:numId w:val="11"/>
        </w:numPr>
        <w:spacing w:after="120" w:line="360" w:lineRule="auto"/>
        <w:ind w:left="0" w:firstLine="709"/>
        <w:rPr>
          <w:rFonts w:ascii="Arial" w:eastAsia="Arial" w:hAnsi="Arial" w:cs="Arial"/>
          <w:sz w:val="24"/>
          <w:szCs w:val="24"/>
        </w:rPr>
      </w:pPr>
      <w:r w:rsidRPr="00546EB2">
        <w:rPr>
          <w:rFonts w:ascii="Arial" w:eastAsia="Arial" w:hAnsi="Arial" w:cs="Arial"/>
          <w:sz w:val="24"/>
          <w:szCs w:val="24"/>
        </w:rPr>
        <w:t>Coordinación del Departamento de Evaluación y Control de Estudio: Planificar evaluaciones institucionales, llevar registros académicos y aplicar nivelaciones.</w:t>
      </w:r>
    </w:p>
    <w:p w14:paraId="511EEADB" w14:textId="77777777" w:rsidR="00D76A89" w:rsidRPr="00546EB2" w:rsidRDefault="00000000">
      <w:pPr>
        <w:numPr>
          <w:ilvl w:val="0"/>
          <w:numId w:val="11"/>
        </w:numPr>
        <w:spacing w:after="120" w:line="360" w:lineRule="auto"/>
        <w:ind w:left="0" w:firstLine="709"/>
        <w:rPr>
          <w:rFonts w:ascii="Arial" w:eastAsia="Arial" w:hAnsi="Arial" w:cs="Arial"/>
          <w:sz w:val="24"/>
          <w:szCs w:val="24"/>
        </w:rPr>
      </w:pPr>
      <w:r w:rsidRPr="00546EB2">
        <w:rPr>
          <w:rFonts w:ascii="Arial" w:eastAsia="Arial" w:hAnsi="Arial" w:cs="Arial"/>
          <w:sz w:val="24"/>
          <w:szCs w:val="24"/>
        </w:rPr>
        <w:t>Coordinación de Cultura: Organiza actos culturales de la institución, fomenta participación en concursos y coordinar grupos culturales.</w:t>
      </w:r>
    </w:p>
    <w:p w14:paraId="2A24C0A8" w14:textId="77777777" w:rsidR="00D76A89" w:rsidRPr="00546EB2" w:rsidRDefault="00000000">
      <w:pPr>
        <w:numPr>
          <w:ilvl w:val="0"/>
          <w:numId w:val="11"/>
        </w:numPr>
        <w:spacing w:after="120" w:line="360" w:lineRule="auto"/>
        <w:ind w:left="0" w:firstLine="709"/>
        <w:rPr>
          <w:rFonts w:ascii="Arial" w:eastAsia="Arial" w:hAnsi="Arial" w:cs="Arial"/>
          <w:sz w:val="24"/>
          <w:szCs w:val="24"/>
        </w:rPr>
      </w:pPr>
      <w:r w:rsidRPr="00546EB2">
        <w:rPr>
          <w:rFonts w:ascii="Arial" w:eastAsia="Arial" w:hAnsi="Arial" w:cs="Arial"/>
          <w:sz w:val="24"/>
          <w:szCs w:val="24"/>
        </w:rPr>
        <w:t>Coordinación del PAE: Gestiona todo lo relacionado al Programa de Alimentación Escolar (PAE). Debe garantizar distribución de alimentos, supervisar calidad nutricional y gestionar recursos del programa.</w:t>
      </w:r>
    </w:p>
    <w:p w14:paraId="5EFFB27D" w14:textId="77777777" w:rsidR="00D76A89" w:rsidRPr="00546EB2" w:rsidRDefault="00000000">
      <w:pPr>
        <w:numPr>
          <w:ilvl w:val="0"/>
          <w:numId w:val="11"/>
        </w:numPr>
        <w:spacing w:after="120" w:line="360" w:lineRule="auto"/>
        <w:ind w:left="0" w:firstLine="709"/>
        <w:rPr>
          <w:rFonts w:ascii="Arial" w:eastAsia="Arial" w:hAnsi="Arial" w:cs="Arial"/>
          <w:sz w:val="24"/>
          <w:szCs w:val="24"/>
        </w:rPr>
      </w:pPr>
      <w:r w:rsidRPr="00546EB2">
        <w:rPr>
          <w:rFonts w:ascii="Arial" w:eastAsia="Arial" w:hAnsi="Arial" w:cs="Arial"/>
          <w:sz w:val="24"/>
          <w:szCs w:val="24"/>
        </w:rPr>
        <w:t>Subdirección Administrativa: Administrar recursos financieros y logísticos, gestionar personal no docente y controlar inventarios.</w:t>
      </w:r>
    </w:p>
    <w:p w14:paraId="126F4DDD" w14:textId="77777777" w:rsidR="00D76A89" w:rsidRPr="00546EB2" w:rsidRDefault="00000000">
      <w:pPr>
        <w:numPr>
          <w:ilvl w:val="0"/>
          <w:numId w:val="11"/>
        </w:numPr>
        <w:spacing w:after="120" w:line="360" w:lineRule="auto"/>
        <w:ind w:left="0" w:firstLine="709"/>
        <w:rPr>
          <w:rFonts w:ascii="Arial" w:eastAsia="Arial" w:hAnsi="Arial" w:cs="Arial"/>
          <w:sz w:val="24"/>
          <w:szCs w:val="24"/>
        </w:rPr>
      </w:pPr>
      <w:r w:rsidRPr="00546EB2">
        <w:rPr>
          <w:rFonts w:ascii="Arial" w:eastAsia="Arial" w:hAnsi="Arial" w:cs="Arial"/>
          <w:sz w:val="24"/>
          <w:szCs w:val="24"/>
        </w:rPr>
        <w:t>Subdirección Técnica y Académica: Supervisar currículo y metodologías, capacitar docentes y asegurar uso de laboratorios y talleres.</w:t>
      </w:r>
    </w:p>
    <w:p w14:paraId="530AD2B4" w14:textId="77777777" w:rsidR="00D76A89" w:rsidRPr="00546EB2" w:rsidRDefault="00000000">
      <w:pPr>
        <w:numPr>
          <w:ilvl w:val="0"/>
          <w:numId w:val="11"/>
        </w:numPr>
        <w:spacing w:after="120" w:line="360" w:lineRule="auto"/>
        <w:ind w:left="0" w:firstLine="709"/>
        <w:rPr>
          <w:rFonts w:ascii="Arial" w:eastAsia="Arial" w:hAnsi="Arial" w:cs="Arial"/>
          <w:sz w:val="24"/>
          <w:szCs w:val="24"/>
        </w:rPr>
      </w:pPr>
      <w:r w:rsidRPr="00546EB2">
        <w:rPr>
          <w:rFonts w:ascii="Arial" w:eastAsia="Arial" w:hAnsi="Arial" w:cs="Arial"/>
          <w:sz w:val="24"/>
          <w:szCs w:val="24"/>
        </w:rPr>
        <w:t>Dirección: Liderar planificación estratégica, representar legalmente a la institución y garantizar cumplimiento de normas educativas.</w:t>
      </w:r>
    </w:p>
    <w:p w14:paraId="61421ECD" w14:textId="77777777" w:rsidR="00D76A89" w:rsidRPr="00546EB2" w:rsidRDefault="00000000">
      <w:pPr>
        <w:numPr>
          <w:ilvl w:val="0"/>
          <w:numId w:val="11"/>
        </w:numPr>
        <w:spacing w:after="120" w:line="360" w:lineRule="auto"/>
        <w:ind w:left="0" w:firstLine="709"/>
        <w:rPr>
          <w:rFonts w:ascii="Arial" w:eastAsia="Arial" w:hAnsi="Arial" w:cs="Arial"/>
          <w:sz w:val="24"/>
          <w:szCs w:val="24"/>
        </w:rPr>
      </w:pPr>
      <w:r w:rsidRPr="00546EB2">
        <w:rPr>
          <w:rFonts w:ascii="Arial" w:eastAsia="Arial" w:hAnsi="Arial" w:cs="Arial"/>
          <w:sz w:val="24"/>
          <w:szCs w:val="24"/>
        </w:rPr>
        <w:t>Laboratorios de Telemática</w:t>
      </w:r>
    </w:p>
    <w:p w14:paraId="40A48F64" w14:textId="195306A5" w:rsidR="00D76A89" w:rsidRPr="00546EB2" w:rsidRDefault="00000000">
      <w:pPr>
        <w:spacing w:after="120" w:line="360" w:lineRule="auto"/>
        <w:rPr>
          <w:rFonts w:ascii="Arial" w:eastAsia="Arial" w:hAnsi="Arial" w:cs="Arial"/>
          <w:sz w:val="24"/>
          <w:szCs w:val="24"/>
        </w:rPr>
      </w:pPr>
      <w:r w:rsidRPr="00546EB2">
        <w:rPr>
          <w:rFonts w:ascii="Arial" w:eastAsia="Arial" w:hAnsi="Arial" w:cs="Arial"/>
          <w:b/>
          <w:bCs/>
          <w:sz w:val="24"/>
          <w:szCs w:val="24"/>
        </w:rPr>
        <w:t xml:space="preserve">Aclaratoria: </w:t>
      </w:r>
      <w:r w:rsidRPr="00546EB2">
        <w:rPr>
          <w:rFonts w:ascii="Arial" w:eastAsia="Arial" w:hAnsi="Arial" w:cs="Arial"/>
          <w:sz w:val="24"/>
          <w:szCs w:val="24"/>
        </w:rPr>
        <w:t>En la Escuela Técnica “Pedro García Leal” las coordinaciones se dividen por año, no por mención.  En el pasado existían coordinaciones correspondientes a cada mención, pero ya no es así</w:t>
      </w:r>
      <w:r w:rsidR="00517229" w:rsidRPr="00546EB2">
        <w:rPr>
          <w:rFonts w:ascii="Arial" w:eastAsia="Arial" w:hAnsi="Arial" w:cs="Arial"/>
          <w:sz w:val="24"/>
          <w:szCs w:val="24"/>
        </w:rPr>
        <w:t>, por lo tanto, el departamento a abordar se ajusta a esta nueva distribución</w:t>
      </w:r>
      <w:r w:rsidRPr="00546EB2">
        <w:rPr>
          <w:rFonts w:ascii="Arial" w:eastAsia="Arial" w:hAnsi="Arial" w:cs="Arial"/>
          <w:sz w:val="24"/>
          <w:szCs w:val="24"/>
        </w:rPr>
        <w:t>.</w:t>
      </w:r>
    </w:p>
    <w:p w14:paraId="34694D17" w14:textId="77777777" w:rsidR="00517229" w:rsidRPr="00546EB2" w:rsidRDefault="00517229">
      <w:pPr>
        <w:spacing w:after="120" w:line="360" w:lineRule="auto"/>
        <w:rPr>
          <w:rFonts w:ascii="Arial" w:eastAsia="Arial" w:hAnsi="Arial" w:cs="Arial"/>
          <w:b/>
          <w:bCs/>
          <w:sz w:val="24"/>
          <w:szCs w:val="24"/>
        </w:rPr>
      </w:pPr>
    </w:p>
    <w:p w14:paraId="30A32576" w14:textId="3A259ECD" w:rsidR="00517229" w:rsidRPr="00546EB2" w:rsidRDefault="00000000">
      <w:pPr>
        <w:spacing w:after="120" w:line="360" w:lineRule="auto"/>
        <w:rPr>
          <w:rFonts w:ascii="Arial" w:eastAsia="Arial" w:hAnsi="Arial" w:cs="Arial"/>
          <w:sz w:val="24"/>
          <w:szCs w:val="24"/>
        </w:rPr>
      </w:pPr>
      <w:r w:rsidRPr="00546EB2">
        <w:rPr>
          <w:rFonts w:ascii="Arial" w:eastAsia="Arial" w:hAnsi="Arial" w:cs="Arial"/>
          <w:b/>
          <w:bCs/>
          <w:sz w:val="24"/>
          <w:szCs w:val="24"/>
        </w:rPr>
        <w:t>Departamento a abordar:</w:t>
      </w:r>
      <w:r w:rsidRPr="00546EB2">
        <w:rPr>
          <w:rFonts w:ascii="Arial" w:eastAsia="Arial" w:hAnsi="Arial" w:cs="Arial"/>
          <w:sz w:val="24"/>
          <w:szCs w:val="24"/>
        </w:rPr>
        <w:t xml:space="preserve"> Coordinación de 4to año (Sección 4to Año Telemática “A” (única), específicamente en el Área de Formación: Programación y Diseño de Software y Redes, Laboratorios de Telemática).</w:t>
      </w:r>
    </w:p>
    <w:p w14:paraId="3D163148" w14:textId="77777777" w:rsidR="00140DED" w:rsidRPr="00546EB2" w:rsidRDefault="00140DED">
      <w:pPr>
        <w:spacing w:after="120" w:line="360" w:lineRule="auto"/>
        <w:rPr>
          <w:rFonts w:ascii="Arial" w:eastAsia="Arial" w:hAnsi="Arial" w:cs="Arial"/>
          <w:sz w:val="24"/>
          <w:szCs w:val="24"/>
        </w:rPr>
      </w:pPr>
    </w:p>
    <w:p w14:paraId="7922939D" w14:textId="77777777" w:rsidR="00D76A89" w:rsidRPr="00546EB2" w:rsidRDefault="00000000">
      <w:pPr>
        <w:spacing w:after="120" w:line="360" w:lineRule="auto"/>
        <w:rPr>
          <w:rFonts w:ascii="Arial" w:eastAsia="Arial" w:hAnsi="Arial" w:cs="Arial"/>
          <w:b/>
          <w:bCs/>
          <w:sz w:val="24"/>
          <w:szCs w:val="24"/>
        </w:rPr>
      </w:pPr>
      <w:r w:rsidRPr="00546EB2">
        <w:rPr>
          <w:rFonts w:ascii="Arial" w:eastAsia="Arial" w:hAnsi="Arial" w:cs="Arial"/>
          <w:b/>
          <w:bCs/>
          <w:sz w:val="24"/>
          <w:szCs w:val="24"/>
        </w:rPr>
        <w:lastRenderedPageBreak/>
        <w:t>Matrícula Estudiantil:</w:t>
      </w:r>
    </w:p>
    <w:p w14:paraId="3E85D5A9" w14:textId="77777777" w:rsidR="00D76A89" w:rsidRPr="00546EB2" w:rsidRDefault="00000000">
      <w:pPr>
        <w:spacing w:after="120" w:line="360" w:lineRule="auto"/>
        <w:rPr>
          <w:rFonts w:ascii="Arial" w:eastAsia="Arial" w:hAnsi="Arial" w:cs="Arial"/>
          <w:sz w:val="24"/>
          <w:szCs w:val="24"/>
        </w:rPr>
      </w:pPr>
      <w:r w:rsidRPr="00546EB2">
        <w:rPr>
          <w:rFonts w:ascii="Arial" w:eastAsia="Arial" w:hAnsi="Arial" w:cs="Arial"/>
          <w:b/>
          <w:bCs/>
          <w:sz w:val="24"/>
          <w:szCs w:val="24"/>
        </w:rPr>
        <w:t xml:space="preserve">Total: </w:t>
      </w:r>
      <w:r w:rsidRPr="00546EB2">
        <w:rPr>
          <w:rFonts w:ascii="Arial" w:eastAsia="Arial" w:hAnsi="Arial" w:cs="Arial"/>
          <w:sz w:val="24"/>
          <w:szCs w:val="24"/>
        </w:rPr>
        <w:t>428</w:t>
      </w:r>
    </w:p>
    <w:p w14:paraId="2F629654" w14:textId="77777777" w:rsidR="00D76A89" w:rsidRPr="00546EB2" w:rsidRDefault="00000000">
      <w:pPr>
        <w:spacing w:after="120" w:line="360" w:lineRule="auto"/>
        <w:rPr>
          <w:rFonts w:ascii="Arial" w:eastAsia="Arial" w:hAnsi="Arial" w:cs="Arial"/>
          <w:sz w:val="24"/>
          <w:szCs w:val="24"/>
        </w:rPr>
      </w:pPr>
      <w:r w:rsidRPr="00546EB2">
        <w:rPr>
          <w:rFonts w:ascii="Arial" w:eastAsia="Arial" w:hAnsi="Arial" w:cs="Arial"/>
          <w:b/>
          <w:bCs/>
          <w:sz w:val="24"/>
          <w:szCs w:val="24"/>
        </w:rPr>
        <w:t xml:space="preserve">1er año: </w:t>
      </w:r>
      <w:r w:rsidRPr="00546EB2">
        <w:rPr>
          <w:rFonts w:ascii="Arial" w:eastAsia="Arial" w:hAnsi="Arial" w:cs="Arial"/>
          <w:sz w:val="24"/>
          <w:szCs w:val="24"/>
        </w:rPr>
        <w:t>117</w:t>
      </w:r>
    </w:p>
    <w:p w14:paraId="742DD780" w14:textId="77777777" w:rsidR="00D76A89" w:rsidRPr="00546EB2" w:rsidRDefault="00000000">
      <w:pPr>
        <w:spacing w:after="120" w:line="360" w:lineRule="auto"/>
        <w:rPr>
          <w:rFonts w:ascii="Arial" w:eastAsia="Arial" w:hAnsi="Arial" w:cs="Arial"/>
          <w:sz w:val="24"/>
          <w:szCs w:val="24"/>
        </w:rPr>
      </w:pPr>
      <w:r w:rsidRPr="00546EB2">
        <w:rPr>
          <w:rFonts w:ascii="Arial" w:eastAsia="Arial" w:hAnsi="Arial" w:cs="Arial"/>
          <w:b/>
          <w:bCs/>
          <w:sz w:val="24"/>
          <w:szCs w:val="24"/>
        </w:rPr>
        <w:t xml:space="preserve">2do año: </w:t>
      </w:r>
      <w:r w:rsidRPr="00546EB2">
        <w:rPr>
          <w:rFonts w:ascii="Arial" w:eastAsia="Arial" w:hAnsi="Arial" w:cs="Arial"/>
          <w:sz w:val="24"/>
          <w:szCs w:val="24"/>
        </w:rPr>
        <w:t>78</w:t>
      </w:r>
    </w:p>
    <w:p w14:paraId="1DB1322D" w14:textId="77777777" w:rsidR="00D76A89" w:rsidRPr="00546EB2" w:rsidRDefault="00000000">
      <w:pPr>
        <w:spacing w:after="120" w:line="360" w:lineRule="auto"/>
        <w:rPr>
          <w:rFonts w:ascii="Arial" w:eastAsia="Arial" w:hAnsi="Arial" w:cs="Arial"/>
          <w:sz w:val="24"/>
          <w:szCs w:val="24"/>
        </w:rPr>
      </w:pPr>
      <w:r w:rsidRPr="00546EB2">
        <w:rPr>
          <w:rFonts w:ascii="Arial" w:eastAsia="Arial" w:hAnsi="Arial" w:cs="Arial"/>
          <w:b/>
          <w:bCs/>
          <w:sz w:val="24"/>
          <w:szCs w:val="24"/>
        </w:rPr>
        <w:t xml:space="preserve">3er año: </w:t>
      </w:r>
      <w:r w:rsidRPr="00546EB2">
        <w:rPr>
          <w:rFonts w:ascii="Arial" w:eastAsia="Arial" w:hAnsi="Arial" w:cs="Arial"/>
          <w:sz w:val="24"/>
          <w:szCs w:val="24"/>
        </w:rPr>
        <w:t>64</w:t>
      </w:r>
    </w:p>
    <w:p w14:paraId="31DEB8BF" w14:textId="77777777" w:rsidR="00D76A89" w:rsidRPr="00546EB2" w:rsidRDefault="00000000">
      <w:pPr>
        <w:spacing w:after="120" w:line="360" w:lineRule="auto"/>
        <w:rPr>
          <w:rFonts w:ascii="Arial" w:eastAsia="Arial" w:hAnsi="Arial" w:cs="Arial"/>
          <w:sz w:val="24"/>
          <w:szCs w:val="24"/>
        </w:rPr>
      </w:pPr>
      <w:r w:rsidRPr="00546EB2">
        <w:rPr>
          <w:rFonts w:ascii="Arial" w:eastAsia="Arial" w:hAnsi="Arial" w:cs="Arial"/>
          <w:b/>
          <w:bCs/>
          <w:sz w:val="24"/>
          <w:szCs w:val="24"/>
        </w:rPr>
        <w:t xml:space="preserve">4to año: </w:t>
      </w:r>
      <w:r w:rsidRPr="00546EB2">
        <w:rPr>
          <w:rFonts w:ascii="Arial" w:eastAsia="Arial" w:hAnsi="Arial" w:cs="Arial"/>
          <w:sz w:val="24"/>
          <w:szCs w:val="24"/>
        </w:rPr>
        <w:t>65</w:t>
      </w:r>
    </w:p>
    <w:p w14:paraId="48624D67" w14:textId="77777777" w:rsidR="00D76A89" w:rsidRPr="00546EB2" w:rsidRDefault="00000000">
      <w:pPr>
        <w:spacing w:after="120" w:line="360" w:lineRule="auto"/>
        <w:rPr>
          <w:rFonts w:ascii="Arial" w:eastAsia="Arial" w:hAnsi="Arial" w:cs="Arial"/>
          <w:sz w:val="24"/>
          <w:szCs w:val="24"/>
        </w:rPr>
      </w:pPr>
      <w:r w:rsidRPr="00546EB2">
        <w:rPr>
          <w:rFonts w:ascii="Arial" w:eastAsia="Arial" w:hAnsi="Arial" w:cs="Arial"/>
          <w:b/>
          <w:bCs/>
          <w:sz w:val="24"/>
          <w:szCs w:val="24"/>
        </w:rPr>
        <w:t xml:space="preserve">5 año: </w:t>
      </w:r>
      <w:r w:rsidRPr="00546EB2">
        <w:rPr>
          <w:rFonts w:ascii="Arial" w:eastAsia="Arial" w:hAnsi="Arial" w:cs="Arial"/>
          <w:sz w:val="24"/>
          <w:szCs w:val="24"/>
        </w:rPr>
        <w:t>42</w:t>
      </w:r>
    </w:p>
    <w:p w14:paraId="7E405656" w14:textId="77777777" w:rsidR="00D76A89" w:rsidRPr="00546EB2" w:rsidRDefault="00000000">
      <w:pPr>
        <w:spacing w:after="120" w:line="360" w:lineRule="auto"/>
        <w:rPr>
          <w:rFonts w:ascii="Arial" w:eastAsia="Arial" w:hAnsi="Arial" w:cs="Arial"/>
          <w:b/>
          <w:bCs/>
          <w:sz w:val="24"/>
          <w:szCs w:val="24"/>
        </w:rPr>
      </w:pPr>
      <w:r w:rsidRPr="00546EB2">
        <w:rPr>
          <w:rFonts w:ascii="Arial" w:eastAsia="Arial" w:hAnsi="Arial" w:cs="Arial"/>
          <w:b/>
          <w:bCs/>
          <w:sz w:val="24"/>
          <w:szCs w:val="24"/>
        </w:rPr>
        <w:t xml:space="preserve">6to año: </w:t>
      </w:r>
      <w:r w:rsidRPr="00546EB2">
        <w:rPr>
          <w:rFonts w:ascii="Arial" w:eastAsia="Arial" w:hAnsi="Arial" w:cs="Arial"/>
          <w:sz w:val="24"/>
          <w:szCs w:val="24"/>
        </w:rPr>
        <w:t>62</w:t>
      </w:r>
    </w:p>
    <w:p w14:paraId="053D0CFE" w14:textId="77777777" w:rsidR="00D76A89" w:rsidRPr="00546EB2" w:rsidRDefault="00000000">
      <w:pPr>
        <w:spacing w:after="120" w:line="360" w:lineRule="auto"/>
        <w:rPr>
          <w:rFonts w:ascii="Arial" w:eastAsia="Arial" w:hAnsi="Arial" w:cs="Arial"/>
          <w:sz w:val="24"/>
          <w:szCs w:val="24"/>
        </w:rPr>
      </w:pPr>
      <w:r w:rsidRPr="00546EB2">
        <w:rPr>
          <w:rFonts w:ascii="Arial" w:eastAsia="Arial" w:hAnsi="Arial" w:cs="Arial"/>
          <w:b/>
          <w:bCs/>
          <w:sz w:val="24"/>
          <w:szCs w:val="24"/>
        </w:rPr>
        <w:t xml:space="preserve">4to año Telemática “A”: </w:t>
      </w:r>
      <w:r w:rsidRPr="00546EB2">
        <w:rPr>
          <w:rFonts w:ascii="Arial" w:eastAsia="Arial" w:hAnsi="Arial" w:cs="Arial"/>
          <w:sz w:val="24"/>
          <w:szCs w:val="24"/>
        </w:rPr>
        <w:t>25 estudiantes</w:t>
      </w:r>
    </w:p>
    <w:p w14:paraId="1228278B" w14:textId="77777777" w:rsidR="00D76A89" w:rsidRPr="00546EB2" w:rsidRDefault="00D76A89">
      <w:pPr>
        <w:spacing w:after="120" w:line="360" w:lineRule="auto"/>
        <w:rPr>
          <w:rFonts w:ascii="Arial" w:eastAsia="Arial" w:hAnsi="Arial" w:cs="Arial"/>
          <w:sz w:val="24"/>
          <w:szCs w:val="24"/>
        </w:rPr>
      </w:pPr>
    </w:p>
    <w:p w14:paraId="2981CCF9" w14:textId="77777777" w:rsidR="00D76A89" w:rsidRPr="00546EB2" w:rsidRDefault="00000000">
      <w:pPr>
        <w:spacing w:after="120" w:line="360" w:lineRule="auto"/>
        <w:outlineLvl w:val="0"/>
        <w:rPr>
          <w:rFonts w:ascii="Arial" w:eastAsia="Arial" w:hAnsi="Arial" w:cs="Arial"/>
          <w:b/>
          <w:bCs/>
          <w:sz w:val="24"/>
          <w:szCs w:val="24"/>
        </w:rPr>
      </w:pPr>
      <w:bookmarkStart w:id="16" w:name="_Toc214457397"/>
      <w:r w:rsidRPr="00546EB2">
        <w:rPr>
          <w:rFonts w:ascii="Arial" w:eastAsia="Arial" w:hAnsi="Arial" w:cs="Arial"/>
          <w:b/>
          <w:bCs/>
          <w:sz w:val="24"/>
          <w:szCs w:val="24"/>
        </w:rPr>
        <w:t>Localización Geográfica</w:t>
      </w:r>
      <w:bookmarkEnd w:id="16"/>
    </w:p>
    <w:p w14:paraId="73A13F40" w14:textId="6715D03D" w:rsidR="00D76A89" w:rsidRPr="00546EB2" w:rsidRDefault="00000000">
      <w:pPr>
        <w:spacing w:after="120" w:line="360" w:lineRule="auto"/>
        <w:rPr>
          <w:rFonts w:ascii="Arial" w:eastAsia="Arial" w:hAnsi="Arial" w:cs="Arial"/>
          <w:sz w:val="24"/>
          <w:szCs w:val="24"/>
        </w:rPr>
      </w:pPr>
      <w:r w:rsidRPr="00546EB2">
        <w:rPr>
          <w:rFonts w:ascii="Arial" w:eastAsia="Arial" w:hAnsi="Arial" w:cs="Arial"/>
          <w:sz w:val="24"/>
          <w:szCs w:val="24"/>
        </w:rPr>
        <w:t xml:space="preserve">     Calle 18 Entre Av. 4 y Bolivariana Valera, Parroquia Juan Ignacio Montilla, Municipio Valera, Estado Trujillo.</w:t>
      </w:r>
      <w:r w:rsidR="00140DED" w:rsidRPr="00546EB2">
        <w:rPr>
          <w:rFonts w:ascii="Arial" w:eastAsia="Arial" w:hAnsi="Arial" w:cs="Arial"/>
          <w:sz w:val="24"/>
          <w:szCs w:val="24"/>
        </w:rPr>
        <w:t xml:space="preserve"> </w:t>
      </w:r>
    </w:p>
    <w:p w14:paraId="13A67E75" w14:textId="7DDAD001" w:rsidR="00140DED" w:rsidRPr="00546EB2" w:rsidRDefault="00140DED">
      <w:pPr>
        <w:spacing w:after="120" w:line="360" w:lineRule="auto"/>
        <w:rPr>
          <w:rFonts w:ascii="Arial" w:eastAsia="Arial" w:hAnsi="Arial" w:cs="Arial"/>
          <w:sz w:val="24"/>
          <w:szCs w:val="24"/>
        </w:rPr>
      </w:pPr>
      <w:r w:rsidRPr="00546EB2">
        <w:rPr>
          <w:rFonts w:ascii="Arial" w:eastAsia="Arial" w:hAnsi="Arial" w:cs="Arial"/>
          <w:b/>
          <w:bCs/>
          <w:sz w:val="24"/>
          <w:szCs w:val="24"/>
        </w:rPr>
        <w:t xml:space="preserve">Coordenadas Geográficas: </w:t>
      </w:r>
      <w:r w:rsidRPr="00546EB2">
        <w:rPr>
          <w:rFonts w:ascii="Arial" w:eastAsia="Arial" w:hAnsi="Arial" w:cs="Arial"/>
          <w:sz w:val="24"/>
          <w:szCs w:val="24"/>
        </w:rPr>
        <w:t>Latitud 9°18’23”.  Longitud -70°36’23”</w:t>
      </w:r>
    </w:p>
    <w:p w14:paraId="0C046F71" w14:textId="77777777" w:rsidR="00D76A89" w:rsidRPr="00546EB2" w:rsidRDefault="00000000">
      <w:pPr>
        <w:spacing w:after="120" w:line="360" w:lineRule="auto"/>
        <w:rPr>
          <w:rFonts w:ascii="Arial" w:hAnsi="Arial" w:cs="Arial"/>
          <w:sz w:val="24"/>
          <w:szCs w:val="24"/>
        </w:rPr>
      </w:pPr>
      <w:r w:rsidRPr="00546EB2">
        <w:rPr>
          <w:rFonts w:ascii="Arial" w:hAnsi="Arial" w:cs="Arial"/>
          <w:noProof/>
          <w:sz w:val="24"/>
          <w:szCs w:val="24"/>
        </w:rPr>
        <w:drawing>
          <wp:inline distT="0" distB="0" distL="114300" distR="114300" wp14:anchorId="3C4B1532" wp14:editId="37F68782">
            <wp:extent cx="4088846" cy="2552369"/>
            <wp:effectExtent l="0" t="0" r="6985" b="635"/>
            <wp:docPr id="2" name="Imagen 2" descr="Screenshot 2025-02-10 19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Screenshot 2025-02-10 191229"/>
                    <pic:cNvPicPr>
                      <a:picLocks noChangeAspect="1"/>
                    </pic:cNvPicPr>
                  </pic:nvPicPr>
                  <pic:blipFill>
                    <a:blip r:embed="rId18"/>
                    <a:stretch>
                      <a:fillRect/>
                    </a:stretch>
                  </pic:blipFill>
                  <pic:spPr>
                    <a:xfrm>
                      <a:off x="0" y="0"/>
                      <a:ext cx="4122099" cy="2573126"/>
                    </a:xfrm>
                    <a:prstGeom prst="rect">
                      <a:avLst/>
                    </a:prstGeom>
                  </pic:spPr>
                </pic:pic>
              </a:graphicData>
            </a:graphic>
          </wp:inline>
        </w:drawing>
      </w:r>
    </w:p>
    <w:p w14:paraId="2133F8D3" w14:textId="31641EF1" w:rsidR="00D76A89" w:rsidRPr="00546EB2" w:rsidRDefault="00000000">
      <w:pPr>
        <w:pStyle w:val="Descripcin"/>
        <w:spacing w:after="120" w:line="360" w:lineRule="auto"/>
        <w:rPr>
          <w:sz w:val="24"/>
          <w:szCs w:val="24"/>
        </w:rPr>
      </w:pPr>
      <w:bookmarkStart w:id="17" w:name="_Toc213877784"/>
      <w:r w:rsidRPr="00546EB2">
        <w:rPr>
          <w:b/>
          <w:bCs/>
          <w:i/>
          <w:iCs/>
          <w:sz w:val="24"/>
          <w:szCs w:val="24"/>
        </w:rPr>
        <w:t xml:space="preserve">Figura </w:t>
      </w:r>
      <w:r w:rsidRPr="00546EB2">
        <w:rPr>
          <w:b/>
          <w:bCs/>
          <w:i/>
          <w:iCs/>
          <w:sz w:val="24"/>
          <w:szCs w:val="24"/>
        </w:rPr>
        <w:fldChar w:fldCharType="begin"/>
      </w:r>
      <w:r w:rsidRPr="00546EB2">
        <w:rPr>
          <w:b/>
          <w:bCs/>
          <w:i/>
          <w:iCs/>
          <w:sz w:val="24"/>
          <w:szCs w:val="24"/>
        </w:rPr>
        <w:instrText xml:space="preserve"> SEQ Figura \* ARABIC </w:instrText>
      </w:r>
      <w:r w:rsidRPr="00546EB2">
        <w:rPr>
          <w:b/>
          <w:bCs/>
          <w:i/>
          <w:iCs/>
          <w:sz w:val="24"/>
          <w:szCs w:val="24"/>
        </w:rPr>
        <w:fldChar w:fldCharType="separate"/>
      </w:r>
      <w:r w:rsidR="009E5072" w:rsidRPr="00546EB2">
        <w:rPr>
          <w:b/>
          <w:bCs/>
          <w:i/>
          <w:iCs/>
          <w:noProof/>
          <w:sz w:val="24"/>
          <w:szCs w:val="24"/>
        </w:rPr>
        <w:t>2</w:t>
      </w:r>
      <w:r w:rsidRPr="00546EB2">
        <w:rPr>
          <w:b/>
          <w:bCs/>
          <w:i/>
          <w:iCs/>
          <w:sz w:val="24"/>
          <w:szCs w:val="24"/>
        </w:rPr>
        <w:fldChar w:fldCharType="end"/>
      </w:r>
      <w:bookmarkStart w:id="18" w:name="_Toc23718"/>
      <w:r w:rsidRPr="00546EB2">
        <w:rPr>
          <w:b/>
          <w:bCs/>
          <w:i/>
          <w:iCs/>
          <w:sz w:val="24"/>
          <w:szCs w:val="24"/>
        </w:rPr>
        <w:t xml:space="preserve">: </w:t>
      </w:r>
      <w:r w:rsidRPr="00546EB2">
        <w:rPr>
          <w:sz w:val="24"/>
          <w:szCs w:val="24"/>
        </w:rPr>
        <w:t>Vista vía satélite de la E.T. “Pedro García Leal”</w:t>
      </w:r>
      <w:bookmarkEnd w:id="17"/>
      <w:bookmarkEnd w:id="18"/>
    </w:p>
    <w:p w14:paraId="61DD8806" w14:textId="77777777" w:rsidR="00D76A89" w:rsidRPr="00546EB2" w:rsidRDefault="00000000">
      <w:pPr>
        <w:spacing w:after="120" w:line="360" w:lineRule="auto"/>
        <w:rPr>
          <w:rFonts w:ascii="Arial" w:eastAsia="Arial" w:hAnsi="Arial" w:cs="Arial"/>
          <w:sz w:val="24"/>
          <w:szCs w:val="24"/>
        </w:rPr>
      </w:pPr>
      <w:r w:rsidRPr="00546EB2">
        <w:rPr>
          <w:rFonts w:ascii="Arial" w:eastAsia="Arial" w:hAnsi="Arial" w:cs="Arial"/>
          <w:b/>
          <w:bCs/>
          <w:i/>
          <w:iCs/>
          <w:sz w:val="24"/>
          <w:szCs w:val="24"/>
        </w:rPr>
        <w:lastRenderedPageBreak/>
        <w:t xml:space="preserve">Fuente: </w:t>
      </w:r>
      <w:r w:rsidRPr="00546EB2">
        <w:rPr>
          <w:rFonts w:ascii="Arial" w:eastAsia="Arial" w:hAnsi="Arial" w:cs="Arial"/>
          <w:sz w:val="24"/>
          <w:szCs w:val="24"/>
        </w:rPr>
        <w:t>Los participantes (2025)</w:t>
      </w:r>
    </w:p>
    <w:p w14:paraId="57654828" w14:textId="77777777" w:rsidR="00D76A89" w:rsidRPr="00546EB2" w:rsidRDefault="00000000">
      <w:pPr>
        <w:spacing w:after="120" w:line="360" w:lineRule="auto"/>
        <w:outlineLvl w:val="0"/>
        <w:rPr>
          <w:rFonts w:ascii="Arial" w:eastAsia="Arial" w:hAnsi="Arial" w:cs="Arial"/>
          <w:b/>
          <w:bCs/>
          <w:sz w:val="24"/>
          <w:szCs w:val="24"/>
        </w:rPr>
      </w:pPr>
      <w:bookmarkStart w:id="19" w:name="_Toc214457398"/>
      <w:r w:rsidRPr="00546EB2">
        <w:rPr>
          <w:rFonts w:ascii="Arial" w:eastAsia="Arial" w:hAnsi="Arial" w:cs="Arial"/>
          <w:b/>
          <w:bCs/>
          <w:sz w:val="24"/>
          <w:szCs w:val="24"/>
        </w:rPr>
        <w:t>Historia de Vida de la Comunidad</w:t>
      </w:r>
      <w:bookmarkEnd w:id="19"/>
    </w:p>
    <w:p w14:paraId="638E1726" w14:textId="520F5B33" w:rsidR="00D76A89" w:rsidRPr="00546EB2" w:rsidRDefault="00000000">
      <w:pPr>
        <w:widowControl w:val="0"/>
        <w:autoSpaceDE w:val="0"/>
        <w:autoSpaceDN w:val="0"/>
        <w:adjustRightInd w:val="0"/>
        <w:spacing w:after="120" w:line="360" w:lineRule="auto"/>
        <w:ind w:firstLine="709"/>
        <w:rPr>
          <w:rFonts w:ascii="Arial" w:eastAsia="Calibri" w:hAnsi="Arial" w:cs="Arial"/>
          <w:bCs/>
          <w:sz w:val="24"/>
          <w:szCs w:val="24"/>
          <w:lang w:eastAsia="en-US"/>
        </w:rPr>
      </w:pPr>
      <w:r w:rsidRPr="00546EB2">
        <w:rPr>
          <w:rFonts w:ascii="Arial" w:eastAsia="Calibri" w:hAnsi="Arial" w:cs="Arial"/>
          <w:bCs/>
          <w:sz w:val="24"/>
          <w:szCs w:val="24"/>
          <w:lang w:eastAsia="en-US"/>
        </w:rPr>
        <w:t xml:space="preserve">El 1 de octubre de 1975 comienza a funcionar en la ciudad de las siete colinas un nuevo liceo con el nombre de C.D “Pedro García Leal.” en memoria del insigne educador Pedro García </w:t>
      </w:r>
      <w:r w:rsidR="00CD6142" w:rsidRPr="00546EB2">
        <w:rPr>
          <w:rFonts w:ascii="Arial" w:eastAsia="Calibri" w:hAnsi="Arial" w:cs="Arial"/>
          <w:bCs/>
          <w:sz w:val="24"/>
          <w:szCs w:val="24"/>
          <w:lang w:eastAsia="en-US"/>
        </w:rPr>
        <w:t>Leal, honor</w:t>
      </w:r>
      <w:r w:rsidRPr="00546EB2">
        <w:rPr>
          <w:rFonts w:ascii="Arial" w:eastAsia="Calibri" w:hAnsi="Arial" w:cs="Arial"/>
          <w:bCs/>
          <w:sz w:val="24"/>
          <w:szCs w:val="24"/>
          <w:lang w:eastAsia="en-US"/>
        </w:rPr>
        <w:t xml:space="preserve"> a su esmero y valioso trabajo para la educación en nuestro Estado Trujillo. El mismo desarrolló actividades en las instalaciones del Liceo C.D “Rafael Rangel.”   Este nuevo C.D es el resultado de la división que se ha realizado en el Liceo “Rafael </w:t>
      </w:r>
      <w:r w:rsidR="00CD6142" w:rsidRPr="00546EB2">
        <w:rPr>
          <w:rFonts w:ascii="Arial" w:eastAsia="Calibri" w:hAnsi="Arial" w:cs="Arial"/>
          <w:bCs/>
          <w:sz w:val="24"/>
          <w:szCs w:val="24"/>
          <w:lang w:eastAsia="en-US"/>
        </w:rPr>
        <w:t>Rangel” debido</w:t>
      </w:r>
      <w:r w:rsidRPr="00546EB2">
        <w:rPr>
          <w:rFonts w:ascii="Arial" w:eastAsia="Calibri" w:hAnsi="Arial" w:cs="Arial"/>
          <w:bCs/>
          <w:sz w:val="24"/>
          <w:szCs w:val="24"/>
          <w:lang w:eastAsia="en-US"/>
        </w:rPr>
        <w:t xml:space="preserve"> al alto número de matrícula escolar que existía para ese entonces, quedando para el turno de la mañana la mención de ciencias y por la tarde humanidades, mercadeo y contabilidad.</w:t>
      </w:r>
    </w:p>
    <w:p w14:paraId="5D1AE6DE" w14:textId="0275DD1B" w:rsidR="00D76A89" w:rsidRPr="00546EB2" w:rsidRDefault="00000000">
      <w:pPr>
        <w:widowControl w:val="0"/>
        <w:autoSpaceDE w:val="0"/>
        <w:autoSpaceDN w:val="0"/>
        <w:adjustRightInd w:val="0"/>
        <w:spacing w:after="120" w:line="360" w:lineRule="auto"/>
        <w:ind w:firstLine="709"/>
        <w:rPr>
          <w:rFonts w:ascii="Arial" w:eastAsia="Calibri" w:hAnsi="Arial" w:cs="Arial"/>
          <w:bCs/>
          <w:sz w:val="24"/>
          <w:szCs w:val="24"/>
          <w:lang w:eastAsia="en-US"/>
        </w:rPr>
      </w:pPr>
      <w:r w:rsidRPr="00546EB2">
        <w:rPr>
          <w:rFonts w:ascii="Arial" w:eastAsia="Calibri" w:hAnsi="Arial" w:cs="Arial"/>
          <w:bCs/>
          <w:sz w:val="24"/>
          <w:szCs w:val="24"/>
          <w:lang w:eastAsia="en-US"/>
        </w:rPr>
        <w:t xml:space="preserve">Para efectos administrativos dicha institución tiene como </w:t>
      </w:r>
      <w:r w:rsidR="00CD6142" w:rsidRPr="00546EB2">
        <w:rPr>
          <w:rFonts w:ascii="Arial" w:eastAsia="Calibri" w:hAnsi="Arial" w:cs="Arial"/>
          <w:bCs/>
          <w:sz w:val="24"/>
          <w:szCs w:val="24"/>
          <w:lang w:eastAsia="en-US"/>
        </w:rPr>
        <w:t>director</w:t>
      </w:r>
      <w:r w:rsidRPr="00546EB2">
        <w:rPr>
          <w:rFonts w:ascii="Arial" w:eastAsia="Calibri" w:hAnsi="Arial" w:cs="Arial"/>
          <w:bCs/>
          <w:sz w:val="24"/>
          <w:szCs w:val="24"/>
          <w:lang w:eastAsia="en-US"/>
        </w:rPr>
        <w:t xml:space="preserve"> al profesor Reyes de Jesús Butrón (pero esto es solo para efecto de cambio de código como lo establece en su primera instancia la Zona Educativa del Estado). Quien figura para toda la comunidad educativa como </w:t>
      </w:r>
      <w:r w:rsidR="00CD6142" w:rsidRPr="00546EB2">
        <w:rPr>
          <w:rFonts w:ascii="Arial" w:eastAsia="Calibri" w:hAnsi="Arial" w:cs="Arial"/>
          <w:bCs/>
          <w:sz w:val="24"/>
          <w:szCs w:val="24"/>
          <w:lang w:eastAsia="en-US"/>
        </w:rPr>
        <w:t>director</w:t>
      </w:r>
      <w:r w:rsidRPr="00546EB2">
        <w:rPr>
          <w:rFonts w:ascii="Arial" w:eastAsia="Calibri" w:hAnsi="Arial" w:cs="Arial"/>
          <w:bCs/>
          <w:sz w:val="24"/>
          <w:szCs w:val="24"/>
          <w:lang w:eastAsia="en-US"/>
        </w:rPr>
        <w:t xml:space="preserve"> del plantel es el profesor Gerardo Barrios y </w:t>
      </w:r>
      <w:r w:rsidR="00CD6142" w:rsidRPr="00546EB2">
        <w:rPr>
          <w:rFonts w:ascii="Arial" w:eastAsia="Calibri" w:hAnsi="Arial" w:cs="Arial"/>
          <w:bCs/>
          <w:sz w:val="24"/>
          <w:szCs w:val="24"/>
          <w:lang w:eastAsia="en-US"/>
        </w:rPr>
        <w:t xml:space="preserve">como </w:t>
      </w:r>
      <w:proofErr w:type="spellStart"/>
      <w:r w:rsidR="00CD6142" w:rsidRPr="00546EB2">
        <w:rPr>
          <w:rFonts w:ascii="Arial" w:eastAsia="Calibri" w:hAnsi="Arial" w:cs="Arial"/>
          <w:bCs/>
          <w:sz w:val="24"/>
          <w:szCs w:val="24"/>
          <w:lang w:eastAsia="en-US"/>
        </w:rPr>
        <w:t>sub</w:t>
      </w:r>
      <w:r w:rsidRPr="00546EB2">
        <w:rPr>
          <w:rFonts w:ascii="Arial" w:eastAsia="Calibri" w:hAnsi="Arial" w:cs="Arial"/>
          <w:bCs/>
          <w:sz w:val="24"/>
          <w:szCs w:val="24"/>
          <w:lang w:eastAsia="en-US"/>
        </w:rPr>
        <w:t>-directora</w:t>
      </w:r>
      <w:proofErr w:type="spellEnd"/>
      <w:r w:rsidRPr="00546EB2">
        <w:rPr>
          <w:rFonts w:ascii="Arial" w:eastAsia="Calibri" w:hAnsi="Arial" w:cs="Arial"/>
          <w:bCs/>
          <w:sz w:val="24"/>
          <w:szCs w:val="24"/>
          <w:lang w:eastAsia="en-US"/>
        </w:rPr>
        <w:t xml:space="preserve"> la profesora Elia Mora. </w:t>
      </w:r>
    </w:p>
    <w:p w14:paraId="6C17B939" w14:textId="44543203" w:rsidR="00D76A89" w:rsidRPr="00546EB2" w:rsidRDefault="00000000">
      <w:pPr>
        <w:widowControl w:val="0"/>
        <w:autoSpaceDE w:val="0"/>
        <w:autoSpaceDN w:val="0"/>
        <w:adjustRightInd w:val="0"/>
        <w:spacing w:after="120" w:line="360" w:lineRule="auto"/>
        <w:ind w:firstLine="709"/>
        <w:rPr>
          <w:rFonts w:ascii="Arial" w:eastAsia="Calibri" w:hAnsi="Arial" w:cs="Arial"/>
          <w:bCs/>
          <w:sz w:val="24"/>
          <w:szCs w:val="24"/>
          <w:lang w:eastAsia="en-US"/>
        </w:rPr>
      </w:pPr>
      <w:r w:rsidRPr="00546EB2">
        <w:rPr>
          <w:rFonts w:ascii="Arial" w:eastAsia="Calibri" w:hAnsi="Arial" w:cs="Arial"/>
          <w:bCs/>
          <w:sz w:val="24"/>
          <w:szCs w:val="24"/>
          <w:lang w:eastAsia="en-US"/>
        </w:rPr>
        <w:t xml:space="preserve">Entre los valiosos profesores de aquel entonces en </w:t>
      </w:r>
      <w:r w:rsidR="00CD6142" w:rsidRPr="00546EB2">
        <w:rPr>
          <w:rFonts w:ascii="Arial" w:eastAsia="Calibri" w:hAnsi="Arial" w:cs="Arial"/>
          <w:bCs/>
          <w:sz w:val="24"/>
          <w:szCs w:val="24"/>
          <w:lang w:eastAsia="en-US"/>
        </w:rPr>
        <w:t>sus primeros</w:t>
      </w:r>
      <w:r w:rsidRPr="00546EB2">
        <w:rPr>
          <w:rFonts w:ascii="Arial" w:eastAsia="Calibri" w:hAnsi="Arial" w:cs="Arial"/>
          <w:bCs/>
          <w:sz w:val="24"/>
          <w:szCs w:val="24"/>
          <w:lang w:eastAsia="en-US"/>
        </w:rPr>
        <w:t xml:space="preserve"> años podemos señalar a Emmanuel </w:t>
      </w:r>
      <w:proofErr w:type="spellStart"/>
      <w:r w:rsidRPr="00546EB2">
        <w:rPr>
          <w:rFonts w:ascii="Arial" w:eastAsia="Calibri" w:hAnsi="Arial" w:cs="Arial"/>
          <w:bCs/>
          <w:sz w:val="24"/>
          <w:szCs w:val="24"/>
          <w:lang w:eastAsia="en-US"/>
        </w:rPr>
        <w:t>Beauvais</w:t>
      </w:r>
      <w:proofErr w:type="spellEnd"/>
      <w:r w:rsidRPr="00546EB2">
        <w:rPr>
          <w:rFonts w:ascii="Arial" w:eastAsia="Calibri" w:hAnsi="Arial" w:cs="Arial"/>
          <w:bCs/>
          <w:sz w:val="24"/>
          <w:szCs w:val="24"/>
          <w:lang w:eastAsia="en-US"/>
        </w:rPr>
        <w:t xml:space="preserve">, Luís </w:t>
      </w:r>
      <w:proofErr w:type="spellStart"/>
      <w:r w:rsidRPr="00546EB2">
        <w:rPr>
          <w:rFonts w:ascii="Arial" w:eastAsia="Calibri" w:hAnsi="Arial" w:cs="Arial"/>
          <w:bCs/>
          <w:sz w:val="24"/>
          <w:szCs w:val="24"/>
          <w:lang w:eastAsia="en-US"/>
        </w:rPr>
        <w:t>Benarrouche</w:t>
      </w:r>
      <w:proofErr w:type="spellEnd"/>
      <w:r w:rsidRPr="00546EB2">
        <w:rPr>
          <w:rFonts w:ascii="Arial" w:eastAsia="Calibri" w:hAnsi="Arial" w:cs="Arial"/>
          <w:bCs/>
          <w:sz w:val="24"/>
          <w:szCs w:val="24"/>
          <w:lang w:eastAsia="en-US"/>
        </w:rPr>
        <w:t xml:space="preserve">, Félix Araque, </w:t>
      </w:r>
      <w:proofErr w:type="spellStart"/>
      <w:r w:rsidRPr="00546EB2">
        <w:rPr>
          <w:rFonts w:ascii="Arial" w:eastAsia="Calibri" w:hAnsi="Arial" w:cs="Arial"/>
          <w:bCs/>
          <w:sz w:val="24"/>
          <w:szCs w:val="24"/>
          <w:lang w:eastAsia="en-US"/>
        </w:rPr>
        <w:t>Pbros</w:t>
      </w:r>
      <w:proofErr w:type="spellEnd"/>
      <w:r w:rsidRPr="00546EB2">
        <w:rPr>
          <w:rFonts w:ascii="Arial" w:eastAsia="Calibri" w:hAnsi="Arial" w:cs="Arial"/>
          <w:bCs/>
          <w:sz w:val="24"/>
          <w:szCs w:val="24"/>
          <w:lang w:eastAsia="en-US"/>
        </w:rPr>
        <w:t xml:space="preserve">. Villegas y Heriberto Godoy, </w:t>
      </w:r>
      <w:proofErr w:type="spellStart"/>
      <w:r w:rsidRPr="00546EB2">
        <w:rPr>
          <w:rFonts w:ascii="Arial" w:eastAsia="Calibri" w:hAnsi="Arial" w:cs="Arial"/>
          <w:bCs/>
          <w:sz w:val="24"/>
          <w:szCs w:val="24"/>
          <w:lang w:eastAsia="en-US"/>
        </w:rPr>
        <w:t>Olinta</w:t>
      </w:r>
      <w:proofErr w:type="spellEnd"/>
      <w:r w:rsidRPr="00546EB2">
        <w:rPr>
          <w:rFonts w:ascii="Arial" w:eastAsia="Calibri" w:hAnsi="Arial" w:cs="Arial"/>
          <w:bCs/>
          <w:sz w:val="24"/>
          <w:szCs w:val="24"/>
          <w:lang w:eastAsia="en-US"/>
        </w:rPr>
        <w:t xml:space="preserve"> de Rojas, entre otros. Ellos pertenecían al cuerpo de profesores del también muy ilustre Liceo “Rafael Rangel”. Más adelante se incorporan otros profesores entre los cuales podemos mencionar a Leopoldo Salazar, Rubén Perdomo, Lucila Ramírez, Ramón Castillo, Nora de Ontiveros, Yolanda Mancilla, María Eloísa Viloria, entre otros.</w:t>
      </w:r>
    </w:p>
    <w:p w14:paraId="6529B318" w14:textId="02727B3F" w:rsidR="00D76A89" w:rsidRPr="00546EB2" w:rsidRDefault="00000000">
      <w:pPr>
        <w:spacing w:after="120" w:line="360" w:lineRule="auto"/>
        <w:ind w:firstLine="709"/>
        <w:rPr>
          <w:rFonts w:ascii="Arial" w:eastAsia="Calibri" w:hAnsi="Arial" w:cs="Arial"/>
          <w:bCs/>
          <w:sz w:val="24"/>
          <w:szCs w:val="24"/>
          <w:lang w:eastAsia="en-US"/>
        </w:rPr>
      </w:pPr>
      <w:r w:rsidRPr="00546EB2">
        <w:rPr>
          <w:rFonts w:ascii="Arial" w:eastAsia="Calibri" w:hAnsi="Arial" w:cs="Arial"/>
          <w:bCs/>
          <w:sz w:val="24"/>
          <w:szCs w:val="24"/>
          <w:lang w:eastAsia="en-US"/>
        </w:rPr>
        <w:t xml:space="preserve">A partir del año 1976, se incorpora una nueva Mención como es la de Maestro en Educación Primaria con duración de tres años. Es a partir del 8 de diciembre </w:t>
      </w:r>
      <w:r w:rsidR="00CD6142" w:rsidRPr="00546EB2">
        <w:rPr>
          <w:rFonts w:ascii="Arial" w:eastAsia="Calibri" w:hAnsi="Arial" w:cs="Arial"/>
          <w:bCs/>
          <w:sz w:val="24"/>
          <w:szCs w:val="24"/>
          <w:lang w:eastAsia="en-US"/>
        </w:rPr>
        <w:t>del año</w:t>
      </w:r>
      <w:r w:rsidRPr="00546EB2">
        <w:rPr>
          <w:rFonts w:ascii="Arial" w:eastAsia="Calibri" w:hAnsi="Arial" w:cs="Arial"/>
          <w:bCs/>
          <w:sz w:val="24"/>
          <w:szCs w:val="24"/>
          <w:lang w:eastAsia="en-US"/>
        </w:rPr>
        <w:t xml:space="preserve"> (1979-1980) que cuenta con Sede Propia ubicada ésta al </w:t>
      </w:r>
      <w:r w:rsidRPr="00546EB2">
        <w:rPr>
          <w:rFonts w:ascii="Arial" w:eastAsia="Calibri" w:hAnsi="Arial" w:cs="Arial"/>
          <w:bCs/>
          <w:sz w:val="24"/>
          <w:szCs w:val="24"/>
          <w:lang w:eastAsia="en-US"/>
        </w:rPr>
        <w:lastRenderedPageBreak/>
        <w:t xml:space="preserve">pie de uno de los pulmones principales de nuestra ciudad como lo es el Cerro La Concepción, Avenida México, iniciando sus actividades en el turno de la mañana, debido a que en la tarde funcionaba el Colegio </w:t>
      </w:r>
      <w:r w:rsidR="00CD6142" w:rsidRPr="00546EB2">
        <w:rPr>
          <w:rFonts w:ascii="Arial" w:eastAsia="Calibri" w:hAnsi="Arial" w:cs="Arial"/>
          <w:bCs/>
          <w:sz w:val="24"/>
          <w:szCs w:val="24"/>
          <w:lang w:eastAsia="en-US"/>
        </w:rPr>
        <w:t>Privado República</w:t>
      </w:r>
      <w:r w:rsidRPr="00546EB2">
        <w:rPr>
          <w:rFonts w:ascii="Arial" w:eastAsia="Calibri" w:hAnsi="Arial" w:cs="Arial"/>
          <w:bCs/>
          <w:sz w:val="24"/>
          <w:szCs w:val="24"/>
          <w:lang w:eastAsia="en-US"/>
        </w:rPr>
        <w:t xml:space="preserve"> de Venezuela. </w:t>
      </w:r>
    </w:p>
    <w:p w14:paraId="0BC8956F" w14:textId="77777777" w:rsidR="00D76A89" w:rsidRPr="00546EB2" w:rsidRDefault="00000000">
      <w:pPr>
        <w:spacing w:after="120" w:line="360" w:lineRule="auto"/>
        <w:ind w:firstLine="709"/>
        <w:rPr>
          <w:rFonts w:ascii="Arial" w:eastAsia="Calibri" w:hAnsi="Arial" w:cs="Arial"/>
          <w:bCs/>
          <w:sz w:val="24"/>
          <w:szCs w:val="24"/>
          <w:lang w:eastAsia="en-US"/>
        </w:rPr>
      </w:pPr>
      <w:r w:rsidRPr="00546EB2">
        <w:rPr>
          <w:rFonts w:ascii="Arial" w:eastAsia="Calibri" w:hAnsi="Arial" w:cs="Arial"/>
          <w:bCs/>
          <w:sz w:val="24"/>
          <w:szCs w:val="24"/>
          <w:lang w:eastAsia="en-US"/>
        </w:rPr>
        <w:t>A lo largo de estos años el C.D. “Pedro García Leal”, ha tenido una gran trayectoria, formando Bachilleres Mercantiles en la Mención de: Contabilidad y Mercadeo, En Humanidades, Maestro de Educación Primaria equivalente a Bachiller en Educación Normal. Asistencia Gerencial, Administración de Personal, Secretariado Comercial, Técnica Presupuestaria, Construcción Civil, Servicios Administrativos Organización y Sistemas y Ciencias (1975-1982).</w:t>
      </w:r>
    </w:p>
    <w:p w14:paraId="29198483" w14:textId="6E440A15" w:rsidR="00D76A89" w:rsidRPr="00546EB2" w:rsidRDefault="00000000">
      <w:pPr>
        <w:widowControl w:val="0"/>
        <w:autoSpaceDE w:val="0"/>
        <w:autoSpaceDN w:val="0"/>
        <w:adjustRightInd w:val="0"/>
        <w:spacing w:after="120" w:line="360" w:lineRule="auto"/>
        <w:ind w:firstLine="709"/>
        <w:rPr>
          <w:rFonts w:ascii="Arial" w:eastAsia="Calibri" w:hAnsi="Arial" w:cs="Arial"/>
          <w:bCs/>
          <w:sz w:val="24"/>
          <w:szCs w:val="24"/>
          <w:lang w:eastAsia="en-US"/>
        </w:rPr>
      </w:pPr>
      <w:r w:rsidRPr="00546EB2">
        <w:rPr>
          <w:rFonts w:ascii="Arial" w:eastAsia="Calibri" w:hAnsi="Arial" w:cs="Arial"/>
          <w:bCs/>
          <w:sz w:val="24"/>
          <w:szCs w:val="24"/>
          <w:lang w:eastAsia="en-US"/>
        </w:rPr>
        <w:t xml:space="preserve">Para los años siguientes (1983 – 2001) se realizaron varias reuniones para el cambio del diseño curricular pero no se llegaba a un acuerdo y fue entonces que para el año 2002 se aplica. Según Gaceta Oficial 5596, Resolución </w:t>
      </w:r>
      <w:r w:rsidR="00CD6142" w:rsidRPr="00546EB2">
        <w:rPr>
          <w:rFonts w:ascii="Arial" w:eastAsia="Calibri" w:hAnsi="Arial" w:cs="Arial"/>
          <w:bCs/>
          <w:sz w:val="24"/>
          <w:szCs w:val="24"/>
          <w:lang w:eastAsia="en-US"/>
        </w:rPr>
        <w:t>238 extraordinario</w:t>
      </w:r>
      <w:r w:rsidRPr="00546EB2">
        <w:rPr>
          <w:rFonts w:ascii="Arial" w:eastAsia="Calibri" w:hAnsi="Arial" w:cs="Arial"/>
          <w:bCs/>
          <w:sz w:val="24"/>
          <w:szCs w:val="24"/>
          <w:lang w:eastAsia="en-US"/>
        </w:rPr>
        <w:t xml:space="preserve"> de 22 de julio del 2002, se autoriza la aplicación del Diseño Curricular en ensayo para el nivel de educación media diversificada: Educación Técnica Profesional en La Especialidad de Comercio y Servicios Administrativos, bajo el Proceso de Refundación de Las Escuelas Técnicas. </w:t>
      </w:r>
    </w:p>
    <w:p w14:paraId="52FD707A" w14:textId="77777777" w:rsidR="00D76A89" w:rsidRPr="00546EB2" w:rsidRDefault="00000000">
      <w:pPr>
        <w:widowControl w:val="0"/>
        <w:autoSpaceDE w:val="0"/>
        <w:autoSpaceDN w:val="0"/>
        <w:adjustRightInd w:val="0"/>
        <w:spacing w:after="120" w:line="360" w:lineRule="auto"/>
        <w:ind w:firstLine="709"/>
        <w:rPr>
          <w:rFonts w:ascii="Arial" w:eastAsia="Calibri" w:hAnsi="Arial" w:cs="Arial"/>
          <w:bCs/>
          <w:sz w:val="24"/>
          <w:szCs w:val="24"/>
          <w:lang w:eastAsia="en-US"/>
        </w:rPr>
      </w:pPr>
      <w:r w:rsidRPr="00546EB2">
        <w:rPr>
          <w:rFonts w:ascii="Arial" w:eastAsia="Calibri" w:hAnsi="Arial" w:cs="Arial"/>
          <w:bCs/>
          <w:sz w:val="24"/>
          <w:szCs w:val="24"/>
          <w:lang w:eastAsia="en-US"/>
        </w:rPr>
        <w:t>Están sustentadas estas sobre la base del Pensamiento Educativo del Maestro Simón Rodríguez, Principios Pedagógicos que deben nutrir los enfoques educativos de las nuevas Escuelas Técnicas, basado en la Formación de un ciudadano con niveles adecuados para asumir el reto actual de los sectores productivos del país, pasando a formar parte como una de las primeras Escuelas Técnicas Comerciales del Estado Trujillo, bajo las Políticas Educativas del Ministerio de Educación y del Gobierno Bolivariano del presidente Hugo Rafael Chávez Frías.</w:t>
      </w:r>
    </w:p>
    <w:p w14:paraId="5FD0DED2" w14:textId="13510B70" w:rsidR="00D76A89" w:rsidRPr="00546EB2" w:rsidRDefault="00000000">
      <w:pPr>
        <w:spacing w:after="120" w:line="360" w:lineRule="auto"/>
        <w:ind w:firstLine="709"/>
        <w:rPr>
          <w:rFonts w:ascii="Arial" w:eastAsia="Calibri" w:hAnsi="Arial" w:cs="Arial"/>
          <w:bCs/>
          <w:sz w:val="24"/>
          <w:szCs w:val="24"/>
          <w:lang w:eastAsia="en-US"/>
        </w:rPr>
      </w:pPr>
      <w:r w:rsidRPr="00546EB2">
        <w:rPr>
          <w:rFonts w:ascii="Arial" w:eastAsia="Calibri" w:hAnsi="Arial" w:cs="Arial"/>
          <w:bCs/>
          <w:sz w:val="24"/>
          <w:szCs w:val="24"/>
          <w:lang w:eastAsia="en-US"/>
        </w:rPr>
        <w:t xml:space="preserve">Posteriormente a partir del año (2006-2007) se implementa el Modelo de ensayo </w:t>
      </w:r>
      <w:r w:rsidR="00CD6142" w:rsidRPr="00546EB2">
        <w:rPr>
          <w:rFonts w:ascii="Arial" w:eastAsia="Calibri" w:hAnsi="Arial" w:cs="Arial"/>
          <w:bCs/>
          <w:sz w:val="24"/>
          <w:szCs w:val="24"/>
          <w:lang w:eastAsia="en-US"/>
        </w:rPr>
        <w:t>de Escuela</w:t>
      </w:r>
      <w:r w:rsidRPr="00546EB2">
        <w:rPr>
          <w:rFonts w:ascii="Arial" w:eastAsia="Calibri" w:hAnsi="Arial" w:cs="Arial"/>
          <w:bCs/>
          <w:sz w:val="24"/>
          <w:szCs w:val="24"/>
          <w:lang w:eastAsia="en-US"/>
        </w:rPr>
        <w:t xml:space="preserve"> Técnica Robinsoniana con dos Secciones </w:t>
      </w:r>
      <w:r w:rsidR="00CD6142" w:rsidRPr="00546EB2">
        <w:rPr>
          <w:rFonts w:ascii="Arial" w:eastAsia="Calibri" w:hAnsi="Arial" w:cs="Arial"/>
          <w:bCs/>
          <w:sz w:val="24"/>
          <w:szCs w:val="24"/>
          <w:lang w:eastAsia="en-US"/>
        </w:rPr>
        <w:t>de 1er</w:t>
      </w:r>
      <w:r w:rsidRPr="00546EB2">
        <w:rPr>
          <w:rFonts w:ascii="Arial" w:eastAsia="Calibri" w:hAnsi="Arial" w:cs="Arial"/>
          <w:bCs/>
          <w:sz w:val="24"/>
          <w:szCs w:val="24"/>
          <w:lang w:eastAsia="en-US"/>
        </w:rPr>
        <w:t xml:space="preserve"> año según nuevo diseño </w:t>
      </w:r>
      <w:r w:rsidR="00CD6142" w:rsidRPr="00546EB2">
        <w:rPr>
          <w:rFonts w:ascii="Arial" w:eastAsia="Calibri" w:hAnsi="Arial" w:cs="Arial"/>
          <w:bCs/>
          <w:sz w:val="24"/>
          <w:szCs w:val="24"/>
          <w:lang w:eastAsia="en-US"/>
        </w:rPr>
        <w:t>curricular en</w:t>
      </w:r>
      <w:r w:rsidRPr="00546EB2">
        <w:rPr>
          <w:rFonts w:ascii="Arial" w:eastAsia="Calibri" w:hAnsi="Arial" w:cs="Arial"/>
          <w:bCs/>
          <w:sz w:val="24"/>
          <w:szCs w:val="24"/>
          <w:lang w:eastAsia="en-US"/>
        </w:rPr>
        <w:t xml:space="preserve"> forma conjunta con 4to-5to y 6to año. La </w:t>
      </w:r>
      <w:r w:rsidRPr="00546EB2">
        <w:rPr>
          <w:rFonts w:ascii="Arial" w:eastAsia="Calibri" w:hAnsi="Arial" w:cs="Arial"/>
          <w:bCs/>
          <w:sz w:val="24"/>
          <w:szCs w:val="24"/>
          <w:lang w:eastAsia="en-US"/>
        </w:rPr>
        <w:lastRenderedPageBreak/>
        <w:t xml:space="preserve">institución ha contado con 5 directores de planta y los demás restantes fueron y son docente en función de directores (encargados). Lcdo. Reyes de Jesús </w:t>
      </w:r>
      <w:r w:rsidR="00CD6142" w:rsidRPr="00546EB2">
        <w:rPr>
          <w:rFonts w:ascii="Arial" w:eastAsia="Calibri" w:hAnsi="Arial" w:cs="Arial"/>
          <w:bCs/>
          <w:sz w:val="24"/>
          <w:szCs w:val="24"/>
          <w:lang w:eastAsia="en-US"/>
        </w:rPr>
        <w:t>Butrón, Lcdo.</w:t>
      </w:r>
      <w:r w:rsidRPr="00546EB2">
        <w:rPr>
          <w:rFonts w:ascii="Arial" w:eastAsia="Calibri" w:hAnsi="Arial" w:cs="Arial"/>
          <w:bCs/>
          <w:sz w:val="24"/>
          <w:szCs w:val="24"/>
          <w:lang w:eastAsia="en-US"/>
        </w:rPr>
        <w:t xml:space="preserve"> Gerardo Barrios, Lcdo. Leopoldo </w:t>
      </w:r>
      <w:r w:rsidR="00CD6142" w:rsidRPr="00546EB2">
        <w:rPr>
          <w:rFonts w:ascii="Arial" w:eastAsia="Calibri" w:hAnsi="Arial" w:cs="Arial"/>
          <w:bCs/>
          <w:sz w:val="24"/>
          <w:szCs w:val="24"/>
          <w:lang w:eastAsia="en-US"/>
        </w:rPr>
        <w:t>Salazar, Lcda.</w:t>
      </w:r>
      <w:r w:rsidRPr="00546EB2">
        <w:rPr>
          <w:rFonts w:ascii="Arial" w:eastAsia="Calibri" w:hAnsi="Arial" w:cs="Arial"/>
          <w:bCs/>
          <w:sz w:val="24"/>
          <w:szCs w:val="24"/>
          <w:lang w:eastAsia="en-US"/>
        </w:rPr>
        <w:t xml:space="preserve"> Nora Herrera, Lcdo. Carlos Araujo, Lcdo. Juan Rivero, Lcda. Haydee Bravo, Lcdo. Néstor Bastidas, Dr. </w:t>
      </w:r>
      <w:proofErr w:type="spellStart"/>
      <w:r w:rsidRPr="00546EB2">
        <w:rPr>
          <w:rFonts w:ascii="Arial" w:eastAsia="Calibri" w:hAnsi="Arial" w:cs="Arial"/>
          <w:bCs/>
          <w:sz w:val="24"/>
          <w:szCs w:val="24"/>
          <w:lang w:eastAsia="en-US"/>
        </w:rPr>
        <w:t>Adelso</w:t>
      </w:r>
      <w:proofErr w:type="spellEnd"/>
      <w:r w:rsidRPr="00546EB2">
        <w:rPr>
          <w:rFonts w:ascii="Arial" w:eastAsia="Calibri" w:hAnsi="Arial" w:cs="Arial"/>
          <w:bCs/>
          <w:sz w:val="24"/>
          <w:szCs w:val="24"/>
          <w:lang w:eastAsia="en-US"/>
        </w:rPr>
        <w:t xml:space="preserve"> Araujo, </w:t>
      </w:r>
      <w:proofErr w:type="spellStart"/>
      <w:r w:rsidRPr="00546EB2">
        <w:rPr>
          <w:rFonts w:ascii="Arial" w:eastAsia="Calibri" w:hAnsi="Arial" w:cs="Arial"/>
          <w:bCs/>
          <w:sz w:val="24"/>
          <w:szCs w:val="24"/>
          <w:lang w:eastAsia="en-US"/>
        </w:rPr>
        <w:t>MSc</w:t>
      </w:r>
      <w:proofErr w:type="spellEnd"/>
      <w:r w:rsidRPr="00546EB2">
        <w:rPr>
          <w:rFonts w:ascii="Arial" w:eastAsia="Calibri" w:hAnsi="Arial" w:cs="Arial"/>
          <w:bCs/>
          <w:sz w:val="24"/>
          <w:szCs w:val="24"/>
          <w:lang w:eastAsia="en-US"/>
        </w:rPr>
        <w:t xml:space="preserve">. Alonso Rangel, </w:t>
      </w:r>
      <w:proofErr w:type="spellStart"/>
      <w:r w:rsidRPr="00546EB2">
        <w:rPr>
          <w:rFonts w:ascii="Arial" w:eastAsia="Calibri" w:hAnsi="Arial" w:cs="Arial"/>
          <w:bCs/>
          <w:sz w:val="24"/>
          <w:szCs w:val="24"/>
          <w:lang w:eastAsia="en-US"/>
        </w:rPr>
        <w:t>MSc</w:t>
      </w:r>
      <w:proofErr w:type="spellEnd"/>
      <w:r w:rsidRPr="00546EB2">
        <w:rPr>
          <w:rFonts w:ascii="Arial" w:eastAsia="Calibri" w:hAnsi="Arial" w:cs="Arial"/>
          <w:bCs/>
          <w:sz w:val="24"/>
          <w:szCs w:val="24"/>
          <w:lang w:eastAsia="en-US"/>
        </w:rPr>
        <w:t xml:space="preserve">. Wendy Delgado, </w:t>
      </w:r>
      <w:proofErr w:type="spellStart"/>
      <w:r w:rsidRPr="00546EB2">
        <w:rPr>
          <w:rFonts w:ascii="Arial" w:eastAsia="Calibri" w:hAnsi="Arial" w:cs="Arial"/>
          <w:bCs/>
          <w:sz w:val="24"/>
          <w:szCs w:val="24"/>
          <w:lang w:eastAsia="en-US"/>
        </w:rPr>
        <w:t>MSc</w:t>
      </w:r>
      <w:proofErr w:type="spellEnd"/>
      <w:r w:rsidRPr="00546EB2">
        <w:rPr>
          <w:rFonts w:ascii="Arial" w:eastAsia="Calibri" w:hAnsi="Arial" w:cs="Arial"/>
          <w:bCs/>
          <w:sz w:val="24"/>
          <w:szCs w:val="24"/>
          <w:lang w:eastAsia="en-US"/>
        </w:rPr>
        <w:t xml:space="preserve">. </w:t>
      </w:r>
      <w:proofErr w:type="spellStart"/>
      <w:r w:rsidRPr="00546EB2">
        <w:rPr>
          <w:rFonts w:ascii="Arial" w:eastAsia="Calibri" w:hAnsi="Arial" w:cs="Arial"/>
          <w:bCs/>
          <w:sz w:val="24"/>
          <w:szCs w:val="24"/>
          <w:lang w:eastAsia="en-US"/>
        </w:rPr>
        <w:t>Nanny</w:t>
      </w:r>
      <w:proofErr w:type="spellEnd"/>
      <w:r w:rsidRPr="00546EB2">
        <w:rPr>
          <w:rFonts w:ascii="Arial" w:eastAsia="Calibri" w:hAnsi="Arial" w:cs="Arial"/>
          <w:bCs/>
          <w:sz w:val="24"/>
          <w:szCs w:val="24"/>
          <w:lang w:eastAsia="en-US"/>
        </w:rPr>
        <w:t xml:space="preserve"> Delgado y </w:t>
      </w:r>
      <w:proofErr w:type="spellStart"/>
      <w:r w:rsidRPr="00546EB2">
        <w:rPr>
          <w:rFonts w:ascii="Arial" w:eastAsia="Calibri" w:hAnsi="Arial" w:cs="Arial"/>
          <w:bCs/>
          <w:sz w:val="24"/>
          <w:szCs w:val="24"/>
          <w:lang w:eastAsia="en-US"/>
        </w:rPr>
        <w:t>MSc</w:t>
      </w:r>
      <w:proofErr w:type="spellEnd"/>
      <w:r w:rsidRPr="00546EB2">
        <w:rPr>
          <w:rFonts w:ascii="Arial" w:eastAsia="Calibri" w:hAnsi="Arial" w:cs="Arial"/>
          <w:bCs/>
          <w:sz w:val="24"/>
          <w:szCs w:val="24"/>
          <w:lang w:eastAsia="en-US"/>
        </w:rPr>
        <w:t xml:space="preserve">. Nelly Terán. </w:t>
      </w:r>
    </w:p>
    <w:p w14:paraId="6B010AB5" w14:textId="74B6039A" w:rsidR="00D76A89" w:rsidRPr="00546EB2" w:rsidRDefault="00000000">
      <w:pPr>
        <w:widowControl w:val="0"/>
        <w:autoSpaceDE w:val="0"/>
        <w:autoSpaceDN w:val="0"/>
        <w:adjustRightInd w:val="0"/>
        <w:spacing w:after="120" w:line="360" w:lineRule="auto"/>
        <w:ind w:firstLine="709"/>
        <w:rPr>
          <w:rFonts w:ascii="Arial" w:eastAsia="Calibri" w:hAnsi="Arial" w:cs="Arial"/>
          <w:bCs/>
          <w:sz w:val="24"/>
          <w:szCs w:val="24"/>
          <w:lang w:eastAsia="en-US"/>
        </w:rPr>
      </w:pPr>
      <w:r w:rsidRPr="00546EB2">
        <w:rPr>
          <w:rFonts w:ascii="Arial" w:eastAsia="Calibri" w:hAnsi="Arial" w:cs="Arial"/>
          <w:bCs/>
          <w:sz w:val="24"/>
          <w:szCs w:val="24"/>
          <w:lang w:eastAsia="en-US"/>
        </w:rPr>
        <w:t>Sumado a lo expuesto para el año 2013 se cambia el epónimo de la institución a Escuela Técnica Comercial Robinsoniana Zamorana “Pedro García Leal” (E.T.C.R.Z. “Pedro García Leal</w:t>
      </w:r>
      <w:r w:rsidR="00CD6142" w:rsidRPr="00546EB2">
        <w:rPr>
          <w:rFonts w:ascii="Arial" w:eastAsia="Calibri" w:hAnsi="Arial" w:cs="Arial"/>
          <w:bCs/>
          <w:sz w:val="24"/>
          <w:szCs w:val="24"/>
          <w:lang w:eastAsia="en-US"/>
        </w:rPr>
        <w:t>”) y</w:t>
      </w:r>
      <w:r w:rsidRPr="00546EB2">
        <w:rPr>
          <w:rFonts w:ascii="Arial" w:eastAsia="Calibri" w:hAnsi="Arial" w:cs="Arial"/>
          <w:bCs/>
          <w:sz w:val="24"/>
          <w:szCs w:val="24"/>
          <w:lang w:eastAsia="en-US"/>
        </w:rPr>
        <w:t xml:space="preserve"> el distintivo de la </w:t>
      </w:r>
      <w:r w:rsidR="00CD6142" w:rsidRPr="00546EB2">
        <w:rPr>
          <w:rFonts w:ascii="Arial" w:eastAsia="Calibri" w:hAnsi="Arial" w:cs="Arial"/>
          <w:bCs/>
          <w:sz w:val="24"/>
          <w:szCs w:val="24"/>
          <w:lang w:eastAsia="en-US"/>
        </w:rPr>
        <w:t>misma, bajo</w:t>
      </w:r>
      <w:r w:rsidRPr="00546EB2">
        <w:rPr>
          <w:rFonts w:ascii="Arial" w:eastAsia="Calibri" w:hAnsi="Arial" w:cs="Arial"/>
          <w:bCs/>
          <w:sz w:val="24"/>
          <w:szCs w:val="24"/>
          <w:lang w:eastAsia="en-US"/>
        </w:rPr>
        <w:t xml:space="preserve"> la dirección del director Dr.  </w:t>
      </w:r>
      <w:proofErr w:type="spellStart"/>
      <w:r w:rsidRPr="00546EB2">
        <w:rPr>
          <w:rFonts w:ascii="Arial" w:eastAsia="Calibri" w:hAnsi="Arial" w:cs="Arial"/>
          <w:bCs/>
          <w:sz w:val="24"/>
          <w:szCs w:val="24"/>
          <w:lang w:eastAsia="en-US"/>
        </w:rPr>
        <w:t>Adelso</w:t>
      </w:r>
      <w:proofErr w:type="spellEnd"/>
      <w:r w:rsidRPr="00546EB2">
        <w:rPr>
          <w:rFonts w:ascii="Arial" w:eastAsia="Calibri" w:hAnsi="Arial" w:cs="Arial"/>
          <w:bCs/>
          <w:sz w:val="24"/>
          <w:szCs w:val="24"/>
          <w:lang w:eastAsia="en-US"/>
        </w:rPr>
        <w:t xml:space="preserve"> Araujo. Así mismo, fue incorporada la Especialidad de Informática en la Educación Técnica Profesional ya que solo existía en la Especialidad de Comercio y Servicios Administrativos, Mercadeo y Contabilidad.</w:t>
      </w:r>
    </w:p>
    <w:p w14:paraId="2204BB97" w14:textId="24236163" w:rsidR="00D76A89" w:rsidRPr="00546EB2" w:rsidRDefault="00000000">
      <w:pPr>
        <w:widowControl w:val="0"/>
        <w:autoSpaceDE w:val="0"/>
        <w:autoSpaceDN w:val="0"/>
        <w:adjustRightInd w:val="0"/>
        <w:spacing w:after="120" w:line="360" w:lineRule="auto"/>
        <w:ind w:firstLine="709"/>
        <w:rPr>
          <w:rFonts w:ascii="Arial" w:eastAsia="Calibri" w:hAnsi="Arial" w:cs="Arial"/>
          <w:bCs/>
          <w:sz w:val="24"/>
          <w:szCs w:val="24"/>
          <w:lang w:eastAsia="en-US"/>
        </w:rPr>
      </w:pPr>
      <w:r w:rsidRPr="00546EB2">
        <w:rPr>
          <w:rFonts w:ascii="Arial" w:eastAsia="Calibri" w:hAnsi="Arial" w:cs="Arial"/>
          <w:bCs/>
          <w:sz w:val="24"/>
          <w:szCs w:val="24"/>
          <w:lang w:eastAsia="en-US"/>
        </w:rPr>
        <w:t xml:space="preserve">Para el año escolar 2021-2022 se </w:t>
      </w:r>
      <w:r w:rsidR="00CD6142" w:rsidRPr="00546EB2">
        <w:rPr>
          <w:rFonts w:ascii="Arial" w:eastAsia="Calibri" w:hAnsi="Arial" w:cs="Arial"/>
          <w:bCs/>
          <w:sz w:val="24"/>
          <w:szCs w:val="24"/>
          <w:lang w:eastAsia="en-US"/>
        </w:rPr>
        <w:t>vuelve a</w:t>
      </w:r>
      <w:r w:rsidRPr="00546EB2">
        <w:rPr>
          <w:rFonts w:ascii="Arial" w:eastAsia="Calibri" w:hAnsi="Arial" w:cs="Arial"/>
          <w:bCs/>
          <w:sz w:val="24"/>
          <w:szCs w:val="24"/>
          <w:lang w:eastAsia="en-US"/>
        </w:rPr>
        <w:t xml:space="preserve"> cambiar el epónimo de la institución a Escuela Técnica Comercial “Pedro García Leal” (E.T.C. “Pedro García Leal”) y el distintivo de la misma, bajo la dirección de la </w:t>
      </w:r>
      <w:proofErr w:type="gramStart"/>
      <w:r w:rsidR="00CD6142" w:rsidRPr="00546EB2">
        <w:rPr>
          <w:rFonts w:ascii="Arial" w:eastAsia="Calibri" w:hAnsi="Arial" w:cs="Arial"/>
          <w:bCs/>
          <w:sz w:val="24"/>
          <w:szCs w:val="24"/>
          <w:lang w:eastAsia="en-US"/>
        </w:rPr>
        <w:t>Directora</w:t>
      </w:r>
      <w:proofErr w:type="gramEnd"/>
      <w:r w:rsidRPr="00546EB2">
        <w:rPr>
          <w:rFonts w:ascii="Arial" w:eastAsia="Calibri" w:hAnsi="Arial" w:cs="Arial"/>
          <w:bCs/>
          <w:sz w:val="24"/>
          <w:szCs w:val="24"/>
          <w:lang w:eastAsia="en-US"/>
        </w:rPr>
        <w:t xml:space="preserve"> </w:t>
      </w:r>
      <w:proofErr w:type="spellStart"/>
      <w:r w:rsidRPr="00546EB2">
        <w:rPr>
          <w:rFonts w:ascii="Arial" w:eastAsia="Calibri" w:hAnsi="Arial" w:cs="Arial"/>
          <w:bCs/>
          <w:sz w:val="24"/>
          <w:szCs w:val="24"/>
          <w:lang w:eastAsia="en-US"/>
        </w:rPr>
        <w:t>MSc</w:t>
      </w:r>
      <w:proofErr w:type="spellEnd"/>
      <w:r w:rsidRPr="00546EB2">
        <w:rPr>
          <w:rFonts w:ascii="Arial" w:eastAsia="Calibri" w:hAnsi="Arial" w:cs="Arial"/>
          <w:bCs/>
          <w:sz w:val="24"/>
          <w:szCs w:val="24"/>
          <w:lang w:eastAsia="en-US"/>
        </w:rPr>
        <w:t xml:space="preserve">. </w:t>
      </w:r>
      <w:proofErr w:type="spellStart"/>
      <w:r w:rsidRPr="00546EB2">
        <w:rPr>
          <w:rFonts w:ascii="Arial" w:eastAsia="Calibri" w:hAnsi="Arial" w:cs="Arial"/>
          <w:bCs/>
          <w:sz w:val="24"/>
          <w:szCs w:val="24"/>
          <w:lang w:eastAsia="en-US"/>
        </w:rPr>
        <w:t>Nanny</w:t>
      </w:r>
      <w:proofErr w:type="spellEnd"/>
      <w:r w:rsidRPr="00546EB2">
        <w:rPr>
          <w:rFonts w:ascii="Arial" w:eastAsia="Calibri" w:hAnsi="Arial" w:cs="Arial"/>
          <w:bCs/>
          <w:sz w:val="24"/>
          <w:szCs w:val="24"/>
          <w:lang w:eastAsia="en-US"/>
        </w:rPr>
        <w:t xml:space="preserve"> Delgado. Para el año escolar 2024-2025 se propone cambiar el epónimo de la institución a Escuela Técnica Socioeconómica e Industrial “Pedro García Leal” (E.T. Pedro García Leal).</w:t>
      </w:r>
    </w:p>
    <w:p w14:paraId="2A9D50D2" w14:textId="77777777" w:rsidR="00D76A89" w:rsidRPr="00546EB2" w:rsidRDefault="00000000">
      <w:pPr>
        <w:spacing w:after="120" w:line="360" w:lineRule="auto"/>
        <w:rPr>
          <w:rFonts w:ascii="Arial" w:hAnsi="Arial" w:cs="Arial"/>
          <w:sz w:val="24"/>
          <w:szCs w:val="24"/>
        </w:rPr>
      </w:pPr>
      <w:r w:rsidRPr="00546EB2">
        <w:rPr>
          <w:rFonts w:ascii="Arial" w:hAnsi="Arial" w:cs="Arial"/>
          <w:noProof/>
          <w:sz w:val="24"/>
          <w:szCs w:val="24"/>
        </w:rPr>
        <w:lastRenderedPageBreak/>
        <w:drawing>
          <wp:inline distT="0" distB="0" distL="114300" distR="114300" wp14:anchorId="67122BBD" wp14:editId="3F24EE91">
            <wp:extent cx="4957445" cy="3649980"/>
            <wp:effectExtent l="9525" t="9525" r="11430" b="10795"/>
            <wp:docPr id="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1"/>
                    <pic:cNvPicPr>
                      <a:picLocks noChangeAspect="1"/>
                    </pic:cNvPicPr>
                  </pic:nvPicPr>
                  <pic:blipFill>
                    <a:blip r:embed="rId19"/>
                    <a:srcRect l="12425" r="13028"/>
                    <a:stretch>
                      <a:fillRect/>
                    </a:stretch>
                  </pic:blipFill>
                  <pic:spPr>
                    <a:xfrm>
                      <a:off x="0" y="0"/>
                      <a:ext cx="4957445" cy="364998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70324E45" w14:textId="496A3B6B" w:rsidR="00D76A89" w:rsidRPr="00546EB2" w:rsidRDefault="00000000">
      <w:pPr>
        <w:pStyle w:val="Descripcin"/>
        <w:spacing w:after="120" w:line="360" w:lineRule="auto"/>
        <w:rPr>
          <w:sz w:val="24"/>
          <w:szCs w:val="24"/>
        </w:rPr>
      </w:pPr>
      <w:bookmarkStart w:id="20" w:name="_Toc213877785"/>
      <w:r w:rsidRPr="00546EB2">
        <w:rPr>
          <w:b/>
          <w:bCs/>
          <w:i/>
          <w:iCs/>
          <w:sz w:val="24"/>
          <w:szCs w:val="24"/>
        </w:rPr>
        <w:t xml:space="preserve">Figura </w:t>
      </w:r>
      <w:r w:rsidRPr="00546EB2">
        <w:rPr>
          <w:b/>
          <w:bCs/>
          <w:i/>
          <w:iCs/>
          <w:sz w:val="24"/>
          <w:szCs w:val="24"/>
        </w:rPr>
        <w:fldChar w:fldCharType="begin"/>
      </w:r>
      <w:r w:rsidRPr="00546EB2">
        <w:rPr>
          <w:b/>
          <w:bCs/>
          <w:i/>
          <w:iCs/>
          <w:sz w:val="24"/>
          <w:szCs w:val="24"/>
        </w:rPr>
        <w:instrText xml:space="preserve"> SEQ Figura \* ARABIC </w:instrText>
      </w:r>
      <w:r w:rsidRPr="00546EB2">
        <w:rPr>
          <w:b/>
          <w:bCs/>
          <w:i/>
          <w:iCs/>
          <w:sz w:val="24"/>
          <w:szCs w:val="24"/>
        </w:rPr>
        <w:fldChar w:fldCharType="separate"/>
      </w:r>
      <w:r w:rsidR="009E5072" w:rsidRPr="00546EB2">
        <w:rPr>
          <w:b/>
          <w:bCs/>
          <w:i/>
          <w:iCs/>
          <w:noProof/>
          <w:sz w:val="24"/>
          <w:szCs w:val="24"/>
        </w:rPr>
        <w:t>3</w:t>
      </w:r>
      <w:r w:rsidRPr="00546EB2">
        <w:rPr>
          <w:b/>
          <w:bCs/>
          <w:i/>
          <w:iCs/>
          <w:sz w:val="24"/>
          <w:szCs w:val="24"/>
        </w:rPr>
        <w:fldChar w:fldCharType="end"/>
      </w:r>
      <w:bookmarkStart w:id="21" w:name="_Toc18937"/>
      <w:r w:rsidRPr="00546EB2">
        <w:rPr>
          <w:b/>
          <w:bCs/>
          <w:i/>
          <w:iCs/>
          <w:sz w:val="24"/>
          <w:szCs w:val="24"/>
        </w:rPr>
        <w:t>:</w:t>
      </w:r>
      <w:r w:rsidRPr="00546EB2">
        <w:rPr>
          <w:sz w:val="24"/>
          <w:szCs w:val="24"/>
        </w:rPr>
        <w:t xml:space="preserve"> Cartografía Social de la E.T. “Pedro García Leal”</w:t>
      </w:r>
      <w:bookmarkEnd w:id="20"/>
      <w:bookmarkEnd w:id="21"/>
    </w:p>
    <w:p w14:paraId="54F19FEE" w14:textId="77777777" w:rsidR="00D76A89" w:rsidRPr="00546EB2" w:rsidRDefault="00000000">
      <w:pPr>
        <w:spacing w:after="120" w:line="360" w:lineRule="auto"/>
        <w:rPr>
          <w:rFonts w:ascii="Arial" w:eastAsia="Arial" w:hAnsi="Arial" w:cs="Arial"/>
          <w:sz w:val="24"/>
          <w:szCs w:val="24"/>
        </w:rPr>
      </w:pPr>
      <w:r w:rsidRPr="00546EB2">
        <w:rPr>
          <w:rFonts w:ascii="Arial" w:eastAsia="Arial" w:hAnsi="Arial" w:cs="Arial"/>
          <w:b/>
          <w:bCs/>
          <w:i/>
          <w:iCs/>
          <w:sz w:val="24"/>
          <w:szCs w:val="24"/>
        </w:rPr>
        <w:t xml:space="preserve">Fuente: </w:t>
      </w:r>
      <w:r w:rsidRPr="00546EB2">
        <w:rPr>
          <w:rFonts w:ascii="Arial" w:eastAsia="Arial" w:hAnsi="Arial" w:cs="Arial"/>
          <w:sz w:val="24"/>
          <w:szCs w:val="24"/>
        </w:rPr>
        <w:t>La comunidad (2025)</w:t>
      </w:r>
    </w:p>
    <w:p w14:paraId="1430D709" w14:textId="77777777" w:rsidR="00813EB2" w:rsidRPr="00546EB2" w:rsidRDefault="00813EB2">
      <w:pPr>
        <w:spacing w:after="120" w:line="360" w:lineRule="auto"/>
        <w:rPr>
          <w:rFonts w:ascii="Arial" w:eastAsia="Arial" w:hAnsi="Arial" w:cs="Arial"/>
          <w:sz w:val="24"/>
          <w:szCs w:val="24"/>
        </w:rPr>
      </w:pPr>
    </w:p>
    <w:p w14:paraId="549158D5" w14:textId="77777777" w:rsidR="00D76A89" w:rsidRPr="00546EB2" w:rsidRDefault="00000000">
      <w:pPr>
        <w:spacing w:after="120" w:line="360" w:lineRule="auto"/>
        <w:outlineLvl w:val="0"/>
        <w:rPr>
          <w:rFonts w:ascii="Arial" w:eastAsia="Arial" w:hAnsi="Arial" w:cs="Arial"/>
          <w:b/>
          <w:bCs/>
          <w:sz w:val="24"/>
          <w:szCs w:val="24"/>
        </w:rPr>
      </w:pPr>
      <w:bookmarkStart w:id="22" w:name="_Toc214457399"/>
      <w:r w:rsidRPr="00546EB2">
        <w:rPr>
          <w:rFonts w:ascii="Arial" w:eastAsia="Arial" w:hAnsi="Arial" w:cs="Arial"/>
          <w:b/>
          <w:bCs/>
          <w:sz w:val="24"/>
          <w:szCs w:val="24"/>
        </w:rPr>
        <w:t>Organizaciones vinculadas al proyecto</w:t>
      </w:r>
      <w:bookmarkEnd w:id="22"/>
    </w:p>
    <w:p w14:paraId="6709C861" w14:textId="77777777" w:rsidR="00D76A89" w:rsidRPr="00546EB2" w:rsidRDefault="00000000">
      <w:pPr>
        <w:numPr>
          <w:ilvl w:val="0"/>
          <w:numId w:val="11"/>
        </w:numPr>
        <w:spacing w:after="120" w:line="360" w:lineRule="auto"/>
        <w:rPr>
          <w:rFonts w:ascii="Arial" w:eastAsia="Arial" w:hAnsi="Arial" w:cs="Arial"/>
          <w:sz w:val="24"/>
          <w:szCs w:val="24"/>
        </w:rPr>
      </w:pPr>
      <w:r w:rsidRPr="00546EB2">
        <w:rPr>
          <w:rFonts w:ascii="Arial" w:eastAsia="Arial" w:hAnsi="Arial" w:cs="Arial"/>
          <w:sz w:val="24"/>
          <w:szCs w:val="24"/>
        </w:rPr>
        <w:t>Ministerio del Poder Popular para la Educación: Ejerce supervisión directa sobre la E.T. "Pedro García Leal", estableciendo lineamientos curriculares, normas académicas y programas educativos, además de gestionar recursos financieros y administrativos para el funcionamiento institucional.</w:t>
      </w:r>
    </w:p>
    <w:p w14:paraId="7D592BBE" w14:textId="77777777" w:rsidR="00D76A89" w:rsidRPr="00546EB2" w:rsidRDefault="00D76A89">
      <w:pPr>
        <w:spacing w:after="120" w:line="360" w:lineRule="auto"/>
        <w:rPr>
          <w:rFonts w:ascii="Arial" w:eastAsia="Arial" w:hAnsi="Arial" w:cs="Arial"/>
          <w:b/>
          <w:bCs/>
          <w:sz w:val="24"/>
          <w:szCs w:val="24"/>
        </w:rPr>
      </w:pPr>
    </w:p>
    <w:p w14:paraId="60F0178D" w14:textId="77777777" w:rsidR="00D76A89" w:rsidRPr="00546EB2" w:rsidRDefault="00000000">
      <w:pPr>
        <w:spacing w:after="120" w:line="360" w:lineRule="auto"/>
        <w:outlineLvl w:val="0"/>
        <w:rPr>
          <w:rFonts w:ascii="Arial" w:eastAsia="Arial" w:hAnsi="Arial" w:cs="Arial"/>
          <w:b/>
          <w:bCs/>
          <w:sz w:val="24"/>
          <w:szCs w:val="24"/>
        </w:rPr>
      </w:pPr>
      <w:bookmarkStart w:id="23" w:name="_Toc214457400"/>
      <w:r w:rsidRPr="00546EB2">
        <w:rPr>
          <w:rFonts w:ascii="Arial" w:eastAsia="Arial" w:hAnsi="Arial" w:cs="Arial"/>
          <w:b/>
          <w:bCs/>
          <w:sz w:val="24"/>
          <w:szCs w:val="24"/>
        </w:rPr>
        <w:t>Descripción del Diagnóstico Situacional</w:t>
      </w:r>
      <w:bookmarkEnd w:id="23"/>
    </w:p>
    <w:p w14:paraId="75C45C0E" w14:textId="6AEA21BA" w:rsidR="00D76A89" w:rsidRPr="00546EB2" w:rsidRDefault="00000000">
      <w:pPr>
        <w:widowControl w:val="0"/>
        <w:spacing w:before="135"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 xml:space="preserve">En el marco de la investigación acción participativa (IAP), las </w:t>
      </w:r>
      <w:r w:rsidR="005C0FEC" w:rsidRPr="00546EB2">
        <w:rPr>
          <w:rFonts w:ascii="Arial" w:eastAsia="Arial" w:hAnsi="Arial" w:cs="Arial"/>
          <w:color w:val="000000"/>
          <w:sz w:val="24"/>
          <w:szCs w:val="24"/>
        </w:rPr>
        <w:t>visitas comunitarias</w:t>
      </w:r>
      <w:r w:rsidRPr="00546EB2">
        <w:rPr>
          <w:rFonts w:ascii="Arial" w:eastAsia="Arial" w:hAnsi="Arial" w:cs="Arial"/>
          <w:color w:val="000000"/>
          <w:sz w:val="24"/>
          <w:szCs w:val="24"/>
        </w:rPr>
        <w:t xml:space="preserve"> se presentan como una herramienta fundamental </w:t>
      </w:r>
      <w:r w:rsidR="005C0FEC" w:rsidRPr="00546EB2">
        <w:rPr>
          <w:rFonts w:ascii="Arial" w:eastAsia="Arial" w:hAnsi="Arial" w:cs="Arial"/>
          <w:color w:val="000000"/>
          <w:sz w:val="24"/>
          <w:szCs w:val="24"/>
        </w:rPr>
        <w:t>para establecer</w:t>
      </w:r>
      <w:r w:rsidRPr="00546EB2">
        <w:rPr>
          <w:rFonts w:ascii="Arial" w:eastAsia="Arial" w:hAnsi="Arial" w:cs="Arial"/>
          <w:color w:val="000000"/>
          <w:sz w:val="24"/>
          <w:szCs w:val="24"/>
        </w:rPr>
        <w:t xml:space="preserve"> un diálogo directo y constructivo con los miembros de </w:t>
      </w:r>
      <w:r w:rsidR="005C0FEC" w:rsidRPr="00546EB2">
        <w:rPr>
          <w:rFonts w:ascii="Arial" w:eastAsia="Arial" w:hAnsi="Arial" w:cs="Arial"/>
          <w:color w:val="000000"/>
          <w:sz w:val="24"/>
          <w:szCs w:val="24"/>
        </w:rPr>
        <w:t>la comunidad</w:t>
      </w:r>
      <w:r w:rsidRPr="00546EB2">
        <w:rPr>
          <w:rFonts w:ascii="Arial" w:eastAsia="Arial" w:hAnsi="Arial" w:cs="Arial"/>
          <w:color w:val="000000"/>
          <w:sz w:val="24"/>
          <w:szCs w:val="24"/>
        </w:rPr>
        <w:t xml:space="preserve">. Estas </w:t>
      </w:r>
      <w:r w:rsidRPr="00546EB2">
        <w:rPr>
          <w:rFonts w:ascii="Arial" w:eastAsia="Arial" w:hAnsi="Arial" w:cs="Arial"/>
          <w:color w:val="000000"/>
          <w:sz w:val="24"/>
          <w:szCs w:val="24"/>
        </w:rPr>
        <w:lastRenderedPageBreak/>
        <w:t xml:space="preserve">visitas permiten no solo la recolección de </w:t>
      </w:r>
      <w:r w:rsidR="005C0FEC" w:rsidRPr="00546EB2">
        <w:rPr>
          <w:rFonts w:ascii="Arial" w:eastAsia="Arial" w:hAnsi="Arial" w:cs="Arial"/>
          <w:color w:val="000000"/>
          <w:sz w:val="24"/>
          <w:szCs w:val="24"/>
        </w:rPr>
        <w:t>información valiosa</w:t>
      </w:r>
      <w:r w:rsidRPr="00546EB2">
        <w:rPr>
          <w:rFonts w:ascii="Arial" w:eastAsia="Arial" w:hAnsi="Arial" w:cs="Arial"/>
          <w:color w:val="000000"/>
          <w:sz w:val="24"/>
          <w:szCs w:val="24"/>
        </w:rPr>
        <w:t xml:space="preserve"> sobre las necesidades y problemáticas locales, sino también </w:t>
      </w:r>
      <w:r w:rsidR="005C0FEC" w:rsidRPr="00546EB2">
        <w:rPr>
          <w:rFonts w:ascii="Arial" w:eastAsia="Arial" w:hAnsi="Arial" w:cs="Arial"/>
          <w:color w:val="000000"/>
          <w:sz w:val="24"/>
          <w:szCs w:val="24"/>
        </w:rPr>
        <w:t>la creación</w:t>
      </w:r>
      <w:r w:rsidRPr="00546EB2">
        <w:rPr>
          <w:rFonts w:ascii="Arial" w:eastAsia="Arial" w:hAnsi="Arial" w:cs="Arial"/>
          <w:color w:val="000000"/>
          <w:sz w:val="24"/>
          <w:szCs w:val="24"/>
        </w:rPr>
        <w:t xml:space="preserve"> de un espacio de confianza y colaboración entre </w:t>
      </w:r>
      <w:r w:rsidR="005C0FEC" w:rsidRPr="00546EB2">
        <w:rPr>
          <w:rFonts w:ascii="Arial" w:eastAsia="Arial" w:hAnsi="Arial" w:cs="Arial"/>
          <w:color w:val="000000"/>
          <w:sz w:val="24"/>
          <w:szCs w:val="24"/>
        </w:rPr>
        <w:t>los investigadores</w:t>
      </w:r>
      <w:r w:rsidRPr="00546EB2">
        <w:rPr>
          <w:rFonts w:ascii="Arial" w:eastAsia="Arial" w:hAnsi="Arial" w:cs="Arial"/>
          <w:color w:val="000000"/>
          <w:sz w:val="24"/>
          <w:szCs w:val="24"/>
        </w:rPr>
        <w:t xml:space="preserve"> y los participantes. </w:t>
      </w:r>
    </w:p>
    <w:p w14:paraId="090C6B24" w14:textId="35166EB0" w:rsidR="00D76A89" w:rsidRPr="00546EB2" w:rsidRDefault="00000000">
      <w:pPr>
        <w:widowControl w:val="0"/>
        <w:spacing w:before="27"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 xml:space="preserve">El objetivo principal de estas visitas es involucrar a la comunidad </w:t>
      </w:r>
      <w:r w:rsidR="005C0FEC" w:rsidRPr="00546EB2">
        <w:rPr>
          <w:rFonts w:ascii="Arial" w:eastAsia="Arial" w:hAnsi="Arial" w:cs="Arial"/>
          <w:color w:val="000000"/>
          <w:sz w:val="24"/>
          <w:szCs w:val="24"/>
        </w:rPr>
        <w:t>en cada</w:t>
      </w:r>
      <w:r w:rsidRPr="00546EB2">
        <w:rPr>
          <w:rFonts w:ascii="Arial" w:eastAsia="Arial" w:hAnsi="Arial" w:cs="Arial"/>
          <w:color w:val="000000"/>
          <w:sz w:val="24"/>
          <w:szCs w:val="24"/>
        </w:rPr>
        <w:t xml:space="preserve"> etapa del proceso de investigación, reconociendo su conocimiento </w:t>
      </w:r>
      <w:r w:rsidR="005C0FEC" w:rsidRPr="00546EB2">
        <w:rPr>
          <w:rFonts w:ascii="Arial" w:eastAsia="Arial" w:hAnsi="Arial" w:cs="Arial"/>
          <w:color w:val="000000"/>
          <w:sz w:val="24"/>
          <w:szCs w:val="24"/>
        </w:rPr>
        <w:t>y experiencia</w:t>
      </w:r>
      <w:r w:rsidRPr="00546EB2">
        <w:rPr>
          <w:rFonts w:ascii="Arial" w:eastAsia="Arial" w:hAnsi="Arial" w:cs="Arial"/>
          <w:color w:val="000000"/>
          <w:sz w:val="24"/>
          <w:szCs w:val="24"/>
        </w:rPr>
        <w:t xml:space="preserve"> como elementos clave para el desarrollo de </w:t>
      </w:r>
      <w:r w:rsidR="005C0FEC" w:rsidRPr="00546EB2">
        <w:rPr>
          <w:rFonts w:ascii="Arial" w:eastAsia="Arial" w:hAnsi="Arial" w:cs="Arial"/>
          <w:color w:val="000000"/>
          <w:sz w:val="24"/>
          <w:szCs w:val="24"/>
        </w:rPr>
        <w:t>soluciones efectivas</w:t>
      </w:r>
      <w:r w:rsidRPr="00546EB2">
        <w:rPr>
          <w:rFonts w:ascii="Arial" w:eastAsia="Arial" w:hAnsi="Arial" w:cs="Arial"/>
          <w:color w:val="000000"/>
          <w:sz w:val="24"/>
          <w:szCs w:val="24"/>
        </w:rPr>
        <w:t xml:space="preserve"> y sostenibles. Durante estas interacciones, se busca fomentar </w:t>
      </w:r>
      <w:r w:rsidR="005C0FEC" w:rsidRPr="00546EB2">
        <w:rPr>
          <w:rFonts w:ascii="Arial" w:eastAsia="Arial" w:hAnsi="Arial" w:cs="Arial"/>
          <w:color w:val="000000"/>
          <w:sz w:val="24"/>
          <w:szCs w:val="24"/>
        </w:rPr>
        <w:t>un ambiente</w:t>
      </w:r>
      <w:r w:rsidRPr="00546EB2">
        <w:rPr>
          <w:rFonts w:ascii="Arial" w:eastAsia="Arial" w:hAnsi="Arial" w:cs="Arial"/>
          <w:color w:val="000000"/>
          <w:sz w:val="24"/>
          <w:szCs w:val="24"/>
        </w:rPr>
        <w:t xml:space="preserve"> participativo donde los habitantes puedan expresar </w:t>
      </w:r>
      <w:r w:rsidR="005C0FEC" w:rsidRPr="00546EB2">
        <w:rPr>
          <w:rFonts w:ascii="Arial" w:eastAsia="Arial" w:hAnsi="Arial" w:cs="Arial"/>
          <w:color w:val="000000"/>
          <w:sz w:val="24"/>
          <w:szCs w:val="24"/>
        </w:rPr>
        <w:t>sus inquietudes</w:t>
      </w:r>
      <w:r w:rsidRPr="00546EB2">
        <w:rPr>
          <w:rFonts w:ascii="Arial" w:eastAsia="Arial" w:hAnsi="Arial" w:cs="Arial"/>
          <w:color w:val="000000"/>
          <w:sz w:val="24"/>
          <w:szCs w:val="24"/>
        </w:rPr>
        <w:t xml:space="preserve">, compartir sus perspectivas y contribuir activamente </w:t>
      </w:r>
      <w:r w:rsidR="005C0FEC" w:rsidRPr="00546EB2">
        <w:rPr>
          <w:rFonts w:ascii="Arial" w:eastAsia="Arial" w:hAnsi="Arial" w:cs="Arial"/>
          <w:color w:val="000000"/>
          <w:sz w:val="24"/>
          <w:szCs w:val="24"/>
        </w:rPr>
        <w:t>al diagnóstico</w:t>
      </w:r>
      <w:r w:rsidRPr="00546EB2">
        <w:rPr>
          <w:rFonts w:ascii="Arial" w:eastAsia="Arial" w:hAnsi="Arial" w:cs="Arial"/>
          <w:color w:val="000000"/>
          <w:sz w:val="24"/>
          <w:szCs w:val="24"/>
        </w:rPr>
        <w:t xml:space="preserve"> de su realidad. </w:t>
      </w:r>
    </w:p>
    <w:p w14:paraId="3C7706D7" w14:textId="10FD400E" w:rsidR="00D76A89" w:rsidRPr="00546EB2" w:rsidRDefault="00000000">
      <w:pPr>
        <w:widowControl w:val="0"/>
        <w:spacing w:before="30"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 xml:space="preserve">A través de dinámicas participativas, entrevistas y talleres, las </w:t>
      </w:r>
      <w:r w:rsidR="005C0FEC" w:rsidRPr="00546EB2">
        <w:rPr>
          <w:rFonts w:ascii="Arial" w:eastAsia="Arial" w:hAnsi="Arial" w:cs="Arial"/>
          <w:color w:val="000000"/>
          <w:sz w:val="24"/>
          <w:szCs w:val="24"/>
        </w:rPr>
        <w:t>visitas comunitarias</w:t>
      </w:r>
      <w:r w:rsidRPr="00546EB2">
        <w:rPr>
          <w:rFonts w:ascii="Arial" w:eastAsia="Arial" w:hAnsi="Arial" w:cs="Arial"/>
          <w:color w:val="000000"/>
          <w:sz w:val="24"/>
          <w:szCs w:val="24"/>
        </w:rPr>
        <w:t xml:space="preserve"> facilitarán la identificación de necesidades prioritarias </w:t>
      </w:r>
      <w:r w:rsidR="005C0FEC" w:rsidRPr="00546EB2">
        <w:rPr>
          <w:rFonts w:ascii="Arial" w:eastAsia="Arial" w:hAnsi="Arial" w:cs="Arial"/>
          <w:color w:val="000000"/>
          <w:sz w:val="24"/>
          <w:szCs w:val="24"/>
        </w:rPr>
        <w:t>y promoverán</w:t>
      </w:r>
      <w:r w:rsidRPr="00546EB2">
        <w:rPr>
          <w:rFonts w:ascii="Arial" w:eastAsia="Arial" w:hAnsi="Arial" w:cs="Arial"/>
          <w:color w:val="000000"/>
          <w:sz w:val="24"/>
          <w:szCs w:val="24"/>
        </w:rPr>
        <w:t xml:space="preserve"> un sentido de pertenencia entre los miembros de </w:t>
      </w:r>
      <w:r w:rsidR="005C0FEC" w:rsidRPr="00546EB2">
        <w:rPr>
          <w:rFonts w:ascii="Arial" w:eastAsia="Arial" w:hAnsi="Arial" w:cs="Arial"/>
          <w:color w:val="000000"/>
          <w:sz w:val="24"/>
          <w:szCs w:val="24"/>
        </w:rPr>
        <w:t>la comunidad</w:t>
      </w:r>
      <w:r w:rsidRPr="00546EB2">
        <w:rPr>
          <w:rFonts w:ascii="Arial" w:eastAsia="Arial" w:hAnsi="Arial" w:cs="Arial"/>
          <w:color w:val="000000"/>
          <w:sz w:val="24"/>
          <w:szCs w:val="24"/>
        </w:rPr>
        <w:t xml:space="preserve">. En este sentido, las visitas comunitarias son un paso </w:t>
      </w:r>
      <w:r w:rsidR="005C0FEC" w:rsidRPr="00546EB2">
        <w:rPr>
          <w:rFonts w:ascii="Arial" w:eastAsia="Arial" w:hAnsi="Arial" w:cs="Arial"/>
          <w:color w:val="000000"/>
          <w:sz w:val="24"/>
          <w:szCs w:val="24"/>
        </w:rPr>
        <w:t>esencial en</w:t>
      </w:r>
      <w:r w:rsidRPr="00546EB2">
        <w:rPr>
          <w:rFonts w:ascii="Arial" w:eastAsia="Arial" w:hAnsi="Arial" w:cs="Arial"/>
          <w:color w:val="000000"/>
          <w:sz w:val="24"/>
          <w:szCs w:val="24"/>
        </w:rPr>
        <w:t xml:space="preserve"> la investigación, ya que permiten construir un conocimiento </w:t>
      </w:r>
      <w:r w:rsidR="005C0FEC" w:rsidRPr="00546EB2">
        <w:rPr>
          <w:rFonts w:ascii="Arial" w:eastAsia="Arial" w:hAnsi="Arial" w:cs="Arial"/>
          <w:color w:val="000000"/>
          <w:sz w:val="24"/>
          <w:szCs w:val="24"/>
        </w:rPr>
        <w:t>compartido que</w:t>
      </w:r>
      <w:r w:rsidRPr="00546EB2">
        <w:rPr>
          <w:rFonts w:ascii="Arial" w:eastAsia="Arial" w:hAnsi="Arial" w:cs="Arial"/>
          <w:color w:val="000000"/>
          <w:sz w:val="24"/>
          <w:szCs w:val="24"/>
        </w:rPr>
        <w:t xml:space="preserve"> guiará las futuras acciones y estrategias a implementar. </w:t>
      </w:r>
      <w:r w:rsidR="005C0FEC" w:rsidRPr="00546EB2">
        <w:rPr>
          <w:rFonts w:ascii="Arial" w:eastAsia="Arial" w:hAnsi="Arial" w:cs="Arial"/>
          <w:color w:val="000000"/>
          <w:sz w:val="24"/>
          <w:szCs w:val="24"/>
        </w:rPr>
        <w:t>A continuación</w:t>
      </w:r>
      <w:r w:rsidRPr="00546EB2">
        <w:rPr>
          <w:rFonts w:ascii="Arial" w:eastAsia="Arial" w:hAnsi="Arial" w:cs="Arial"/>
          <w:color w:val="000000"/>
          <w:sz w:val="24"/>
          <w:szCs w:val="24"/>
        </w:rPr>
        <w:t xml:space="preserve">, se describen las visitas comunitarias realizadas a </w:t>
      </w:r>
      <w:r w:rsidR="005C0FEC" w:rsidRPr="00546EB2">
        <w:rPr>
          <w:rFonts w:ascii="Arial" w:eastAsia="Arial" w:hAnsi="Arial" w:cs="Arial"/>
          <w:color w:val="000000"/>
          <w:sz w:val="24"/>
          <w:szCs w:val="24"/>
        </w:rPr>
        <w:t>la E.T.</w:t>
      </w:r>
      <w:r w:rsidRPr="00546EB2">
        <w:rPr>
          <w:rFonts w:ascii="Arial" w:eastAsia="Arial" w:hAnsi="Arial" w:cs="Arial"/>
          <w:color w:val="000000"/>
          <w:sz w:val="24"/>
          <w:szCs w:val="24"/>
        </w:rPr>
        <w:t xml:space="preserve"> “Pedro García Leal”.</w:t>
      </w:r>
    </w:p>
    <w:p w14:paraId="3D4E39E0" w14:textId="77777777" w:rsidR="00D76A89" w:rsidRPr="00546EB2" w:rsidRDefault="00000000">
      <w:pPr>
        <w:spacing w:after="120" w:line="360" w:lineRule="auto"/>
        <w:rPr>
          <w:rFonts w:ascii="Arial" w:eastAsia="Arial" w:hAnsi="Arial" w:cs="Arial"/>
          <w:sz w:val="24"/>
          <w:szCs w:val="24"/>
        </w:rPr>
      </w:pPr>
      <w:r w:rsidRPr="00546EB2">
        <w:rPr>
          <w:rFonts w:ascii="Arial" w:eastAsia="Arial" w:hAnsi="Arial" w:cs="Arial"/>
          <w:b/>
          <w:bCs/>
          <w:sz w:val="24"/>
          <w:szCs w:val="24"/>
        </w:rPr>
        <w:t xml:space="preserve">Visita Comunitaria Nº1: </w:t>
      </w:r>
      <w:r w:rsidRPr="00546EB2">
        <w:rPr>
          <w:rFonts w:ascii="Arial" w:eastAsia="Arial" w:hAnsi="Arial" w:cs="Arial"/>
          <w:sz w:val="24"/>
          <w:szCs w:val="24"/>
        </w:rPr>
        <w:t>Primer acercamiento a la comunidad para llevar la propuesta del PST.</w:t>
      </w:r>
    </w:p>
    <w:p w14:paraId="7D0F230F" w14:textId="1BE5BBDF" w:rsidR="00D76A89" w:rsidRPr="00546EB2" w:rsidRDefault="00000000">
      <w:pPr>
        <w:spacing w:after="120" w:line="360" w:lineRule="auto"/>
        <w:ind w:firstLine="709"/>
        <w:rPr>
          <w:rFonts w:ascii="Arial" w:eastAsia="Arial" w:hAnsi="Arial" w:cs="Arial"/>
          <w:sz w:val="24"/>
          <w:szCs w:val="24"/>
        </w:rPr>
      </w:pPr>
      <w:r w:rsidRPr="00546EB2">
        <w:rPr>
          <w:rFonts w:ascii="Arial" w:eastAsia="Arial" w:hAnsi="Arial" w:cs="Arial"/>
          <w:sz w:val="24"/>
          <w:szCs w:val="24"/>
        </w:rPr>
        <w:t xml:space="preserve">La primera visita a la comunidad abordada por parte del equipo de participantes fue realizada el día jueves 30 de </w:t>
      </w:r>
      <w:r w:rsidR="00911DA0" w:rsidRPr="00546EB2">
        <w:rPr>
          <w:rFonts w:ascii="Arial" w:eastAsia="Arial" w:hAnsi="Arial" w:cs="Arial"/>
          <w:sz w:val="24"/>
          <w:szCs w:val="24"/>
        </w:rPr>
        <w:t>enero</w:t>
      </w:r>
      <w:r w:rsidRPr="00546EB2">
        <w:rPr>
          <w:rFonts w:ascii="Arial" w:eastAsia="Arial" w:hAnsi="Arial" w:cs="Arial"/>
          <w:sz w:val="24"/>
          <w:szCs w:val="24"/>
        </w:rPr>
        <w:t xml:space="preserve"> de 2025. El objetivo de esta visita fue dar un primer vistazo a las instalaciones de la comunidad y realizar un análisis de factibilidad para la realización del proyecto socio-tecnológico en esta institución. </w:t>
      </w:r>
    </w:p>
    <w:p w14:paraId="48C0EABD" w14:textId="77777777" w:rsidR="00D76A89" w:rsidRPr="00546EB2" w:rsidRDefault="00000000">
      <w:pPr>
        <w:spacing w:after="120" w:line="360" w:lineRule="auto"/>
        <w:ind w:firstLine="709"/>
        <w:rPr>
          <w:rFonts w:ascii="Arial" w:eastAsia="Arial" w:hAnsi="Arial" w:cs="Arial"/>
          <w:sz w:val="24"/>
          <w:szCs w:val="24"/>
        </w:rPr>
      </w:pPr>
      <w:r w:rsidRPr="00546EB2">
        <w:rPr>
          <w:rFonts w:ascii="Arial" w:eastAsia="Arial" w:hAnsi="Arial" w:cs="Arial"/>
          <w:sz w:val="24"/>
          <w:szCs w:val="24"/>
        </w:rPr>
        <w:t>El resultado de esta visita fue satisfactorio, puesto que el profesor Páez expresó su disposición para recibir al equipo y colaborar con la realización del proyecto.</w:t>
      </w:r>
    </w:p>
    <w:p w14:paraId="2BFA2AE7" w14:textId="77777777" w:rsidR="00D76A89" w:rsidRPr="00546EB2" w:rsidRDefault="00000000">
      <w:pPr>
        <w:spacing w:after="120" w:line="360" w:lineRule="auto"/>
        <w:rPr>
          <w:rFonts w:ascii="Arial" w:eastAsia="Arial" w:hAnsi="Arial" w:cs="Arial"/>
          <w:b/>
          <w:bCs/>
          <w:i/>
          <w:iCs/>
          <w:sz w:val="24"/>
          <w:szCs w:val="24"/>
        </w:rPr>
      </w:pPr>
      <w:r w:rsidRPr="00546EB2">
        <w:rPr>
          <w:rFonts w:ascii="Arial" w:eastAsia="Arial" w:hAnsi="Arial" w:cs="Arial"/>
          <w:b/>
          <w:bCs/>
          <w:i/>
          <w:iCs/>
          <w:noProof/>
          <w:sz w:val="24"/>
          <w:szCs w:val="24"/>
        </w:rPr>
        <w:lastRenderedPageBreak/>
        <w:drawing>
          <wp:inline distT="0" distB="0" distL="114300" distR="114300" wp14:anchorId="06E102A7" wp14:editId="012F6935">
            <wp:extent cx="2519680" cy="3360420"/>
            <wp:effectExtent l="0" t="0" r="7620" b="5080"/>
            <wp:docPr id="3" name="Imagen 3" descr="PXL_20250130_110752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PXL_20250130_110752792"/>
                    <pic:cNvPicPr>
                      <a:picLocks noChangeAspect="1"/>
                    </pic:cNvPicPr>
                  </pic:nvPicPr>
                  <pic:blipFill>
                    <a:blip r:embed="rId20"/>
                    <a:stretch>
                      <a:fillRect/>
                    </a:stretch>
                  </pic:blipFill>
                  <pic:spPr>
                    <a:xfrm>
                      <a:off x="0" y="0"/>
                      <a:ext cx="2519680" cy="3360420"/>
                    </a:xfrm>
                    <a:prstGeom prst="rect">
                      <a:avLst/>
                    </a:prstGeom>
                  </pic:spPr>
                </pic:pic>
              </a:graphicData>
            </a:graphic>
          </wp:inline>
        </w:drawing>
      </w:r>
    </w:p>
    <w:p w14:paraId="374CBC61" w14:textId="27784023" w:rsidR="00D76A89" w:rsidRPr="00546EB2" w:rsidRDefault="00000000">
      <w:pPr>
        <w:pStyle w:val="Descripcin"/>
        <w:spacing w:after="120" w:line="360" w:lineRule="auto"/>
        <w:rPr>
          <w:rFonts w:eastAsia="Arial"/>
          <w:b/>
          <w:bCs/>
          <w:i/>
          <w:iCs/>
          <w:sz w:val="24"/>
          <w:szCs w:val="24"/>
        </w:rPr>
      </w:pPr>
      <w:bookmarkStart w:id="24" w:name="_Toc213877786"/>
      <w:r w:rsidRPr="00546EB2">
        <w:rPr>
          <w:b/>
          <w:bCs/>
          <w:i/>
          <w:iCs/>
          <w:sz w:val="24"/>
          <w:szCs w:val="24"/>
        </w:rPr>
        <w:t xml:space="preserve">Figura </w:t>
      </w:r>
      <w:r w:rsidRPr="00546EB2">
        <w:rPr>
          <w:b/>
          <w:bCs/>
          <w:i/>
          <w:iCs/>
          <w:sz w:val="24"/>
          <w:szCs w:val="24"/>
        </w:rPr>
        <w:fldChar w:fldCharType="begin"/>
      </w:r>
      <w:r w:rsidRPr="00546EB2">
        <w:rPr>
          <w:b/>
          <w:bCs/>
          <w:i/>
          <w:iCs/>
          <w:sz w:val="24"/>
          <w:szCs w:val="24"/>
        </w:rPr>
        <w:instrText xml:space="preserve"> SEQ Figura \* ARABIC </w:instrText>
      </w:r>
      <w:r w:rsidRPr="00546EB2">
        <w:rPr>
          <w:b/>
          <w:bCs/>
          <w:i/>
          <w:iCs/>
          <w:sz w:val="24"/>
          <w:szCs w:val="24"/>
        </w:rPr>
        <w:fldChar w:fldCharType="separate"/>
      </w:r>
      <w:r w:rsidR="009E5072" w:rsidRPr="00546EB2">
        <w:rPr>
          <w:b/>
          <w:bCs/>
          <w:i/>
          <w:iCs/>
          <w:noProof/>
          <w:sz w:val="24"/>
          <w:szCs w:val="24"/>
        </w:rPr>
        <w:t>4</w:t>
      </w:r>
      <w:r w:rsidRPr="00546EB2">
        <w:rPr>
          <w:b/>
          <w:bCs/>
          <w:i/>
          <w:iCs/>
          <w:sz w:val="24"/>
          <w:szCs w:val="24"/>
        </w:rPr>
        <w:fldChar w:fldCharType="end"/>
      </w:r>
      <w:bookmarkStart w:id="25" w:name="_Toc27315"/>
      <w:r w:rsidRPr="00546EB2">
        <w:rPr>
          <w:b/>
          <w:bCs/>
          <w:i/>
          <w:iCs/>
          <w:sz w:val="24"/>
          <w:szCs w:val="24"/>
        </w:rPr>
        <w:t>:</w:t>
      </w:r>
      <w:r w:rsidRPr="00546EB2">
        <w:rPr>
          <w:sz w:val="24"/>
          <w:szCs w:val="24"/>
        </w:rPr>
        <w:t xml:space="preserve"> Primera visita comunitaria</w:t>
      </w:r>
      <w:bookmarkEnd w:id="24"/>
      <w:bookmarkEnd w:id="25"/>
    </w:p>
    <w:p w14:paraId="7E3B3A53" w14:textId="07706D86" w:rsidR="00813EB2" w:rsidRPr="00546EB2" w:rsidRDefault="00000000">
      <w:pPr>
        <w:spacing w:after="120" w:line="360" w:lineRule="auto"/>
        <w:rPr>
          <w:rFonts w:ascii="Arial" w:eastAsia="Arial" w:hAnsi="Arial" w:cs="Arial"/>
          <w:sz w:val="24"/>
          <w:szCs w:val="24"/>
        </w:rPr>
      </w:pPr>
      <w:r w:rsidRPr="00546EB2">
        <w:rPr>
          <w:rFonts w:ascii="Arial" w:eastAsia="Arial" w:hAnsi="Arial" w:cs="Arial"/>
          <w:b/>
          <w:bCs/>
          <w:i/>
          <w:iCs/>
          <w:sz w:val="24"/>
          <w:szCs w:val="24"/>
        </w:rPr>
        <w:t xml:space="preserve">Fuente: </w:t>
      </w:r>
      <w:r w:rsidRPr="00546EB2">
        <w:rPr>
          <w:rFonts w:ascii="Arial" w:eastAsia="Arial" w:hAnsi="Arial" w:cs="Arial"/>
          <w:sz w:val="24"/>
          <w:szCs w:val="24"/>
        </w:rPr>
        <w:t>Los participantes (2025)</w:t>
      </w:r>
    </w:p>
    <w:p w14:paraId="56DF2899" w14:textId="77777777" w:rsidR="00D76A89" w:rsidRPr="00546EB2" w:rsidRDefault="00000000">
      <w:pPr>
        <w:widowControl w:val="0"/>
        <w:spacing w:before="294" w:after="120" w:line="360" w:lineRule="auto"/>
        <w:jc w:val="left"/>
        <w:outlineLvl w:val="0"/>
        <w:rPr>
          <w:rFonts w:ascii="Arial" w:eastAsia="Arial" w:hAnsi="Arial" w:cs="Arial"/>
          <w:color w:val="000000"/>
          <w:sz w:val="24"/>
          <w:szCs w:val="24"/>
        </w:rPr>
      </w:pPr>
      <w:bookmarkStart w:id="26" w:name="_Toc214457401"/>
      <w:r w:rsidRPr="00546EB2">
        <w:rPr>
          <w:rFonts w:ascii="Arial" w:eastAsia="Arial" w:hAnsi="Arial" w:cs="Arial"/>
          <w:b/>
          <w:color w:val="000000"/>
          <w:sz w:val="24"/>
          <w:szCs w:val="24"/>
        </w:rPr>
        <w:t>Identificación de las Necesidades</w:t>
      </w:r>
      <w:bookmarkEnd w:id="26"/>
      <w:r w:rsidRPr="00546EB2">
        <w:rPr>
          <w:rFonts w:ascii="Arial" w:eastAsia="Arial" w:hAnsi="Arial" w:cs="Arial"/>
          <w:b/>
          <w:color w:val="000000"/>
          <w:sz w:val="24"/>
          <w:szCs w:val="24"/>
        </w:rPr>
        <w:t xml:space="preserve"> </w:t>
      </w:r>
    </w:p>
    <w:p w14:paraId="4A2564ED" w14:textId="77777777" w:rsidR="00D76A89" w:rsidRPr="00546EB2" w:rsidRDefault="00000000">
      <w:pPr>
        <w:widowControl w:val="0"/>
        <w:snapToGrid w:val="0"/>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En la E.T. “Pedro García Leal” se presentan ciertas necesidades tanto a nivel general como en el área de telemática, anteriormente conocida como los laboratorios de informática.</w:t>
      </w:r>
    </w:p>
    <w:p w14:paraId="179DAECB" w14:textId="77777777" w:rsidR="00D76A89" w:rsidRPr="00546EB2" w:rsidRDefault="00000000">
      <w:pPr>
        <w:widowControl w:val="0"/>
        <w:snapToGrid w:val="0"/>
        <w:spacing w:after="120" w:line="360" w:lineRule="auto"/>
        <w:rPr>
          <w:rFonts w:ascii="Arial" w:eastAsia="Arial" w:hAnsi="Arial" w:cs="Arial"/>
          <w:b/>
          <w:bCs/>
          <w:color w:val="000000"/>
          <w:sz w:val="24"/>
          <w:szCs w:val="24"/>
        </w:rPr>
      </w:pPr>
      <w:r w:rsidRPr="00546EB2">
        <w:rPr>
          <w:rFonts w:ascii="Arial" w:eastAsia="Arial" w:hAnsi="Arial" w:cs="Arial"/>
          <w:b/>
          <w:bCs/>
          <w:color w:val="000000"/>
          <w:sz w:val="24"/>
          <w:szCs w:val="24"/>
        </w:rPr>
        <w:t>Necesidades Generales</w:t>
      </w:r>
    </w:p>
    <w:p w14:paraId="17475B4B" w14:textId="77777777" w:rsidR="00D76A89" w:rsidRPr="00546EB2" w:rsidRDefault="00000000">
      <w:pPr>
        <w:widowControl w:val="0"/>
        <w:numPr>
          <w:ilvl w:val="0"/>
          <w:numId w:val="11"/>
        </w:numPr>
        <w:snapToGrid w:val="0"/>
        <w:spacing w:after="120" w:line="360" w:lineRule="auto"/>
        <w:rPr>
          <w:rFonts w:ascii="Arial" w:eastAsia="Arial" w:hAnsi="Arial" w:cs="Arial"/>
          <w:b/>
          <w:bCs/>
          <w:color w:val="000000"/>
          <w:sz w:val="24"/>
          <w:szCs w:val="24"/>
        </w:rPr>
      </w:pPr>
      <w:r w:rsidRPr="00546EB2">
        <w:rPr>
          <w:rFonts w:ascii="Arial" w:eastAsia="Arial" w:hAnsi="Arial" w:cs="Arial"/>
          <w:color w:val="000000"/>
          <w:sz w:val="24"/>
          <w:szCs w:val="24"/>
        </w:rPr>
        <w:t>Techado de la Cancha</w:t>
      </w:r>
    </w:p>
    <w:p w14:paraId="278612E8" w14:textId="77777777" w:rsidR="00D76A89" w:rsidRPr="00546EB2" w:rsidRDefault="00000000">
      <w:pPr>
        <w:widowControl w:val="0"/>
        <w:numPr>
          <w:ilvl w:val="0"/>
          <w:numId w:val="11"/>
        </w:numPr>
        <w:snapToGrid w:val="0"/>
        <w:spacing w:after="120" w:line="360" w:lineRule="auto"/>
        <w:rPr>
          <w:rFonts w:ascii="Arial" w:eastAsia="Arial" w:hAnsi="Arial" w:cs="Arial"/>
          <w:b/>
          <w:bCs/>
          <w:color w:val="000000"/>
          <w:sz w:val="24"/>
          <w:szCs w:val="24"/>
        </w:rPr>
      </w:pPr>
      <w:r w:rsidRPr="00546EB2">
        <w:rPr>
          <w:rFonts w:ascii="Arial" w:eastAsia="Arial" w:hAnsi="Arial" w:cs="Arial"/>
          <w:color w:val="000000"/>
          <w:sz w:val="24"/>
          <w:szCs w:val="24"/>
        </w:rPr>
        <w:t>Reacondicionamiento de aulas</w:t>
      </w:r>
    </w:p>
    <w:p w14:paraId="5D900CC5" w14:textId="77777777" w:rsidR="00D76A89" w:rsidRPr="00546EB2" w:rsidRDefault="00000000">
      <w:pPr>
        <w:widowControl w:val="0"/>
        <w:numPr>
          <w:ilvl w:val="0"/>
          <w:numId w:val="11"/>
        </w:numPr>
        <w:snapToGrid w:val="0"/>
        <w:spacing w:after="120" w:line="360" w:lineRule="auto"/>
        <w:rPr>
          <w:rFonts w:ascii="Arial" w:eastAsia="Arial" w:hAnsi="Arial" w:cs="Arial"/>
          <w:b/>
          <w:bCs/>
          <w:color w:val="000000"/>
          <w:sz w:val="24"/>
          <w:szCs w:val="24"/>
        </w:rPr>
      </w:pPr>
      <w:r w:rsidRPr="00546EB2">
        <w:rPr>
          <w:rFonts w:ascii="Arial" w:eastAsia="Arial" w:hAnsi="Arial" w:cs="Arial"/>
          <w:color w:val="000000"/>
          <w:sz w:val="24"/>
          <w:szCs w:val="24"/>
        </w:rPr>
        <w:t>Renovación del área de cocina/comedor</w:t>
      </w:r>
    </w:p>
    <w:p w14:paraId="7A46CE22" w14:textId="77777777" w:rsidR="00D76A89" w:rsidRPr="00546EB2" w:rsidRDefault="00000000">
      <w:pPr>
        <w:widowControl w:val="0"/>
        <w:numPr>
          <w:ilvl w:val="0"/>
          <w:numId w:val="11"/>
        </w:numPr>
        <w:snapToGrid w:val="0"/>
        <w:spacing w:after="120" w:line="360" w:lineRule="auto"/>
        <w:rPr>
          <w:rFonts w:ascii="Arial" w:eastAsia="Arial" w:hAnsi="Arial" w:cs="Arial"/>
          <w:b/>
          <w:bCs/>
          <w:color w:val="000000"/>
          <w:sz w:val="24"/>
          <w:szCs w:val="24"/>
        </w:rPr>
      </w:pPr>
      <w:r w:rsidRPr="00546EB2">
        <w:rPr>
          <w:rFonts w:ascii="Arial" w:eastAsia="Arial" w:hAnsi="Arial" w:cs="Arial"/>
          <w:color w:val="000000"/>
          <w:sz w:val="24"/>
          <w:szCs w:val="24"/>
        </w:rPr>
        <w:t>Reparación de tomas eléctricas</w:t>
      </w:r>
    </w:p>
    <w:p w14:paraId="095EF620" w14:textId="77777777" w:rsidR="00D76A89" w:rsidRPr="00546EB2" w:rsidRDefault="00000000">
      <w:pPr>
        <w:widowControl w:val="0"/>
        <w:numPr>
          <w:ilvl w:val="0"/>
          <w:numId w:val="11"/>
        </w:numPr>
        <w:snapToGrid w:val="0"/>
        <w:spacing w:after="120" w:line="360" w:lineRule="auto"/>
        <w:rPr>
          <w:rFonts w:ascii="Arial" w:eastAsia="Arial" w:hAnsi="Arial" w:cs="Arial"/>
          <w:b/>
          <w:bCs/>
          <w:color w:val="000000"/>
          <w:sz w:val="24"/>
          <w:szCs w:val="24"/>
        </w:rPr>
      </w:pPr>
      <w:r w:rsidRPr="00546EB2">
        <w:rPr>
          <w:rFonts w:ascii="Arial" w:eastAsia="Arial" w:hAnsi="Arial" w:cs="Arial"/>
          <w:color w:val="000000"/>
          <w:sz w:val="24"/>
          <w:szCs w:val="24"/>
        </w:rPr>
        <w:t>Falta de iluminación en pasillos y aulas</w:t>
      </w:r>
    </w:p>
    <w:p w14:paraId="1B14E233" w14:textId="77777777" w:rsidR="00D76A89" w:rsidRPr="00546EB2" w:rsidRDefault="00000000">
      <w:pPr>
        <w:widowControl w:val="0"/>
        <w:numPr>
          <w:ilvl w:val="0"/>
          <w:numId w:val="11"/>
        </w:numPr>
        <w:snapToGrid w:val="0"/>
        <w:spacing w:after="120" w:line="360" w:lineRule="auto"/>
        <w:rPr>
          <w:rFonts w:ascii="Arial" w:eastAsia="Arial" w:hAnsi="Arial" w:cs="Arial"/>
          <w:b/>
          <w:bCs/>
          <w:color w:val="000000"/>
          <w:sz w:val="24"/>
          <w:szCs w:val="24"/>
        </w:rPr>
      </w:pPr>
      <w:r w:rsidRPr="00546EB2">
        <w:rPr>
          <w:rFonts w:ascii="Arial" w:eastAsia="Arial" w:hAnsi="Arial" w:cs="Arial"/>
          <w:color w:val="000000"/>
          <w:sz w:val="24"/>
          <w:szCs w:val="24"/>
        </w:rPr>
        <w:t>Falta de recursos para la remodelación de instalaciones</w:t>
      </w:r>
    </w:p>
    <w:p w14:paraId="0B367754" w14:textId="77777777" w:rsidR="00D76A89" w:rsidRPr="00546EB2" w:rsidRDefault="00000000">
      <w:pPr>
        <w:widowControl w:val="0"/>
        <w:numPr>
          <w:ilvl w:val="0"/>
          <w:numId w:val="11"/>
        </w:numPr>
        <w:snapToGrid w:val="0"/>
        <w:spacing w:after="120" w:line="360" w:lineRule="auto"/>
        <w:rPr>
          <w:rFonts w:ascii="Arial" w:eastAsia="Arial" w:hAnsi="Arial" w:cs="Arial"/>
          <w:b/>
          <w:bCs/>
          <w:color w:val="000000"/>
          <w:sz w:val="24"/>
          <w:szCs w:val="24"/>
        </w:rPr>
      </w:pPr>
      <w:r w:rsidRPr="00546EB2">
        <w:rPr>
          <w:rFonts w:ascii="Arial" w:eastAsia="Arial" w:hAnsi="Arial" w:cs="Arial"/>
          <w:color w:val="000000"/>
          <w:sz w:val="24"/>
          <w:szCs w:val="24"/>
        </w:rPr>
        <w:lastRenderedPageBreak/>
        <w:t>Conexión de internet de red bolivariana (CANTV) averiada</w:t>
      </w:r>
    </w:p>
    <w:p w14:paraId="438C78DA" w14:textId="77777777" w:rsidR="00D76A89" w:rsidRPr="00546EB2" w:rsidRDefault="00000000">
      <w:pPr>
        <w:widowControl w:val="0"/>
        <w:numPr>
          <w:ilvl w:val="0"/>
          <w:numId w:val="11"/>
        </w:numPr>
        <w:snapToGrid w:val="0"/>
        <w:spacing w:after="120" w:line="360" w:lineRule="auto"/>
        <w:rPr>
          <w:rFonts w:ascii="Arial" w:eastAsia="Arial" w:hAnsi="Arial" w:cs="Arial"/>
          <w:b/>
          <w:bCs/>
          <w:color w:val="000000"/>
          <w:sz w:val="24"/>
          <w:szCs w:val="24"/>
        </w:rPr>
      </w:pPr>
      <w:r w:rsidRPr="00546EB2">
        <w:rPr>
          <w:rFonts w:ascii="Arial" w:eastAsia="Arial" w:hAnsi="Arial" w:cs="Arial"/>
          <w:color w:val="000000"/>
          <w:sz w:val="24"/>
          <w:szCs w:val="24"/>
        </w:rPr>
        <w:t>Falta de capacitación en el uso de tecnología por parte del personal administrativo</w:t>
      </w:r>
    </w:p>
    <w:p w14:paraId="7F052AE4" w14:textId="77777777" w:rsidR="00D76A89" w:rsidRPr="00546EB2" w:rsidRDefault="00D76A89">
      <w:pPr>
        <w:widowControl w:val="0"/>
        <w:snapToGrid w:val="0"/>
        <w:spacing w:after="120" w:line="360" w:lineRule="auto"/>
        <w:rPr>
          <w:rFonts w:ascii="Arial" w:eastAsia="Arial" w:hAnsi="Arial" w:cs="Arial"/>
          <w:b/>
          <w:bCs/>
          <w:color w:val="000000"/>
          <w:sz w:val="24"/>
          <w:szCs w:val="24"/>
        </w:rPr>
      </w:pPr>
    </w:p>
    <w:p w14:paraId="044B7C05" w14:textId="77777777" w:rsidR="00D76A89" w:rsidRPr="00546EB2" w:rsidRDefault="00000000">
      <w:pPr>
        <w:widowControl w:val="0"/>
        <w:snapToGrid w:val="0"/>
        <w:spacing w:after="120" w:line="360" w:lineRule="auto"/>
        <w:rPr>
          <w:rFonts w:ascii="Arial" w:eastAsia="Arial" w:hAnsi="Arial" w:cs="Arial"/>
          <w:b/>
          <w:bCs/>
          <w:color w:val="000000"/>
          <w:sz w:val="24"/>
          <w:szCs w:val="24"/>
        </w:rPr>
      </w:pPr>
      <w:r w:rsidRPr="00546EB2">
        <w:rPr>
          <w:rFonts w:ascii="Arial" w:eastAsia="Arial" w:hAnsi="Arial" w:cs="Arial"/>
          <w:b/>
          <w:bCs/>
          <w:color w:val="000000"/>
          <w:sz w:val="24"/>
          <w:szCs w:val="24"/>
        </w:rPr>
        <w:t>Necesidades informáticas</w:t>
      </w:r>
    </w:p>
    <w:p w14:paraId="5EE183C9" w14:textId="77777777" w:rsidR="00D76A89" w:rsidRPr="00546EB2" w:rsidRDefault="00000000">
      <w:pPr>
        <w:widowControl w:val="0"/>
        <w:numPr>
          <w:ilvl w:val="0"/>
          <w:numId w:val="11"/>
        </w:numPr>
        <w:snapToGrid w:val="0"/>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Equipos averiados</w:t>
      </w:r>
    </w:p>
    <w:p w14:paraId="0C89AA29" w14:textId="77777777" w:rsidR="00D76A89" w:rsidRPr="00546EB2" w:rsidRDefault="00000000">
      <w:pPr>
        <w:widowControl w:val="0"/>
        <w:numPr>
          <w:ilvl w:val="0"/>
          <w:numId w:val="11"/>
        </w:numPr>
        <w:snapToGrid w:val="0"/>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Equipos obsoletos a nivel de software y hardware</w:t>
      </w:r>
    </w:p>
    <w:p w14:paraId="1851AF34" w14:textId="77777777" w:rsidR="00D76A89" w:rsidRPr="00546EB2" w:rsidRDefault="00000000">
      <w:pPr>
        <w:widowControl w:val="0"/>
        <w:numPr>
          <w:ilvl w:val="0"/>
          <w:numId w:val="11"/>
        </w:numPr>
        <w:snapToGrid w:val="0"/>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Insuficiencia de equipos</w:t>
      </w:r>
    </w:p>
    <w:p w14:paraId="10BB1C3C" w14:textId="77777777" w:rsidR="00D76A89" w:rsidRPr="00546EB2" w:rsidRDefault="00000000">
      <w:pPr>
        <w:widowControl w:val="0"/>
        <w:numPr>
          <w:ilvl w:val="0"/>
          <w:numId w:val="11"/>
        </w:numPr>
        <w:snapToGrid w:val="0"/>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Falta de conexión de red en el laboratorio de telemática</w:t>
      </w:r>
    </w:p>
    <w:p w14:paraId="7536E211" w14:textId="77777777" w:rsidR="00D76A89" w:rsidRPr="00546EB2" w:rsidRDefault="00000000">
      <w:pPr>
        <w:widowControl w:val="0"/>
        <w:numPr>
          <w:ilvl w:val="0"/>
          <w:numId w:val="11"/>
        </w:numPr>
        <w:snapToGrid w:val="0"/>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Carencia de un plan de mantenimiento preventivo y correctivo de equipos</w:t>
      </w:r>
    </w:p>
    <w:p w14:paraId="558B8FD3" w14:textId="77777777" w:rsidR="00D76A89" w:rsidRPr="00546EB2" w:rsidRDefault="00000000">
      <w:pPr>
        <w:widowControl w:val="0"/>
        <w:numPr>
          <w:ilvl w:val="0"/>
          <w:numId w:val="11"/>
        </w:numPr>
        <w:snapToGrid w:val="0"/>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Falta de recursos educativos digitales</w:t>
      </w:r>
    </w:p>
    <w:p w14:paraId="66196FFC" w14:textId="77777777" w:rsidR="00D76A89" w:rsidRPr="00546EB2" w:rsidRDefault="00000000">
      <w:pPr>
        <w:widowControl w:val="0"/>
        <w:numPr>
          <w:ilvl w:val="0"/>
          <w:numId w:val="11"/>
        </w:numPr>
        <w:snapToGrid w:val="0"/>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Carencias en materia de ciberseguridad</w:t>
      </w:r>
    </w:p>
    <w:p w14:paraId="45A8CA3E" w14:textId="565050D2" w:rsidR="00D76A89" w:rsidRPr="00546EB2" w:rsidRDefault="00000000" w:rsidP="00141609">
      <w:pPr>
        <w:widowControl w:val="0"/>
        <w:numPr>
          <w:ilvl w:val="0"/>
          <w:numId w:val="11"/>
        </w:numPr>
        <w:snapToGrid w:val="0"/>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Sistema operativo y software de ofimática desactualizado</w:t>
      </w:r>
    </w:p>
    <w:p w14:paraId="4D4E7C4B" w14:textId="77777777" w:rsidR="00813EB2" w:rsidRPr="00546EB2" w:rsidRDefault="00813EB2" w:rsidP="00813EB2">
      <w:pPr>
        <w:widowControl w:val="0"/>
        <w:tabs>
          <w:tab w:val="left" w:pos="420"/>
        </w:tabs>
        <w:snapToGrid w:val="0"/>
        <w:spacing w:after="120" w:line="360" w:lineRule="auto"/>
        <w:rPr>
          <w:rFonts w:ascii="Arial" w:eastAsia="Arial" w:hAnsi="Arial" w:cs="Arial"/>
          <w:color w:val="000000"/>
          <w:sz w:val="24"/>
          <w:szCs w:val="24"/>
        </w:rPr>
      </w:pPr>
    </w:p>
    <w:p w14:paraId="7763914D" w14:textId="77777777" w:rsidR="00D76A89" w:rsidRPr="00546EB2" w:rsidRDefault="00000000">
      <w:pPr>
        <w:spacing w:after="120" w:line="360" w:lineRule="auto"/>
        <w:rPr>
          <w:rFonts w:ascii="Arial" w:eastAsia="Arial" w:hAnsi="Arial" w:cs="Arial"/>
          <w:sz w:val="24"/>
          <w:szCs w:val="24"/>
        </w:rPr>
      </w:pPr>
      <w:r w:rsidRPr="00546EB2">
        <w:rPr>
          <w:rFonts w:ascii="Arial" w:eastAsia="Arial" w:hAnsi="Arial" w:cs="Arial"/>
          <w:b/>
          <w:bCs/>
          <w:sz w:val="24"/>
          <w:szCs w:val="24"/>
        </w:rPr>
        <w:t xml:space="preserve">Visita Comunitaria Nº2: </w:t>
      </w:r>
      <w:r w:rsidRPr="00546EB2">
        <w:rPr>
          <w:rFonts w:ascii="Arial" w:eastAsia="Arial" w:hAnsi="Arial" w:cs="Arial"/>
          <w:sz w:val="24"/>
          <w:szCs w:val="24"/>
        </w:rPr>
        <w:t>Recolección de información para el diagnóstico comunitario, Entrega de la Carta de Solicitud y Carta de Aceptación</w:t>
      </w:r>
    </w:p>
    <w:p w14:paraId="41CA1C93" w14:textId="51A3D90F" w:rsidR="00D76A89" w:rsidRPr="00546EB2" w:rsidRDefault="00000000">
      <w:pPr>
        <w:spacing w:after="120" w:line="360" w:lineRule="auto"/>
        <w:ind w:firstLine="709"/>
        <w:rPr>
          <w:rFonts w:ascii="Arial" w:eastAsia="Arial" w:hAnsi="Arial" w:cs="Arial"/>
          <w:sz w:val="24"/>
          <w:szCs w:val="24"/>
        </w:rPr>
      </w:pPr>
      <w:r w:rsidRPr="00546EB2">
        <w:rPr>
          <w:rFonts w:ascii="Arial" w:eastAsia="Arial" w:hAnsi="Arial" w:cs="Arial"/>
          <w:sz w:val="24"/>
          <w:szCs w:val="24"/>
        </w:rPr>
        <w:t xml:space="preserve"> El día lunes 10 de </w:t>
      </w:r>
      <w:r w:rsidR="00141609" w:rsidRPr="00546EB2">
        <w:rPr>
          <w:rFonts w:ascii="Arial" w:eastAsia="Arial" w:hAnsi="Arial" w:cs="Arial"/>
          <w:sz w:val="24"/>
          <w:szCs w:val="24"/>
        </w:rPr>
        <w:t>febrero</w:t>
      </w:r>
      <w:r w:rsidRPr="00546EB2">
        <w:rPr>
          <w:rFonts w:ascii="Arial" w:eastAsia="Arial" w:hAnsi="Arial" w:cs="Arial"/>
          <w:sz w:val="24"/>
          <w:szCs w:val="24"/>
        </w:rPr>
        <w:t xml:space="preserve"> los participantes realizan la segunda visita a la comunidad con la intención de hacer la propuesta formal mediante la entrega de la Carta de Solicitud y Carta de Aprobación del Proyecto. Además, se aprovechó el tiempo de esta visita para recolectar información sobre la comunidad y llenar los formatos solicitados por el docente asesor Dra. Wesley </w:t>
      </w:r>
      <w:proofErr w:type="spellStart"/>
      <w:r w:rsidRPr="00546EB2">
        <w:rPr>
          <w:rFonts w:ascii="Arial" w:eastAsia="Arial" w:hAnsi="Arial" w:cs="Arial"/>
          <w:sz w:val="24"/>
          <w:szCs w:val="24"/>
        </w:rPr>
        <w:t>Bentancourt</w:t>
      </w:r>
      <w:proofErr w:type="spellEnd"/>
      <w:r w:rsidRPr="00546EB2">
        <w:rPr>
          <w:rFonts w:ascii="Arial" w:eastAsia="Arial" w:hAnsi="Arial" w:cs="Arial"/>
          <w:sz w:val="24"/>
          <w:szCs w:val="24"/>
        </w:rPr>
        <w:t>, específicamente llenando el anexo B.</w:t>
      </w:r>
    </w:p>
    <w:p w14:paraId="01B718EF" w14:textId="77777777" w:rsidR="00D76A89" w:rsidRPr="00546EB2" w:rsidRDefault="00000000">
      <w:pPr>
        <w:spacing w:after="120" w:line="360" w:lineRule="auto"/>
        <w:ind w:firstLine="709"/>
        <w:rPr>
          <w:rFonts w:ascii="Arial" w:eastAsia="Arial" w:hAnsi="Arial" w:cs="Arial"/>
          <w:sz w:val="24"/>
          <w:szCs w:val="24"/>
        </w:rPr>
      </w:pPr>
      <w:r w:rsidRPr="00546EB2">
        <w:rPr>
          <w:rFonts w:ascii="Arial" w:eastAsia="Arial" w:hAnsi="Arial" w:cs="Arial"/>
          <w:sz w:val="24"/>
          <w:szCs w:val="24"/>
        </w:rPr>
        <w:t xml:space="preserve">El resultado de esta visita fue satisfactorio ya que se consiguió recolectar la información correspondiente y hacer entrega de los documentos mencionados. Sin embargo, estos no pudieron ser firmados y sellados de </w:t>
      </w:r>
      <w:r w:rsidRPr="00546EB2">
        <w:rPr>
          <w:rFonts w:ascii="Arial" w:eastAsia="Arial" w:hAnsi="Arial" w:cs="Arial"/>
          <w:sz w:val="24"/>
          <w:szCs w:val="24"/>
        </w:rPr>
        <w:lastRenderedPageBreak/>
        <w:t>manera inmediata debido a que el sello de la institución solo estaba a disposición del director encargado y este no se encontraba presente.</w:t>
      </w:r>
    </w:p>
    <w:p w14:paraId="68444105" w14:textId="77777777" w:rsidR="00D76A89" w:rsidRPr="00546EB2" w:rsidRDefault="00000000">
      <w:pPr>
        <w:spacing w:after="120" w:line="360" w:lineRule="auto"/>
        <w:rPr>
          <w:rFonts w:ascii="Arial" w:eastAsia="Arial" w:hAnsi="Arial" w:cs="Arial"/>
          <w:b/>
          <w:bCs/>
          <w:i/>
          <w:iCs/>
          <w:sz w:val="24"/>
          <w:szCs w:val="24"/>
        </w:rPr>
      </w:pPr>
      <w:r w:rsidRPr="00546EB2">
        <w:rPr>
          <w:rFonts w:ascii="Arial" w:eastAsia="Arial" w:hAnsi="Arial" w:cs="Arial"/>
          <w:b/>
          <w:bCs/>
          <w:i/>
          <w:iCs/>
          <w:noProof/>
          <w:sz w:val="24"/>
          <w:szCs w:val="24"/>
        </w:rPr>
        <w:drawing>
          <wp:inline distT="0" distB="0" distL="114300" distR="114300" wp14:anchorId="12E3D3FF" wp14:editId="4948AAE4">
            <wp:extent cx="3133725" cy="2359660"/>
            <wp:effectExtent l="0" t="0" r="3175" b="2540"/>
            <wp:docPr id="4" name="Imagen 4" descr="WhatsApp Image 2025-02-10 at 2.32.39 P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WhatsApp Image 2025-02-10 at 2.32.39 PM (2)"/>
                    <pic:cNvPicPr>
                      <a:picLocks noChangeAspect="1"/>
                    </pic:cNvPicPr>
                  </pic:nvPicPr>
                  <pic:blipFill>
                    <a:blip r:embed="rId21"/>
                    <a:stretch>
                      <a:fillRect/>
                    </a:stretch>
                  </pic:blipFill>
                  <pic:spPr>
                    <a:xfrm>
                      <a:off x="0" y="0"/>
                      <a:ext cx="3133725" cy="2359660"/>
                    </a:xfrm>
                    <a:prstGeom prst="rect">
                      <a:avLst/>
                    </a:prstGeom>
                  </pic:spPr>
                </pic:pic>
              </a:graphicData>
            </a:graphic>
          </wp:inline>
        </w:drawing>
      </w:r>
    </w:p>
    <w:p w14:paraId="1D7F3F80" w14:textId="454F42B9" w:rsidR="00D76A89" w:rsidRPr="00546EB2" w:rsidRDefault="00000000">
      <w:pPr>
        <w:pStyle w:val="Descripcin"/>
        <w:spacing w:after="120" w:line="360" w:lineRule="auto"/>
        <w:rPr>
          <w:rFonts w:eastAsia="Arial"/>
          <w:b/>
          <w:bCs/>
          <w:i/>
          <w:iCs/>
          <w:sz w:val="24"/>
          <w:szCs w:val="24"/>
        </w:rPr>
      </w:pPr>
      <w:bookmarkStart w:id="27" w:name="_Toc213877787"/>
      <w:r w:rsidRPr="00546EB2">
        <w:rPr>
          <w:b/>
          <w:bCs/>
          <w:i/>
          <w:iCs/>
          <w:sz w:val="24"/>
          <w:szCs w:val="24"/>
        </w:rPr>
        <w:t xml:space="preserve">Figura </w:t>
      </w:r>
      <w:r w:rsidRPr="00546EB2">
        <w:rPr>
          <w:b/>
          <w:bCs/>
          <w:i/>
          <w:iCs/>
          <w:sz w:val="24"/>
          <w:szCs w:val="24"/>
        </w:rPr>
        <w:fldChar w:fldCharType="begin"/>
      </w:r>
      <w:r w:rsidRPr="00546EB2">
        <w:rPr>
          <w:b/>
          <w:bCs/>
          <w:i/>
          <w:iCs/>
          <w:sz w:val="24"/>
          <w:szCs w:val="24"/>
        </w:rPr>
        <w:instrText xml:space="preserve"> SEQ Figura \* ARABIC </w:instrText>
      </w:r>
      <w:r w:rsidRPr="00546EB2">
        <w:rPr>
          <w:b/>
          <w:bCs/>
          <w:i/>
          <w:iCs/>
          <w:sz w:val="24"/>
          <w:szCs w:val="24"/>
        </w:rPr>
        <w:fldChar w:fldCharType="separate"/>
      </w:r>
      <w:r w:rsidR="009E5072" w:rsidRPr="00546EB2">
        <w:rPr>
          <w:b/>
          <w:bCs/>
          <w:i/>
          <w:iCs/>
          <w:noProof/>
          <w:sz w:val="24"/>
          <w:szCs w:val="24"/>
        </w:rPr>
        <w:t>5</w:t>
      </w:r>
      <w:r w:rsidRPr="00546EB2">
        <w:rPr>
          <w:b/>
          <w:bCs/>
          <w:i/>
          <w:iCs/>
          <w:sz w:val="24"/>
          <w:szCs w:val="24"/>
        </w:rPr>
        <w:fldChar w:fldCharType="end"/>
      </w:r>
      <w:bookmarkStart w:id="28" w:name="_Toc10970"/>
      <w:r w:rsidRPr="00546EB2">
        <w:rPr>
          <w:b/>
          <w:bCs/>
          <w:i/>
          <w:iCs/>
          <w:sz w:val="24"/>
          <w:szCs w:val="24"/>
        </w:rPr>
        <w:t>:</w:t>
      </w:r>
      <w:r w:rsidRPr="00546EB2">
        <w:rPr>
          <w:sz w:val="24"/>
          <w:szCs w:val="24"/>
        </w:rPr>
        <w:t xml:space="preserve"> Participantes del proyecto entrevistando al Profesor, </w:t>
      </w:r>
      <w:proofErr w:type="spellStart"/>
      <w:r w:rsidRPr="00546EB2">
        <w:rPr>
          <w:sz w:val="24"/>
          <w:szCs w:val="24"/>
        </w:rPr>
        <w:t>MSc</w:t>
      </w:r>
      <w:proofErr w:type="spellEnd"/>
      <w:r w:rsidRPr="00546EB2">
        <w:rPr>
          <w:sz w:val="24"/>
          <w:szCs w:val="24"/>
        </w:rPr>
        <w:t>. José Páez en el laboratorio de informática</w:t>
      </w:r>
      <w:bookmarkEnd w:id="27"/>
      <w:bookmarkEnd w:id="28"/>
    </w:p>
    <w:p w14:paraId="35B3E472" w14:textId="77777777" w:rsidR="00D76A89" w:rsidRPr="00546EB2" w:rsidRDefault="00000000">
      <w:pPr>
        <w:spacing w:after="120" w:line="360" w:lineRule="auto"/>
        <w:rPr>
          <w:rFonts w:ascii="Arial" w:eastAsia="Arial" w:hAnsi="Arial" w:cs="Arial"/>
          <w:sz w:val="24"/>
          <w:szCs w:val="24"/>
        </w:rPr>
      </w:pPr>
      <w:r w:rsidRPr="00546EB2">
        <w:rPr>
          <w:rFonts w:ascii="Arial" w:eastAsia="Arial" w:hAnsi="Arial" w:cs="Arial"/>
          <w:b/>
          <w:bCs/>
          <w:i/>
          <w:iCs/>
          <w:sz w:val="24"/>
          <w:szCs w:val="24"/>
        </w:rPr>
        <w:t xml:space="preserve">Fuente. </w:t>
      </w:r>
      <w:r w:rsidRPr="00546EB2">
        <w:rPr>
          <w:rFonts w:ascii="Arial" w:eastAsia="Arial" w:hAnsi="Arial" w:cs="Arial"/>
          <w:sz w:val="24"/>
          <w:szCs w:val="24"/>
        </w:rPr>
        <w:t>Los participantes (2025)</w:t>
      </w:r>
    </w:p>
    <w:p w14:paraId="23BB9C3F" w14:textId="77777777" w:rsidR="00813EB2" w:rsidRPr="00546EB2" w:rsidRDefault="00813EB2">
      <w:pPr>
        <w:spacing w:after="120" w:line="360" w:lineRule="auto"/>
        <w:rPr>
          <w:rFonts w:ascii="Arial" w:eastAsia="Arial" w:hAnsi="Arial" w:cs="Arial"/>
          <w:sz w:val="24"/>
          <w:szCs w:val="24"/>
        </w:rPr>
      </w:pPr>
    </w:p>
    <w:p w14:paraId="30543E6C" w14:textId="77777777" w:rsidR="00813EB2" w:rsidRPr="00546EB2" w:rsidRDefault="00813EB2">
      <w:pPr>
        <w:spacing w:after="120" w:line="360" w:lineRule="auto"/>
        <w:rPr>
          <w:rFonts w:ascii="Arial" w:eastAsia="Arial" w:hAnsi="Arial" w:cs="Arial"/>
          <w:sz w:val="24"/>
          <w:szCs w:val="24"/>
        </w:rPr>
      </w:pPr>
    </w:p>
    <w:p w14:paraId="270DFDE8" w14:textId="77777777" w:rsidR="00813EB2" w:rsidRPr="00546EB2" w:rsidRDefault="00813EB2">
      <w:pPr>
        <w:spacing w:after="120" w:line="360" w:lineRule="auto"/>
        <w:rPr>
          <w:rFonts w:ascii="Arial" w:eastAsia="Arial" w:hAnsi="Arial" w:cs="Arial"/>
          <w:sz w:val="24"/>
          <w:szCs w:val="24"/>
        </w:rPr>
      </w:pPr>
    </w:p>
    <w:p w14:paraId="18C833FE" w14:textId="77777777" w:rsidR="00813EB2" w:rsidRPr="00546EB2" w:rsidRDefault="00813EB2">
      <w:pPr>
        <w:spacing w:after="120" w:line="360" w:lineRule="auto"/>
        <w:rPr>
          <w:rFonts w:ascii="Arial" w:eastAsia="Arial" w:hAnsi="Arial" w:cs="Arial"/>
          <w:sz w:val="24"/>
          <w:szCs w:val="24"/>
        </w:rPr>
      </w:pPr>
    </w:p>
    <w:p w14:paraId="11B5A215" w14:textId="77777777" w:rsidR="00813EB2" w:rsidRPr="00546EB2" w:rsidRDefault="00813EB2">
      <w:pPr>
        <w:spacing w:after="120" w:line="360" w:lineRule="auto"/>
        <w:rPr>
          <w:rFonts w:ascii="Arial" w:eastAsia="Arial" w:hAnsi="Arial" w:cs="Arial"/>
          <w:sz w:val="24"/>
          <w:szCs w:val="24"/>
        </w:rPr>
      </w:pPr>
    </w:p>
    <w:p w14:paraId="6CEB4028" w14:textId="77777777" w:rsidR="00813EB2" w:rsidRPr="00546EB2" w:rsidRDefault="00813EB2">
      <w:pPr>
        <w:spacing w:after="120" w:line="360" w:lineRule="auto"/>
        <w:rPr>
          <w:rFonts w:ascii="Arial" w:eastAsia="Arial" w:hAnsi="Arial" w:cs="Arial"/>
          <w:sz w:val="24"/>
          <w:szCs w:val="24"/>
        </w:rPr>
      </w:pPr>
    </w:p>
    <w:p w14:paraId="7F5C9997" w14:textId="77777777" w:rsidR="00813EB2" w:rsidRPr="00546EB2" w:rsidRDefault="00813EB2">
      <w:pPr>
        <w:spacing w:after="120" w:line="360" w:lineRule="auto"/>
        <w:rPr>
          <w:rFonts w:ascii="Arial" w:eastAsia="Arial" w:hAnsi="Arial" w:cs="Arial"/>
          <w:sz w:val="24"/>
          <w:szCs w:val="24"/>
        </w:rPr>
      </w:pPr>
    </w:p>
    <w:p w14:paraId="7E2FC9A3" w14:textId="77777777" w:rsidR="00813EB2" w:rsidRPr="00546EB2" w:rsidRDefault="00813EB2">
      <w:pPr>
        <w:spacing w:after="120" w:line="360" w:lineRule="auto"/>
        <w:rPr>
          <w:rFonts w:ascii="Arial" w:eastAsia="Arial" w:hAnsi="Arial" w:cs="Arial"/>
          <w:sz w:val="24"/>
          <w:szCs w:val="24"/>
        </w:rPr>
      </w:pPr>
    </w:p>
    <w:p w14:paraId="170FA21A" w14:textId="77777777" w:rsidR="00813EB2" w:rsidRPr="00546EB2" w:rsidRDefault="00813EB2">
      <w:pPr>
        <w:spacing w:after="120" w:line="360" w:lineRule="auto"/>
        <w:rPr>
          <w:rFonts w:ascii="Arial" w:eastAsia="Arial" w:hAnsi="Arial" w:cs="Arial"/>
          <w:sz w:val="24"/>
          <w:szCs w:val="24"/>
        </w:rPr>
      </w:pPr>
    </w:p>
    <w:p w14:paraId="6DBB8251" w14:textId="77777777" w:rsidR="00813EB2" w:rsidRPr="00546EB2" w:rsidRDefault="00813EB2">
      <w:pPr>
        <w:spacing w:after="120" w:line="360" w:lineRule="auto"/>
        <w:rPr>
          <w:rFonts w:ascii="Arial" w:eastAsia="Arial" w:hAnsi="Arial" w:cs="Arial"/>
          <w:sz w:val="24"/>
          <w:szCs w:val="24"/>
        </w:rPr>
      </w:pPr>
    </w:p>
    <w:p w14:paraId="52B7AFD5" w14:textId="77777777" w:rsidR="00813EB2" w:rsidRPr="00546EB2" w:rsidRDefault="00813EB2">
      <w:pPr>
        <w:spacing w:after="120" w:line="360" w:lineRule="auto"/>
        <w:rPr>
          <w:rFonts w:ascii="Arial" w:eastAsia="Arial" w:hAnsi="Arial" w:cs="Arial"/>
          <w:sz w:val="24"/>
          <w:szCs w:val="24"/>
        </w:rPr>
      </w:pPr>
    </w:p>
    <w:p w14:paraId="387A0BC7" w14:textId="4E59A60E" w:rsidR="00D76A89" w:rsidRPr="00546EB2" w:rsidRDefault="00000000">
      <w:pPr>
        <w:pStyle w:val="Descripcin"/>
        <w:rPr>
          <w:sz w:val="24"/>
          <w:szCs w:val="24"/>
        </w:rPr>
      </w:pPr>
      <w:bookmarkStart w:id="29" w:name="_Toc213877756"/>
      <w:r w:rsidRPr="00546EB2">
        <w:rPr>
          <w:b/>
          <w:bCs/>
          <w:i/>
          <w:iCs/>
          <w:sz w:val="24"/>
          <w:szCs w:val="24"/>
        </w:rPr>
        <w:lastRenderedPageBreak/>
        <w:t xml:space="preserve">Cuadro </w:t>
      </w:r>
      <w:r w:rsidRPr="00546EB2">
        <w:rPr>
          <w:b/>
          <w:bCs/>
          <w:i/>
          <w:iCs/>
          <w:sz w:val="24"/>
          <w:szCs w:val="24"/>
        </w:rPr>
        <w:fldChar w:fldCharType="begin"/>
      </w:r>
      <w:r w:rsidRPr="00546EB2">
        <w:rPr>
          <w:b/>
          <w:bCs/>
          <w:i/>
          <w:iCs/>
          <w:sz w:val="24"/>
          <w:szCs w:val="24"/>
        </w:rPr>
        <w:instrText xml:space="preserve"> SEQ Cuadro \* ARABIC </w:instrText>
      </w:r>
      <w:r w:rsidRPr="00546EB2">
        <w:rPr>
          <w:b/>
          <w:bCs/>
          <w:i/>
          <w:iCs/>
          <w:sz w:val="24"/>
          <w:szCs w:val="24"/>
        </w:rPr>
        <w:fldChar w:fldCharType="separate"/>
      </w:r>
      <w:r w:rsidR="00E652B6" w:rsidRPr="00546EB2">
        <w:rPr>
          <w:b/>
          <w:bCs/>
          <w:i/>
          <w:iCs/>
          <w:noProof/>
          <w:sz w:val="24"/>
          <w:szCs w:val="24"/>
        </w:rPr>
        <w:t>1</w:t>
      </w:r>
      <w:r w:rsidRPr="00546EB2">
        <w:rPr>
          <w:b/>
          <w:bCs/>
          <w:i/>
          <w:iCs/>
          <w:sz w:val="24"/>
          <w:szCs w:val="24"/>
        </w:rPr>
        <w:fldChar w:fldCharType="end"/>
      </w:r>
      <w:bookmarkStart w:id="30" w:name="_Toc26032"/>
      <w:r w:rsidRPr="00546EB2">
        <w:rPr>
          <w:b/>
          <w:bCs/>
          <w:i/>
          <w:iCs/>
          <w:sz w:val="24"/>
          <w:szCs w:val="24"/>
        </w:rPr>
        <w:t>.</w:t>
      </w:r>
      <w:r w:rsidRPr="00546EB2">
        <w:rPr>
          <w:sz w:val="24"/>
          <w:szCs w:val="24"/>
        </w:rPr>
        <w:t xml:space="preserve"> MATRIZ FODA</w:t>
      </w:r>
      <w:bookmarkEnd w:id="29"/>
      <w:bookmarkEnd w:id="30"/>
    </w:p>
    <w:tbl>
      <w:tblPr>
        <w:tblStyle w:val="Tablaconcuadrcula"/>
        <w:tblW w:w="0" w:type="auto"/>
        <w:tblLook w:val="04A0" w:firstRow="1" w:lastRow="0" w:firstColumn="1" w:lastColumn="0" w:noHBand="0" w:noVBand="1"/>
      </w:tblPr>
      <w:tblGrid>
        <w:gridCol w:w="4248"/>
        <w:gridCol w:w="3871"/>
      </w:tblGrid>
      <w:tr w:rsidR="00D76A89" w:rsidRPr="00546EB2" w14:paraId="68302F9D" w14:textId="77777777" w:rsidTr="00813EB2">
        <w:trPr>
          <w:trHeight w:val="412"/>
        </w:trPr>
        <w:tc>
          <w:tcPr>
            <w:tcW w:w="4248" w:type="dxa"/>
          </w:tcPr>
          <w:p w14:paraId="3D22AD28" w14:textId="77777777" w:rsidR="00D76A89" w:rsidRPr="00546EB2" w:rsidRDefault="00000000" w:rsidP="005C5732">
            <w:pPr>
              <w:widowControl/>
              <w:spacing w:after="120" w:line="240" w:lineRule="auto"/>
              <w:jc w:val="center"/>
              <w:rPr>
                <w:rFonts w:ascii="Arial" w:eastAsia="Arial" w:hAnsi="Arial" w:cs="Arial"/>
                <w:b/>
                <w:bCs/>
                <w:sz w:val="24"/>
                <w:szCs w:val="24"/>
              </w:rPr>
            </w:pPr>
            <w:r w:rsidRPr="00546EB2">
              <w:rPr>
                <w:rFonts w:ascii="Arial" w:eastAsia="Arial" w:hAnsi="Arial" w:cs="Arial"/>
                <w:b/>
                <w:bCs/>
                <w:sz w:val="24"/>
                <w:szCs w:val="24"/>
              </w:rPr>
              <w:t>FORTALEZAS</w:t>
            </w:r>
          </w:p>
        </w:tc>
        <w:tc>
          <w:tcPr>
            <w:tcW w:w="3871" w:type="dxa"/>
          </w:tcPr>
          <w:p w14:paraId="7659A587" w14:textId="77777777" w:rsidR="00D76A89" w:rsidRPr="00546EB2" w:rsidRDefault="00000000" w:rsidP="005C5732">
            <w:pPr>
              <w:widowControl/>
              <w:spacing w:after="120" w:line="240" w:lineRule="auto"/>
              <w:jc w:val="center"/>
              <w:rPr>
                <w:rFonts w:ascii="Arial" w:eastAsia="Arial" w:hAnsi="Arial" w:cs="Arial"/>
                <w:b/>
                <w:bCs/>
                <w:sz w:val="24"/>
                <w:szCs w:val="24"/>
              </w:rPr>
            </w:pPr>
            <w:r w:rsidRPr="00546EB2">
              <w:rPr>
                <w:rFonts w:ascii="Arial" w:eastAsia="Arial" w:hAnsi="Arial" w:cs="Arial"/>
                <w:b/>
                <w:bCs/>
                <w:sz w:val="24"/>
                <w:szCs w:val="24"/>
              </w:rPr>
              <w:t>OPORTUNIDADES</w:t>
            </w:r>
          </w:p>
        </w:tc>
      </w:tr>
      <w:tr w:rsidR="00D76A89" w:rsidRPr="00546EB2" w14:paraId="28F99488" w14:textId="77777777" w:rsidTr="00057A91">
        <w:trPr>
          <w:trHeight w:val="5098"/>
        </w:trPr>
        <w:tc>
          <w:tcPr>
            <w:tcW w:w="4248" w:type="dxa"/>
          </w:tcPr>
          <w:p w14:paraId="1B9F98BE" w14:textId="77777777" w:rsidR="00D76A89" w:rsidRPr="00546EB2" w:rsidRDefault="00000000" w:rsidP="005C5732">
            <w:pPr>
              <w:tabs>
                <w:tab w:val="left" w:pos="420"/>
              </w:tabs>
              <w:spacing w:line="240" w:lineRule="auto"/>
              <w:rPr>
                <w:rFonts w:ascii="Arial" w:hAnsi="Arial" w:cs="Arial"/>
                <w:b/>
                <w:bCs/>
                <w:sz w:val="24"/>
                <w:szCs w:val="24"/>
              </w:rPr>
            </w:pPr>
            <w:r w:rsidRPr="00546EB2">
              <w:rPr>
                <w:rFonts w:ascii="Arial" w:hAnsi="Arial" w:cs="Arial"/>
                <w:sz w:val="24"/>
                <w:szCs w:val="24"/>
              </w:rPr>
              <w:t>8 computadores funcionales en el laboratorio 1 de informática, disponibles para el uso de los docentes y estudiantes. 5 computadores disponibles en las oficinas administrativas.</w:t>
            </w:r>
          </w:p>
          <w:p w14:paraId="54B36A6B" w14:textId="77777777" w:rsidR="00D76A89" w:rsidRPr="00546EB2" w:rsidRDefault="00000000" w:rsidP="005C5732">
            <w:pPr>
              <w:tabs>
                <w:tab w:val="left" w:pos="420"/>
              </w:tabs>
              <w:spacing w:line="240" w:lineRule="auto"/>
              <w:rPr>
                <w:rFonts w:ascii="Arial" w:hAnsi="Arial" w:cs="Arial"/>
                <w:b/>
                <w:bCs/>
                <w:sz w:val="24"/>
                <w:szCs w:val="24"/>
              </w:rPr>
            </w:pPr>
            <w:r w:rsidRPr="00546EB2">
              <w:rPr>
                <w:rFonts w:ascii="Arial" w:hAnsi="Arial" w:cs="Arial"/>
                <w:sz w:val="24"/>
                <w:szCs w:val="24"/>
              </w:rPr>
              <w:t>Todo el personal cuenta con teléfono celular.</w:t>
            </w:r>
          </w:p>
          <w:p w14:paraId="020669F6" w14:textId="77777777" w:rsidR="00D76A89" w:rsidRPr="00546EB2" w:rsidRDefault="00000000" w:rsidP="005C5732">
            <w:pPr>
              <w:tabs>
                <w:tab w:val="left" w:pos="420"/>
              </w:tabs>
              <w:spacing w:line="240" w:lineRule="auto"/>
              <w:rPr>
                <w:rFonts w:ascii="Arial" w:hAnsi="Arial" w:cs="Arial"/>
                <w:b/>
                <w:bCs/>
                <w:sz w:val="24"/>
                <w:szCs w:val="24"/>
              </w:rPr>
            </w:pPr>
            <w:r w:rsidRPr="00546EB2">
              <w:rPr>
                <w:rFonts w:ascii="Arial" w:hAnsi="Arial" w:cs="Arial"/>
                <w:sz w:val="24"/>
                <w:szCs w:val="24"/>
              </w:rPr>
              <w:t>Conexión de red privada disponible en las oficinas administrativas y departamento de evaluación.</w:t>
            </w:r>
          </w:p>
          <w:p w14:paraId="4B1BA2BC" w14:textId="77777777" w:rsidR="00D76A89" w:rsidRPr="00546EB2" w:rsidRDefault="00000000" w:rsidP="005C5732">
            <w:pPr>
              <w:tabs>
                <w:tab w:val="left" w:pos="420"/>
              </w:tabs>
              <w:spacing w:line="240" w:lineRule="auto"/>
              <w:rPr>
                <w:rFonts w:ascii="Arial" w:hAnsi="Arial" w:cs="Arial"/>
                <w:b/>
                <w:bCs/>
                <w:sz w:val="24"/>
                <w:szCs w:val="24"/>
              </w:rPr>
            </w:pPr>
            <w:r w:rsidRPr="00546EB2">
              <w:rPr>
                <w:rFonts w:ascii="Arial" w:hAnsi="Arial" w:cs="Arial"/>
                <w:sz w:val="24"/>
                <w:szCs w:val="24"/>
              </w:rPr>
              <w:t>Experiencia en formación técnica en el área de informática.</w:t>
            </w:r>
          </w:p>
          <w:p w14:paraId="7E3EF21E" w14:textId="77777777" w:rsidR="00D76A89" w:rsidRPr="00546EB2" w:rsidRDefault="00D76A89" w:rsidP="005C5732">
            <w:pPr>
              <w:widowControl/>
              <w:spacing w:after="120" w:line="240" w:lineRule="auto"/>
              <w:rPr>
                <w:rFonts w:ascii="Arial" w:eastAsia="Arial" w:hAnsi="Arial" w:cs="Arial"/>
                <w:b/>
                <w:bCs/>
                <w:sz w:val="24"/>
                <w:szCs w:val="24"/>
              </w:rPr>
            </w:pPr>
          </w:p>
        </w:tc>
        <w:tc>
          <w:tcPr>
            <w:tcW w:w="3871" w:type="dxa"/>
          </w:tcPr>
          <w:p w14:paraId="4FDB685A" w14:textId="77777777" w:rsidR="00D76A89" w:rsidRPr="00546EB2" w:rsidRDefault="00000000" w:rsidP="005C5732">
            <w:pPr>
              <w:tabs>
                <w:tab w:val="left" w:pos="420"/>
              </w:tabs>
              <w:spacing w:line="240" w:lineRule="auto"/>
              <w:rPr>
                <w:rFonts w:ascii="Arial" w:hAnsi="Arial" w:cs="Arial"/>
                <w:b/>
                <w:bCs/>
                <w:sz w:val="24"/>
                <w:szCs w:val="24"/>
              </w:rPr>
            </w:pPr>
            <w:r w:rsidRPr="00546EB2">
              <w:rPr>
                <w:rFonts w:ascii="Arial" w:hAnsi="Arial" w:cs="Arial"/>
                <w:sz w:val="24"/>
                <w:szCs w:val="24"/>
              </w:rPr>
              <w:t>Recaudación de fondos para la adquisición de nuevos equipos o restauración de los equipos averiados.</w:t>
            </w:r>
          </w:p>
          <w:p w14:paraId="2F3F1D7D" w14:textId="15CB04D8" w:rsidR="00D76A89" w:rsidRPr="00546EB2" w:rsidRDefault="00000000" w:rsidP="005C5732">
            <w:pPr>
              <w:tabs>
                <w:tab w:val="left" w:pos="420"/>
              </w:tabs>
              <w:spacing w:line="240" w:lineRule="auto"/>
              <w:rPr>
                <w:rFonts w:ascii="Arial" w:hAnsi="Arial" w:cs="Arial"/>
                <w:b/>
                <w:bCs/>
                <w:sz w:val="24"/>
                <w:szCs w:val="24"/>
              </w:rPr>
            </w:pPr>
            <w:r w:rsidRPr="00546EB2">
              <w:rPr>
                <w:rFonts w:ascii="Arial" w:hAnsi="Arial" w:cs="Arial"/>
                <w:sz w:val="24"/>
                <w:szCs w:val="24"/>
              </w:rPr>
              <w:t>Software y herramientas educativas de uso acceso gratuito.</w:t>
            </w:r>
          </w:p>
          <w:p w14:paraId="235B0141" w14:textId="77777777" w:rsidR="00D76A89" w:rsidRPr="00546EB2" w:rsidRDefault="00000000" w:rsidP="005C5732">
            <w:pPr>
              <w:tabs>
                <w:tab w:val="left" w:pos="420"/>
              </w:tabs>
              <w:spacing w:line="240" w:lineRule="auto"/>
              <w:rPr>
                <w:rFonts w:ascii="Arial" w:hAnsi="Arial" w:cs="Arial"/>
                <w:b/>
                <w:bCs/>
                <w:sz w:val="24"/>
                <w:szCs w:val="24"/>
              </w:rPr>
            </w:pPr>
            <w:r w:rsidRPr="00546EB2">
              <w:rPr>
                <w:rFonts w:ascii="Arial" w:hAnsi="Arial" w:cs="Arial"/>
                <w:sz w:val="24"/>
                <w:szCs w:val="24"/>
              </w:rPr>
              <w:t>Alianzas estratégicas con organizaciones públicas o privadas.</w:t>
            </w:r>
          </w:p>
          <w:p w14:paraId="754BE0F8" w14:textId="77777777" w:rsidR="00D76A89" w:rsidRPr="00546EB2" w:rsidRDefault="00000000" w:rsidP="005C5732">
            <w:pPr>
              <w:tabs>
                <w:tab w:val="left" w:pos="420"/>
              </w:tabs>
              <w:spacing w:line="240" w:lineRule="auto"/>
              <w:rPr>
                <w:rFonts w:ascii="Arial" w:hAnsi="Arial" w:cs="Arial"/>
                <w:b/>
                <w:bCs/>
                <w:sz w:val="24"/>
                <w:szCs w:val="24"/>
              </w:rPr>
            </w:pPr>
            <w:r w:rsidRPr="00546EB2">
              <w:rPr>
                <w:rFonts w:ascii="Arial" w:hAnsi="Arial" w:cs="Arial"/>
                <w:sz w:val="24"/>
                <w:szCs w:val="24"/>
              </w:rPr>
              <w:t>Recursos educativos gratuitos para capacitación sobre el uso y mantenimiento de equipos.</w:t>
            </w:r>
          </w:p>
          <w:p w14:paraId="7B02796F" w14:textId="77777777" w:rsidR="00D76A89" w:rsidRPr="00546EB2" w:rsidRDefault="00D76A89" w:rsidP="005C5732">
            <w:pPr>
              <w:widowControl/>
              <w:spacing w:after="120" w:line="240" w:lineRule="auto"/>
              <w:rPr>
                <w:rFonts w:ascii="Arial" w:eastAsia="Arial" w:hAnsi="Arial" w:cs="Arial"/>
                <w:b/>
                <w:bCs/>
                <w:sz w:val="24"/>
                <w:szCs w:val="24"/>
              </w:rPr>
            </w:pPr>
          </w:p>
        </w:tc>
      </w:tr>
      <w:tr w:rsidR="00D76A89" w:rsidRPr="00546EB2" w14:paraId="440D8B04" w14:textId="77777777" w:rsidTr="00813EB2">
        <w:trPr>
          <w:trHeight w:val="351"/>
        </w:trPr>
        <w:tc>
          <w:tcPr>
            <w:tcW w:w="4248" w:type="dxa"/>
          </w:tcPr>
          <w:p w14:paraId="09C3ECF7" w14:textId="77777777" w:rsidR="00D76A89" w:rsidRPr="00546EB2" w:rsidRDefault="00000000" w:rsidP="005C5732">
            <w:pPr>
              <w:spacing w:after="120" w:line="240" w:lineRule="auto"/>
              <w:ind w:left="360"/>
              <w:jc w:val="center"/>
              <w:rPr>
                <w:rFonts w:ascii="Arial" w:eastAsia="Arial" w:hAnsi="Arial" w:cs="Arial"/>
                <w:b/>
                <w:bCs/>
                <w:sz w:val="24"/>
                <w:szCs w:val="24"/>
              </w:rPr>
            </w:pPr>
            <w:r w:rsidRPr="00546EB2">
              <w:rPr>
                <w:rFonts w:ascii="Arial" w:eastAsia="Arial" w:hAnsi="Arial" w:cs="Arial"/>
                <w:b/>
                <w:bCs/>
                <w:sz w:val="24"/>
                <w:szCs w:val="24"/>
              </w:rPr>
              <w:t>DEBILIDADES</w:t>
            </w:r>
          </w:p>
        </w:tc>
        <w:tc>
          <w:tcPr>
            <w:tcW w:w="3871" w:type="dxa"/>
          </w:tcPr>
          <w:p w14:paraId="3C66851D" w14:textId="77777777" w:rsidR="00D76A89" w:rsidRPr="00546EB2" w:rsidRDefault="00000000" w:rsidP="005C5732">
            <w:pPr>
              <w:spacing w:after="120" w:line="240" w:lineRule="auto"/>
              <w:ind w:left="360"/>
              <w:jc w:val="center"/>
              <w:rPr>
                <w:rFonts w:ascii="Arial" w:eastAsia="Arial" w:hAnsi="Arial" w:cs="Arial"/>
                <w:b/>
                <w:bCs/>
                <w:sz w:val="24"/>
                <w:szCs w:val="24"/>
              </w:rPr>
            </w:pPr>
            <w:r w:rsidRPr="00546EB2">
              <w:rPr>
                <w:rFonts w:ascii="Arial" w:eastAsia="Arial" w:hAnsi="Arial" w:cs="Arial"/>
                <w:b/>
                <w:bCs/>
                <w:sz w:val="24"/>
                <w:szCs w:val="24"/>
              </w:rPr>
              <w:t>AMENAZAS</w:t>
            </w:r>
          </w:p>
        </w:tc>
      </w:tr>
      <w:tr w:rsidR="00D76A89" w:rsidRPr="00546EB2" w14:paraId="1700D697" w14:textId="77777777" w:rsidTr="00813EB2">
        <w:trPr>
          <w:trHeight w:val="1010"/>
        </w:trPr>
        <w:tc>
          <w:tcPr>
            <w:tcW w:w="4248" w:type="dxa"/>
          </w:tcPr>
          <w:p w14:paraId="569AFE5B" w14:textId="77777777" w:rsidR="00D76A89" w:rsidRPr="00546EB2" w:rsidRDefault="00000000" w:rsidP="005C5732">
            <w:pPr>
              <w:tabs>
                <w:tab w:val="left" w:pos="420"/>
              </w:tabs>
              <w:spacing w:line="240" w:lineRule="auto"/>
              <w:rPr>
                <w:rFonts w:ascii="Arial" w:hAnsi="Arial" w:cs="Arial"/>
                <w:sz w:val="24"/>
                <w:szCs w:val="24"/>
              </w:rPr>
            </w:pPr>
            <w:r w:rsidRPr="00546EB2">
              <w:rPr>
                <w:rFonts w:ascii="Arial" w:hAnsi="Arial" w:cs="Arial"/>
                <w:sz w:val="24"/>
                <w:szCs w:val="24"/>
              </w:rPr>
              <w:t>Equipos fuera de funcionamiento por avería de componentes internos.</w:t>
            </w:r>
          </w:p>
          <w:p w14:paraId="131CC419" w14:textId="77777777" w:rsidR="00D76A89" w:rsidRPr="00546EB2" w:rsidRDefault="00000000" w:rsidP="005C5732">
            <w:pPr>
              <w:tabs>
                <w:tab w:val="left" w:pos="420"/>
              </w:tabs>
              <w:spacing w:line="240" w:lineRule="auto"/>
              <w:rPr>
                <w:rFonts w:ascii="Arial" w:hAnsi="Arial" w:cs="Arial"/>
                <w:sz w:val="24"/>
                <w:szCs w:val="24"/>
              </w:rPr>
            </w:pPr>
            <w:r w:rsidRPr="00546EB2">
              <w:rPr>
                <w:rFonts w:ascii="Arial" w:hAnsi="Arial" w:cs="Arial"/>
                <w:sz w:val="24"/>
                <w:szCs w:val="24"/>
              </w:rPr>
              <w:t>Equipos obsoletos a nivel de hardware y software.</w:t>
            </w:r>
          </w:p>
          <w:p w14:paraId="519BC128" w14:textId="77777777" w:rsidR="00D76A89" w:rsidRPr="00546EB2" w:rsidRDefault="00000000" w:rsidP="005C5732">
            <w:pPr>
              <w:tabs>
                <w:tab w:val="left" w:pos="420"/>
              </w:tabs>
              <w:spacing w:line="240" w:lineRule="auto"/>
              <w:rPr>
                <w:rFonts w:ascii="Arial" w:hAnsi="Arial" w:cs="Arial"/>
                <w:sz w:val="24"/>
                <w:szCs w:val="24"/>
              </w:rPr>
            </w:pPr>
            <w:r w:rsidRPr="00546EB2">
              <w:rPr>
                <w:rFonts w:ascii="Arial" w:hAnsi="Arial" w:cs="Arial"/>
                <w:sz w:val="24"/>
                <w:szCs w:val="24"/>
              </w:rPr>
              <w:t>Falta de capacitación del personal en el uso de herramientas tecnológicas y didácticas aplicadas a la enseñanza.</w:t>
            </w:r>
          </w:p>
          <w:p w14:paraId="5F4DFFB5" w14:textId="77777777" w:rsidR="00D76A89" w:rsidRPr="00546EB2" w:rsidRDefault="00000000" w:rsidP="005C5732">
            <w:pPr>
              <w:tabs>
                <w:tab w:val="left" w:pos="420"/>
              </w:tabs>
              <w:spacing w:line="240" w:lineRule="auto"/>
              <w:rPr>
                <w:rFonts w:ascii="Arial" w:eastAsia="Arial" w:hAnsi="Arial" w:cs="Arial"/>
                <w:b/>
                <w:bCs/>
                <w:sz w:val="24"/>
                <w:szCs w:val="24"/>
              </w:rPr>
            </w:pPr>
            <w:r w:rsidRPr="00546EB2">
              <w:rPr>
                <w:rFonts w:ascii="Arial" w:hAnsi="Arial" w:cs="Arial"/>
                <w:sz w:val="24"/>
                <w:szCs w:val="24"/>
              </w:rPr>
              <w:t>Ineficiencia del servicio de internet (tanto red privada como pública).</w:t>
            </w:r>
          </w:p>
          <w:p w14:paraId="4E57BD56" w14:textId="77777777" w:rsidR="00D76A89" w:rsidRPr="00546EB2" w:rsidRDefault="00000000" w:rsidP="005C5732">
            <w:pPr>
              <w:tabs>
                <w:tab w:val="left" w:pos="420"/>
              </w:tabs>
              <w:spacing w:line="240" w:lineRule="auto"/>
              <w:rPr>
                <w:rFonts w:ascii="Arial" w:eastAsia="Arial" w:hAnsi="Arial" w:cs="Arial"/>
                <w:b/>
                <w:bCs/>
                <w:sz w:val="24"/>
                <w:szCs w:val="24"/>
              </w:rPr>
            </w:pPr>
            <w:r w:rsidRPr="00546EB2">
              <w:rPr>
                <w:rFonts w:ascii="Arial" w:eastAsia="Arial" w:hAnsi="Arial" w:cs="Arial"/>
                <w:sz w:val="24"/>
                <w:szCs w:val="24"/>
              </w:rPr>
              <w:t>Escasez de recursos didácticos interactivos para el área de Programación y Diseño de Software y Redes.</w:t>
            </w:r>
          </w:p>
        </w:tc>
        <w:tc>
          <w:tcPr>
            <w:tcW w:w="3871" w:type="dxa"/>
          </w:tcPr>
          <w:p w14:paraId="17076C61" w14:textId="77777777" w:rsidR="00D76A89" w:rsidRPr="00546EB2" w:rsidRDefault="00000000" w:rsidP="005C5732">
            <w:pPr>
              <w:tabs>
                <w:tab w:val="left" w:pos="420"/>
              </w:tabs>
              <w:spacing w:line="240" w:lineRule="auto"/>
              <w:rPr>
                <w:rFonts w:ascii="Arial" w:hAnsi="Arial" w:cs="Arial"/>
                <w:b/>
                <w:bCs/>
                <w:sz w:val="24"/>
                <w:szCs w:val="24"/>
              </w:rPr>
            </w:pPr>
            <w:r w:rsidRPr="00546EB2">
              <w:rPr>
                <w:rFonts w:ascii="Arial" w:hAnsi="Arial" w:cs="Arial"/>
                <w:sz w:val="24"/>
                <w:szCs w:val="24"/>
              </w:rPr>
              <w:t xml:space="preserve">Competencia por parte de otras instituciones educativas de la zona (U.E Josefa Espinoza de </w:t>
            </w:r>
            <w:proofErr w:type="gramStart"/>
            <w:r w:rsidRPr="00546EB2">
              <w:rPr>
                <w:rFonts w:ascii="Arial" w:hAnsi="Arial" w:cs="Arial"/>
                <w:sz w:val="24"/>
                <w:szCs w:val="24"/>
              </w:rPr>
              <w:t>Gallego</w:t>
            </w:r>
            <w:proofErr w:type="gramEnd"/>
            <w:r w:rsidRPr="00546EB2">
              <w:rPr>
                <w:rFonts w:ascii="Arial" w:hAnsi="Arial" w:cs="Arial"/>
                <w:sz w:val="24"/>
                <w:szCs w:val="24"/>
              </w:rPr>
              <w:t>, Colegio Salesiano Valera, Colegio República de Venezuela).</w:t>
            </w:r>
          </w:p>
          <w:p w14:paraId="12D57A71" w14:textId="77777777" w:rsidR="00D76A89" w:rsidRPr="00546EB2" w:rsidRDefault="00000000" w:rsidP="005C5732">
            <w:pPr>
              <w:tabs>
                <w:tab w:val="left" w:pos="420"/>
              </w:tabs>
              <w:spacing w:line="240" w:lineRule="auto"/>
              <w:rPr>
                <w:rFonts w:ascii="Arial" w:hAnsi="Arial" w:cs="Arial"/>
                <w:b/>
                <w:bCs/>
                <w:sz w:val="24"/>
                <w:szCs w:val="24"/>
              </w:rPr>
            </w:pPr>
            <w:r w:rsidRPr="00546EB2">
              <w:rPr>
                <w:rFonts w:ascii="Arial" w:hAnsi="Arial" w:cs="Arial"/>
                <w:sz w:val="24"/>
                <w:szCs w:val="24"/>
              </w:rPr>
              <w:t>Desgaste periódico de los equipos por falta de mantenimiento.</w:t>
            </w:r>
          </w:p>
          <w:p w14:paraId="22C6F32E" w14:textId="39BEA60C" w:rsidR="00D76A89" w:rsidRPr="00546EB2" w:rsidRDefault="0054588A" w:rsidP="005C5732">
            <w:pPr>
              <w:tabs>
                <w:tab w:val="left" w:pos="420"/>
              </w:tabs>
              <w:spacing w:line="240" w:lineRule="auto"/>
              <w:rPr>
                <w:rFonts w:ascii="Arial" w:hAnsi="Arial" w:cs="Arial"/>
                <w:b/>
                <w:bCs/>
                <w:sz w:val="24"/>
                <w:szCs w:val="24"/>
              </w:rPr>
            </w:pPr>
            <w:r w:rsidRPr="00546EB2">
              <w:rPr>
                <w:rFonts w:ascii="Arial" w:hAnsi="Arial" w:cs="Arial"/>
                <w:sz w:val="24"/>
                <w:szCs w:val="24"/>
              </w:rPr>
              <w:t xml:space="preserve">Obsolescencia tecnológica de los equipos debido a la llegada de nuevas tecnologías. </w:t>
            </w:r>
          </w:p>
          <w:p w14:paraId="456BF30B" w14:textId="2EE40A82" w:rsidR="00D76A89" w:rsidRPr="00546EB2" w:rsidRDefault="00000000" w:rsidP="005C5732">
            <w:pPr>
              <w:tabs>
                <w:tab w:val="left" w:pos="420"/>
              </w:tabs>
              <w:spacing w:line="240" w:lineRule="auto"/>
              <w:rPr>
                <w:rFonts w:ascii="Arial" w:hAnsi="Arial" w:cs="Arial"/>
                <w:b/>
                <w:bCs/>
                <w:sz w:val="24"/>
                <w:szCs w:val="24"/>
              </w:rPr>
            </w:pPr>
            <w:r w:rsidRPr="00546EB2">
              <w:rPr>
                <w:rFonts w:ascii="Arial" w:hAnsi="Arial" w:cs="Arial"/>
                <w:sz w:val="24"/>
                <w:szCs w:val="24"/>
              </w:rPr>
              <w:t>Problemas presupuestarios debido a inestabilidad en la economía.</w:t>
            </w:r>
          </w:p>
          <w:p w14:paraId="5957C3D6" w14:textId="77777777" w:rsidR="00D76A89" w:rsidRPr="00546EB2" w:rsidRDefault="00D76A89" w:rsidP="005C5732">
            <w:pPr>
              <w:widowControl/>
              <w:spacing w:after="120" w:line="240" w:lineRule="auto"/>
              <w:rPr>
                <w:rFonts w:ascii="Arial" w:eastAsia="Arial" w:hAnsi="Arial" w:cs="Arial"/>
                <w:b/>
                <w:bCs/>
                <w:sz w:val="24"/>
                <w:szCs w:val="24"/>
              </w:rPr>
            </w:pPr>
          </w:p>
        </w:tc>
      </w:tr>
    </w:tbl>
    <w:p w14:paraId="16351D46" w14:textId="77777777" w:rsidR="00D76A89" w:rsidRPr="00546EB2" w:rsidRDefault="00D76A89">
      <w:pPr>
        <w:spacing w:after="120" w:line="360" w:lineRule="auto"/>
        <w:rPr>
          <w:rFonts w:ascii="Arial" w:eastAsia="Arial" w:hAnsi="Arial" w:cs="Arial"/>
          <w:b/>
          <w:bCs/>
          <w:sz w:val="24"/>
          <w:szCs w:val="24"/>
        </w:rPr>
      </w:pPr>
    </w:p>
    <w:p w14:paraId="70577BA9" w14:textId="550B043C" w:rsidR="00813EB2" w:rsidRPr="00546EB2" w:rsidRDefault="00000000">
      <w:pPr>
        <w:spacing w:after="120" w:line="360" w:lineRule="auto"/>
        <w:rPr>
          <w:rFonts w:ascii="Arial" w:eastAsia="Arial" w:hAnsi="Arial" w:cs="Arial"/>
          <w:sz w:val="24"/>
          <w:szCs w:val="24"/>
        </w:rPr>
      </w:pPr>
      <w:r w:rsidRPr="00546EB2">
        <w:rPr>
          <w:rFonts w:ascii="Arial" w:eastAsia="Arial" w:hAnsi="Arial" w:cs="Arial"/>
          <w:b/>
          <w:bCs/>
          <w:i/>
          <w:iCs/>
          <w:sz w:val="24"/>
          <w:szCs w:val="24"/>
        </w:rPr>
        <w:t xml:space="preserve">Fuente: </w:t>
      </w:r>
      <w:r w:rsidRPr="00546EB2">
        <w:rPr>
          <w:rFonts w:ascii="Arial" w:eastAsia="Arial" w:hAnsi="Arial" w:cs="Arial"/>
          <w:sz w:val="24"/>
          <w:szCs w:val="24"/>
        </w:rPr>
        <w:t>Los Participantes (2025</w:t>
      </w:r>
      <w:r w:rsidR="00813EB2" w:rsidRPr="00546EB2">
        <w:rPr>
          <w:rFonts w:ascii="Arial" w:eastAsia="Arial" w:hAnsi="Arial" w:cs="Arial"/>
          <w:sz w:val="24"/>
          <w:szCs w:val="24"/>
        </w:rPr>
        <w:t>)</w:t>
      </w:r>
    </w:p>
    <w:p w14:paraId="33C81C43" w14:textId="77777777" w:rsidR="005C5732" w:rsidRPr="00546EB2" w:rsidRDefault="005C5732">
      <w:pPr>
        <w:spacing w:after="120" w:line="360" w:lineRule="auto"/>
        <w:rPr>
          <w:rFonts w:ascii="Arial" w:eastAsia="Arial" w:hAnsi="Arial" w:cs="Arial"/>
          <w:sz w:val="24"/>
          <w:szCs w:val="24"/>
        </w:rPr>
      </w:pPr>
    </w:p>
    <w:p w14:paraId="351DBCDD" w14:textId="191A3C63" w:rsidR="00D76A89" w:rsidRPr="00546EB2" w:rsidRDefault="00000000">
      <w:pPr>
        <w:pStyle w:val="Descripcin"/>
        <w:rPr>
          <w:sz w:val="24"/>
          <w:szCs w:val="24"/>
        </w:rPr>
      </w:pPr>
      <w:bookmarkStart w:id="31" w:name="_Toc213877757"/>
      <w:r w:rsidRPr="00546EB2">
        <w:rPr>
          <w:b/>
          <w:bCs/>
          <w:i/>
          <w:iCs/>
          <w:sz w:val="24"/>
          <w:szCs w:val="24"/>
        </w:rPr>
        <w:lastRenderedPageBreak/>
        <w:t xml:space="preserve">Cuadro </w:t>
      </w:r>
      <w:r w:rsidRPr="00546EB2">
        <w:rPr>
          <w:b/>
          <w:bCs/>
          <w:i/>
          <w:iCs/>
          <w:sz w:val="24"/>
          <w:szCs w:val="24"/>
        </w:rPr>
        <w:fldChar w:fldCharType="begin"/>
      </w:r>
      <w:r w:rsidRPr="00546EB2">
        <w:rPr>
          <w:b/>
          <w:bCs/>
          <w:i/>
          <w:iCs/>
          <w:sz w:val="24"/>
          <w:szCs w:val="24"/>
        </w:rPr>
        <w:instrText xml:space="preserve"> SEQ Cuadro \* ARABIC </w:instrText>
      </w:r>
      <w:r w:rsidRPr="00546EB2">
        <w:rPr>
          <w:b/>
          <w:bCs/>
          <w:i/>
          <w:iCs/>
          <w:sz w:val="24"/>
          <w:szCs w:val="24"/>
        </w:rPr>
        <w:fldChar w:fldCharType="separate"/>
      </w:r>
      <w:r w:rsidR="00E652B6" w:rsidRPr="00546EB2">
        <w:rPr>
          <w:b/>
          <w:bCs/>
          <w:i/>
          <w:iCs/>
          <w:noProof/>
          <w:sz w:val="24"/>
          <w:szCs w:val="24"/>
        </w:rPr>
        <w:t>2</w:t>
      </w:r>
      <w:r w:rsidRPr="00546EB2">
        <w:rPr>
          <w:b/>
          <w:bCs/>
          <w:i/>
          <w:iCs/>
          <w:sz w:val="24"/>
          <w:szCs w:val="24"/>
        </w:rPr>
        <w:fldChar w:fldCharType="end"/>
      </w:r>
      <w:bookmarkStart w:id="32" w:name="_Toc25836"/>
      <w:r w:rsidRPr="00546EB2">
        <w:rPr>
          <w:b/>
          <w:bCs/>
          <w:i/>
          <w:iCs/>
          <w:sz w:val="24"/>
          <w:szCs w:val="24"/>
        </w:rPr>
        <w:t>.</w:t>
      </w:r>
      <w:r w:rsidRPr="00546EB2">
        <w:rPr>
          <w:sz w:val="24"/>
          <w:szCs w:val="24"/>
        </w:rPr>
        <w:t xml:space="preserve"> MATRIZ CAME</w:t>
      </w:r>
      <w:bookmarkEnd w:id="31"/>
      <w:bookmarkEnd w:id="32"/>
    </w:p>
    <w:tbl>
      <w:tblPr>
        <w:tblStyle w:val="Tablaconcuadrcula"/>
        <w:tblW w:w="0" w:type="auto"/>
        <w:tblLook w:val="04A0" w:firstRow="1" w:lastRow="0" w:firstColumn="1" w:lastColumn="0" w:noHBand="0" w:noVBand="1"/>
      </w:tblPr>
      <w:tblGrid>
        <w:gridCol w:w="4076"/>
        <w:gridCol w:w="4077"/>
      </w:tblGrid>
      <w:tr w:rsidR="00D76A89" w:rsidRPr="00546EB2" w14:paraId="69E57918" w14:textId="77777777">
        <w:tc>
          <w:tcPr>
            <w:tcW w:w="4076" w:type="dxa"/>
          </w:tcPr>
          <w:p w14:paraId="50E34CF7" w14:textId="77777777" w:rsidR="00D76A89" w:rsidRPr="00546EB2" w:rsidRDefault="00000000" w:rsidP="005C5732">
            <w:pPr>
              <w:spacing w:after="120" w:line="240" w:lineRule="auto"/>
              <w:jc w:val="center"/>
              <w:rPr>
                <w:rFonts w:ascii="Arial" w:eastAsia="Arial" w:hAnsi="Arial" w:cs="Arial"/>
                <w:b/>
                <w:bCs/>
                <w:sz w:val="24"/>
                <w:szCs w:val="24"/>
              </w:rPr>
            </w:pPr>
            <w:r w:rsidRPr="00546EB2">
              <w:rPr>
                <w:rFonts w:ascii="Arial" w:eastAsia="Arial" w:hAnsi="Arial" w:cs="Arial"/>
                <w:b/>
                <w:bCs/>
                <w:sz w:val="24"/>
                <w:szCs w:val="24"/>
              </w:rPr>
              <w:t>CORREGIR</w:t>
            </w:r>
          </w:p>
        </w:tc>
        <w:tc>
          <w:tcPr>
            <w:tcW w:w="4077" w:type="dxa"/>
          </w:tcPr>
          <w:p w14:paraId="3B0C8209" w14:textId="77777777" w:rsidR="00D76A89" w:rsidRPr="00546EB2" w:rsidRDefault="00000000" w:rsidP="005C5732">
            <w:pPr>
              <w:spacing w:after="120" w:line="240" w:lineRule="auto"/>
              <w:jc w:val="center"/>
              <w:rPr>
                <w:rFonts w:ascii="Arial" w:eastAsia="Arial" w:hAnsi="Arial" w:cs="Arial"/>
                <w:b/>
                <w:bCs/>
                <w:sz w:val="24"/>
                <w:szCs w:val="24"/>
              </w:rPr>
            </w:pPr>
            <w:r w:rsidRPr="00546EB2">
              <w:rPr>
                <w:rFonts w:ascii="Arial" w:eastAsia="Arial" w:hAnsi="Arial" w:cs="Arial"/>
                <w:b/>
                <w:bCs/>
                <w:sz w:val="24"/>
                <w:szCs w:val="24"/>
              </w:rPr>
              <w:t>AFRONTAR</w:t>
            </w:r>
          </w:p>
        </w:tc>
      </w:tr>
      <w:tr w:rsidR="00D76A89" w:rsidRPr="00546EB2" w14:paraId="4D21DEC8" w14:textId="77777777">
        <w:tc>
          <w:tcPr>
            <w:tcW w:w="4076" w:type="dxa"/>
          </w:tcPr>
          <w:p w14:paraId="23638827" w14:textId="77777777" w:rsidR="00D76A89" w:rsidRPr="00546EB2" w:rsidRDefault="00000000" w:rsidP="005C5732">
            <w:pPr>
              <w:tabs>
                <w:tab w:val="left" w:pos="420"/>
              </w:tabs>
              <w:spacing w:line="240" w:lineRule="auto"/>
              <w:jc w:val="left"/>
              <w:rPr>
                <w:rFonts w:ascii="Arial" w:hAnsi="Arial" w:cs="Arial"/>
                <w:b/>
                <w:bCs/>
                <w:sz w:val="24"/>
                <w:szCs w:val="24"/>
              </w:rPr>
            </w:pPr>
            <w:r w:rsidRPr="00546EB2">
              <w:rPr>
                <w:rFonts w:ascii="Arial" w:hAnsi="Arial" w:cs="Arial"/>
                <w:sz w:val="24"/>
                <w:szCs w:val="24"/>
              </w:rPr>
              <w:t>Reparar los equipos averiados.</w:t>
            </w:r>
          </w:p>
          <w:p w14:paraId="3C6B125D" w14:textId="77777777" w:rsidR="00D76A89" w:rsidRPr="00546EB2" w:rsidRDefault="00000000" w:rsidP="005C5732">
            <w:pPr>
              <w:tabs>
                <w:tab w:val="left" w:pos="420"/>
              </w:tabs>
              <w:spacing w:line="240" w:lineRule="auto"/>
              <w:jc w:val="left"/>
              <w:rPr>
                <w:rFonts w:ascii="Arial" w:hAnsi="Arial" w:cs="Arial"/>
                <w:b/>
                <w:bCs/>
                <w:sz w:val="24"/>
                <w:szCs w:val="24"/>
              </w:rPr>
            </w:pPr>
            <w:r w:rsidRPr="00546EB2">
              <w:rPr>
                <w:rFonts w:ascii="Arial" w:hAnsi="Arial" w:cs="Arial"/>
                <w:sz w:val="24"/>
                <w:szCs w:val="24"/>
              </w:rPr>
              <w:t>Actualizar de hardware y software de equipos obsoletos.</w:t>
            </w:r>
          </w:p>
          <w:p w14:paraId="72AC5D96" w14:textId="77777777" w:rsidR="00D76A89" w:rsidRPr="00546EB2" w:rsidRDefault="00000000" w:rsidP="005C5732">
            <w:pPr>
              <w:tabs>
                <w:tab w:val="left" w:pos="420"/>
              </w:tabs>
              <w:spacing w:line="240" w:lineRule="auto"/>
              <w:jc w:val="left"/>
              <w:rPr>
                <w:rFonts w:ascii="Arial" w:hAnsi="Arial" w:cs="Arial"/>
                <w:b/>
                <w:bCs/>
                <w:sz w:val="24"/>
                <w:szCs w:val="24"/>
              </w:rPr>
            </w:pPr>
            <w:r w:rsidRPr="00546EB2">
              <w:rPr>
                <w:rFonts w:ascii="Arial" w:hAnsi="Arial" w:cs="Arial"/>
                <w:sz w:val="24"/>
                <w:szCs w:val="24"/>
              </w:rPr>
              <w:t>Capacitar al personal para el uso de productos tecnológicos.</w:t>
            </w:r>
          </w:p>
          <w:p w14:paraId="598F4198" w14:textId="77777777" w:rsidR="00D76A89" w:rsidRPr="00546EB2" w:rsidRDefault="00000000" w:rsidP="005C5732">
            <w:pPr>
              <w:tabs>
                <w:tab w:val="left" w:pos="420"/>
              </w:tabs>
              <w:spacing w:line="240" w:lineRule="auto"/>
              <w:jc w:val="left"/>
              <w:rPr>
                <w:rFonts w:ascii="Arial" w:eastAsia="Arial" w:hAnsi="Arial" w:cs="Arial"/>
                <w:sz w:val="24"/>
                <w:szCs w:val="24"/>
              </w:rPr>
            </w:pPr>
            <w:r w:rsidRPr="00546EB2">
              <w:rPr>
                <w:rFonts w:ascii="Arial" w:hAnsi="Arial" w:cs="Arial"/>
                <w:sz w:val="24"/>
                <w:szCs w:val="24"/>
              </w:rPr>
              <w:t>Instalar de una red rápida y eficiente.</w:t>
            </w:r>
          </w:p>
          <w:p w14:paraId="67D45908" w14:textId="77777777" w:rsidR="00D76A89" w:rsidRPr="00546EB2" w:rsidRDefault="00000000" w:rsidP="005C5732">
            <w:pPr>
              <w:tabs>
                <w:tab w:val="left" w:pos="420"/>
              </w:tabs>
              <w:spacing w:line="240" w:lineRule="auto"/>
              <w:jc w:val="left"/>
              <w:rPr>
                <w:rFonts w:ascii="Arial" w:eastAsia="Arial" w:hAnsi="Arial" w:cs="Arial"/>
                <w:sz w:val="24"/>
                <w:szCs w:val="24"/>
              </w:rPr>
            </w:pPr>
            <w:r w:rsidRPr="00546EB2">
              <w:rPr>
                <w:rFonts w:ascii="Arial" w:eastAsia="Arial" w:hAnsi="Arial" w:cs="Arial"/>
                <w:sz w:val="24"/>
                <w:szCs w:val="24"/>
              </w:rPr>
              <w:t>Desarrollar herramientas didácticas digitales contextualizadas al contenido de Programación y Diseño de Software y Redes.</w:t>
            </w:r>
          </w:p>
        </w:tc>
        <w:tc>
          <w:tcPr>
            <w:tcW w:w="4077" w:type="dxa"/>
          </w:tcPr>
          <w:p w14:paraId="58686890" w14:textId="77777777" w:rsidR="00D76A89" w:rsidRPr="00546EB2" w:rsidRDefault="00000000" w:rsidP="005C5732">
            <w:pPr>
              <w:tabs>
                <w:tab w:val="left" w:pos="420"/>
              </w:tabs>
              <w:spacing w:line="240" w:lineRule="auto"/>
              <w:jc w:val="left"/>
              <w:rPr>
                <w:rFonts w:ascii="Arial" w:hAnsi="Arial" w:cs="Arial"/>
                <w:b/>
                <w:bCs/>
                <w:sz w:val="24"/>
                <w:szCs w:val="24"/>
              </w:rPr>
            </w:pPr>
            <w:r w:rsidRPr="00546EB2">
              <w:rPr>
                <w:rFonts w:ascii="Arial" w:hAnsi="Arial" w:cs="Arial"/>
                <w:sz w:val="24"/>
                <w:szCs w:val="24"/>
              </w:rPr>
              <w:t>Desarrollar un plan de mantenimiento preventivo para los equipos.</w:t>
            </w:r>
          </w:p>
          <w:p w14:paraId="3880424A" w14:textId="77777777" w:rsidR="00D76A89" w:rsidRPr="00546EB2" w:rsidRDefault="00000000" w:rsidP="005C5732">
            <w:pPr>
              <w:tabs>
                <w:tab w:val="left" w:pos="420"/>
              </w:tabs>
              <w:spacing w:line="240" w:lineRule="auto"/>
              <w:jc w:val="left"/>
              <w:rPr>
                <w:rFonts w:ascii="Arial" w:hAnsi="Arial" w:cs="Arial"/>
                <w:b/>
                <w:bCs/>
                <w:sz w:val="24"/>
                <w:szCs w:val="24"/>
              </w:rPr>
            </w:pPr>
            <w:r w:rsidRPr="00546EB2">
              <w:rPr>
                <w:rFonts w:ascii="Arial" w:hAnsi="Arial" w:cs="Arial"/>
                <w:sz w:val="24"/>
                <w:szCs w:val="24"/>
              </w:rPr>
              <w:t xml:space="preserve">Planificar estrategias educativas eficientes, llamativas y modernas mediante el uso de productos tecnológicos que supongan una ventaja frente a la competencia institucional. </w:t>
            </w:r>
          </w:p>
          <w:p w14:paraId="2B7BF2E4" w14:textId="77777777" w:rsidR="00D76A89" w:rsidRPr="00546EB2" w:rsidRDefault="00000000" w:rsidP="005C5732">
            <w:pPr>
              <w:tabs>
                <w:tab w:val="left" w:pos="420"/>
              </w:tabs>
              <w:spacing w:line="240" w:lineRule="auto"/>
              <w:jc w:val="left"/>
              <w:rPr>
                <w:rFonts w:ascii="Arial" w:eastAsia="Arial" w:hAnsi="Arial" w:cs="Arial"/>
                <w:sz w:val="24"/>
                <w:szCs w:val="24"/>
              </w:rPr>
            </w:pPr>
            <w:r w:rsidRPr="00546EB2">
              <w:rPr>
                <w:rFonts w:ascii="Arial" w:hAnsi="Arial" w:cs="Arial"/>
                <w:sz w:val="24"/>
                <w:szCs w:val="24"/>
              </w:rPr>
              <w:t>Impulsar actividades que permitan recolectar fondos para dotación y reparación de equipos.</w:t>
            </w:r>
          </w:p>
        </w:tc>
      </w:tr>
      <w:tr w:rsidR="00D76A89" w:rsidRPr="00546EB2" w14:paraId="5A0B11F4" w14:textId="77777777">
        <w:tc>
          <w:tcPr>
            <w:tcW w:w="4076" w:type="dxa"/>
          </w:tcPr>
          <w:p w14:paraId="276C8336" w14:textId="77777777" w:rsidR="00D76A89" w:rsidRPr="00546EB2" w:rsidRDefault="00000000" w:rsidP="005C5732">
            <w:pPr>
              <w:spacing w:after="120" w:line="240" w:lineRule="auto"/>
              <w:jc w:val="center"/>
              <w:rPr>
                <w:rFonts w:ascii="Arial" w:eastAsia="Arial" w:hAnsi="Arial" w:cs="Arial"/>
                <w:sz w:val="24"/>
                <w:szCs w:val="24"/>
              </w:rPr>
            </w:pPr>
            <w:r w:rsidRPr="00546EB2">
              <w:rPr>
                <w:rFonts w:ascii="Arial" w:eastAsia="Arial" w:hAnsi="Arial" w:cs="Arial"/>
                <w:b/>
                <w:bCs/>
                <w:sz w:val="24"/>
                <w:szCs w:val="24"/>
              </w:rPr>
              <w:t>MEJORAR</w:t>
            </w:r>
          </w:p>
        </w:tc>
        <w:tc>
          <w:tcPr>
            <w:tcW w:w="4077" w:type="dxa"/>
          </w:tcPr>
          <w:p w14:paraId="08F27F52" w14:textId="77777777" w:rsidR="00D76A89" w:rsidRPr="00546EB2" w:rsidRDefault="00000000" w:rsidP="005C5732">
            <w:pPr>
              <w:spacing w:after="120" w:line="240" w:lineRule="auto"/>
              <w:jc w:val="center"/>
              <w:rPr>
                <w:rFonts w:ascii="Arial" w:eastAsia="Arial" w:hAnsi="Arial" w:cs="Arial"/>
                <w:sz w:val="24"/>
                <w:szCs w:val="24"/>
              </w:rPr>
            </w:pPr>
            <w:r w:rsidRPr="00546EB2">
              <w:rPr>
                <w:rFonts w:ascii="Arial" w:eastAsia="Arial" w:hAnsi="Arial" w:cs="Arial"/>
                <w:b/>
                <w:bCs/>
                <w:sz w:val="24"/>
                <w:szCs w:val="24"/>
              </w:rPr>
              <w:t>EXPLOTAR</w:t>
            </w:r>
          </w:p>
        </w:tc>
      </w:tr>
      <w:tr w:rsidR="00D76A89" w:rsidRPr="00546EB2" w14:paraId="2FCD6763" w14:textId="77777777">
        <w:tc>
          <w:tcPr>
            <w:tcW w:w="4076" w:type="dxa"/>
          </w:tcPr>
          <w:p w14:paraId="75BC9B13" w14:textId="11003A0D" w:rsidR="00D76A89" w:rsidRPr="00546EB2" w:rsidRDefault="00000000" w:rsidP="005C5732">
            <w:pPr>
              <w:tabs>
                <w:tab w:val="left" w:pos="420"/>
              </w:tabs>
              <w:spacing w:line="240" w:lineRule="auto"/>
              <w:jc w:val="left"/>
              <w:rPr>
                <w:rFonts w:ascii="Arial" w:hAnsi="Arial" w:cs="Arial"/>
                <w:sz w:val="24"/>
                <w:szCs w:val="24"/>
              </w:rPr>
            </w:pPr>
            <w:r w:rsidRPr="00546EB2">
              <w:rPr>
                <w:rFonts w:ascii="Arial" w:hAnsi="Arial" w:cs="Arial"/>
                <w:sz w:val="24"/>
                <w:szCs w:val="24"/>
              </w:rPr>
              <w:t>Realizar jornadas de capacitación al personal en el uso de recursos tecnológicos.</w:t>
            </w:r>
          </w:p>
          <w:p w14:paraId="5F961525" w14:textId="69582351" w:rsidR="00D76A89" w:rsidRPr="00546EB2" w:rsidRDefault="00000000" w:rsidP="005C5732">
            <w:pPr>
              <w:tabs>
                <w:tab w:val="left" w:pos="420"/>
              </w:tabs>
              <w:spacing w:line="240" w:lineRule="auto"/>
              <w:jc w:val="left"/>
              <w:rPr>
                <w:rFonts w:ascii="Arial" w:hAnsi="Arial" w:cs="Arial"/>
                <w:sz w:val="24"/>
                <w:szCs w:val="24"/>
              </w:rPr>
            </w:pPr>
            <w:r w:rsidRPr="00546EB2">
              <w:rPr>
                <w:rFonts w:ascii="Arial" w:hAnsi="Arial" w:cs="Arial"/>
                <w:sz w:val="24"/>
                <w:szCs w:val="24"/>
              </w:rPr>
              <w:t>Crear productos tecnológicos que puedan ser utilizados para la formación de los estudiantes</w:t>
            </w:r>
          </w:p>
          <w:p w14:paraId="1BB6265A" w14:textId="77777777" w:rsidR="00D76A89" w:rsidRPr="00546EB2" w:rsidRDefault="00000000" w:rsidP="005C5732">
            <w:pPr>
              <w:tabs>
                <w:tab w:val="left" w:pos="420"/>
              </w:tabs>
              <w:spacing w:line="240" w:lineRule="auto"/>
              <w:jc w:val="left"/>
              <w:rPr>
                <w:rFonts w:ascii="Arial" w:hAnsi="Arial" w:cs="Arial"/>
                <w:sz w:val="24"/>
                <w:szCs w:val="24"/>
              </w:rPr>
            </w:pPr>
            <w:r w:rsidRPr="00546EB2">
              <w:rPr>
                <w:rFonts w:ascii="Arial" w:hAnsi="Arial" w:cs="Arial"/>
                <w:sz w:val="24"/>
                <w:szCs w:val="24"/>
              </w:rPr>
              <w:t>Cambiar la red actual por una más veloz y estable</w:t>
            </w:r>
          </w:p>
          <w:p w14:paraId="35EA127A" w14:textId="77777777" w:rsidR="00D76A89" w:rsidRPr="00546EB2" w:rsidRDefault="00000000" w:rsidP="005C5732">
            <w:pPr>
              <w:tabs>
                <w:tab w:val="left" w:pos="420"/>
              </w:tabs>
              <w:spacing w:line="240" w:lineRule="auto"/>
              <w:jc w:val="left"/>
              <w:rPr>
                <w:rFonts w:ascii="Arial" w:hAnsi="Arial" w:cs="Arial"/>
                <w:sz w:val="24"/>
                <w:szCs w:val="24"/>
              </w:rPr>
            </w:pPr>
            <w:r w:rsidRPr="00546EB2">
              <w:rPr>
                <w:rFonts w:ascii="Arial" w:hAnsi="Arial" w:cs="Arial"/>
                <w:sz w:val="24"/>
                <w:szCs w:val="24"/>
              </w:rPr>
              <w:t>Fortalecer la integración de tecnologías educativas en la enseñanza de Programación y Diseño de Software y Redes.</w:t>
            </w:r>
          </w:p>
          <w:p w14:paraId="6FD3AC9B" w14:textId="77777777" w:rsidR="00D76A89" w:rsidRPr="00546EB2" w:rsidRDefault="00D76A89" w:rsidP="005C5732">
            <w:pPr>
              <w:widowControl/>
              <w:spacing w:after="120" w:line="240" w:lineRule="auto"/>
              <w:rPr>
                <w:rFonts w:ascii="Arial" w:eastAsia="Arial" w:hAnsi="Arial" w:cs="Arial"/>
                <w:sz w:val="24"/>
                <w:szCs w:val="24"/>
              </w:rPr>
            </w:pPr>
          </w:p>
        </w:tc>
        <w:tc>
          <w:tcPr>
            <w:tcW w:w="4077" w:type="dxa"/>
          </w:tcPr>
          <w:p w14:paraId="2691B1CB" w14:textId="77777777" w:rsidR="00D76A89" w:rsidRPr="00546EB2" w:rsidRDefault="00000000" w:rsidP="005C5732">
            <w:pPr>
              <w:tabs>
                <w:tab w:val="left" w:pos="420"/>
              </w:tabs>
              <w:spacing w:line="240" w:lineRule="auto"/>
              <w:jc w:val="left"/>
              <w:rPr>
                <w:rFonts w:ascii="Arial" w:hAnsi="Arial" w:cs="Arial"/>
                <w:sz w:val="24"/>
                <w:szCs w:val="24"/>
              </w:rPr>
            </w:pPr>
            <w:r w:rsidRPr="00546EB2">
              <w:rPr>
                <w:rFonts w:ascii="Arial" w:hAnsi="Arial" w:cs="Arial"/>
                <w:sz w:val="24"/>
                <w:szCs w:val="24"/>
              </w:rPr>
              <w:t>Aprovechar los equipos funcionales de la institución para la implementación de productos tecnológicos innovadores y útiles.</w:t>
            </w:r>
          </w:p>
          <w:p w14:paraId="3E5E7969" w14:textId="77777777" w:rsidR="00D76A89" w:rsidRPr="00546EB2" w:rsidRDefault="00000000" w:rsidP="005C5732">
            <w:pPr>
              <w:tabs>
                <w:tab w:val="left" w:pos="420"/>
              </w:tabs>
              <w:spacing w:line="240" w:lineRule="auto"/>
              <w:jc w:val="left"/>
              <w:rPr>
                <w:rFonts w:ascii="Arial" w:hAnsi="Arial" w:cs="Arial"/>
                <w:sz w:val="24"/>
                <w:szCs w:val="24"/>
              </w:rPr>
            </w:pPr>
            <w:r w:rsidRPr="00546EB2">
              <w:rPr>
                <w:rFonts w:ascii="Arial" w:hAnsi="Arial" w:cs="Arial"/>
                <w:sz w:val="24"/>
                <w:szCs w:val="24"/>
              </w:rPr>
              <w:t xml:space="preserve">Crear productos tecnológicos que se ajusten a las especificaciones de los equipos disponibles. </w:t>
            </w:r>
          </w:p>
          <w:p w14:paraId="4964819E" w14:textId="77777777" w:rsidR="00D76A89" w:rsidRPr="00546EB2" w:rsidRDefault="00000000" w:rsidP="005C5732">
            <w:pPr>
              <w:tabs>
                <w:tab w:val="left" w:pos="420"/>
              </w:tabs>
              <w:spacing w:line="240" w:lineRule="auto"/>
              <w:jc w:val="left"/>
              <w:rPr>
                <w:rFonts w:ascii="Arial" w:eastAsia="Arial" w:hAnsi="Arial" w:cs="Arial"/>
                <w:sz w:val="24"/>
                <w:szCs w:val="24"/>
              </w:rPr>
            </w:pPr>
            <w:r w:rsidRPr="00546EB2">
              <w:rPr>
                <w:rFonts w:ascii="Arial" w:hAnsi="Arial" w:cs="Arial"/>
                <w:sz w:val="24"/>
                <w:szCs w:val="24"/>
              </w:rPr>
              <w:t>Diseñar productos tecnológicos desplegables en dispositivos móviles.</w:t>
            </w:r>
          </w:p>
        </w:tc>
      </w:tr>
    </w:tbl>
    <w:p w14:paraId="76040466" w14:textId="77777777" w:rsidR="00D76A89" w:rsidRPr="00546EB2" w:rsidRDefault="00D76A89">
      <w:pPr>
        <w:spacing w:after="120" w:line="360" w:lineRule="auto"/>
        <w:rPr>
          <w:rFonts w:ascii="Arial" w:eastAsia="Arial" w:hAnsi="Arial" w:cs="Arial"/>
          <w:sz w:val="24"/>
          <w:szCs w:val="24"/>
        </w:rPr>
      </w:pPr>
    </w:p>
    <w:p w14:paraId="1329A92E" w14:textId="3A3DD92E" w:rsidR="00D76A89" w:rsidRPr="00546EB2" w:rsidRDefault="00000000">
      <w:pPr>
        <w:spacing w:after="120" w:line="360" w:lineRule="auto"/>
        <w:rPr>
          <w:rFonts w:ascii="Arial" w:eastAsia="Arial" w:hAnsi="Arial" w:cs="Arial"/>
          <w:sz w:val="24"/>
          <w:szCs w:val="24"/>
        </w:rPr>
      </w:pPr>
      <w:r w:rsidRPr="00546EB2">
        <w:rPr>
          <w:rFonts w:ascii="Arial" w:eastAsia="Arial" w:hAnsi="Arial" w:cs="Arial"/>
          <w:b/>
          <w:bCs/>
          <w:i/>
          <w:iCs/>
          <w:sz w:val="24"/>
          <w:szCs w:val="24"/>
        </w:rPr>
        <w:t xml:space="preserve">Fuente: </w:t>
      </w:r>
      <w:r w:rsidRPr="00546EB2">
        <w:rPr>
          <w:rFonts w:ascii="Arial" w:eastAsia="Arial" w:hAnsi="Arial" w:cs="Arial"/>
          <w:sz w:val="24"/>
          <w:szCs w:val="24"/>
        </w:rPr>
        <w:t xml:space="preserve">Los </w:t>
      </w:r>
      <w:r w:rsidR="00141609" w:rsidRPr="00546EB2">
        <w:rPr>
          <w:rFonts w:ascii="Arial" w:eastAsia="Arial" w:hAnsi="Arial" w:cs="Arial"/>
          <w:sz w:val="24"/>
          <w:szCs w:val="24"/>
        </w:rPr>
        <w:t>Participantes (</w:t>
      </w:r>
      <w:r w:rsidRPr="00546EB2">
        <w:rPr>
          <w:rFonts w:ascii="Arial" w:eastAsia="Arial" w:hAnsi="Arial" w:cs="Arial"/>
          <w:sz w:val="24"/>
          <w:szCs w:val="24"/>
        </w:rPr>
        <w:t>2025)</w:t>
      </w:r>
    </w:p>
    <w:p w14:paraId="404C0162" w14:textId="77777777" w:rsidR="00D76A89" w:rsidRPr="00546EB2" w:rsidRDefault="00D76A89">
      <w:pPr>
        <w:spacing w:after="120" w:line="360" w:lineRule="auto"/>
        <w:rPr>
          <w:rFonts w:ascii="Arial" w:eastAsia="Arial" w:hAnsi="Arial" w:cs="Arial"/>
          <w:b/>
          <w:color w:val="000000"/>
          <w:sz w:val="24"/>
          <w:szCs w:val="24"/>
        </w:rPr>
      </w:pPr>
    </w:p>
    <w:p w14:paraId="61A1F170" w14:textId="77777777" w:rsidR="00D76A89" w:rsidRPr="00546EB2" w:rsidRDefault="00D76A89">
      <w:pPr>
        <w:spacing w:after="120" w:line="360" w:lineRule="auto"/>
        <w:rPr>
          <w:rFonts w:ascii="Arial" w:eastAsia="Arial" w:hAnsi="Arial" w:cs="Arial"/>
          <w:b/>
          <w:color w:val="000000"/>
          <w:sz w:val="24"/>
          <w:szCs w:val="24"/>
        </w:rPr>
      </w:pPr>
    </w:p>
    <w:p w14:paraId="068EDFC7" w14:textId="77777777" w:rsidR="005C5732" w:rsidRPr="00546EB2" w:rsidRDefault="005C5732">
      <w:pPr>
        <w:spacing w:after="120" w:line="360" w:lineRule="auto"/>
        <w:rPr>
          <w:rFonts w:ascii="Arial" w:eastAsia="Arial" w:hAnsi="Arial" w:cs="Arial"/>
          <w:b/>
          <w:color w:val="000000"/>
          <w:sz w:val="24"/>
          <w:szCs w:val="24"/>
        </w:rPr>
      </w:pPr>
    </w:p>
    <w:p w14:paraId="1CB838E5" w14:textId="77777777" w:rsidR="00D76A89" w:rsidRPr="00546EB2" w:rsidRDefault="00000000">
      <w:pPr>
        <w:spacing w:after="120" w:line="360" w:lineRule="auto"/>
        <w:rPr>
          <w:rFonts w:ascii="Arial" w:eastAsia="Arial" w:hAnsi="Arial" w:cs="Arial"/>
          <w:sz w:val="24"/>
          <w:szCs w:val="24"/>
        </w:rPr>
      </w:pPr>
      <w:r w:rsidRPr="00546EB2">
        <w:rPr>
          <w:rFonts w:ascii="Arial" w:eastAsia="Arial" w:hAnsi="Arial" w:cs="Arial"/>
          <w:b/>
          <w:bCs/>
          <w:sz w:val="24"/>
          <w:szCs w:val="24"/>
        </w:rPr>
        <w:lastRenderedPageBreak/>
        <w:t xml:space="preserve">Visita Comunitaria Nº3: </w:t>
      </w:r>
      <w:r w:rsidRPr="00546EB2">
        <w:rPr>
          <w:rFonts w:ascii="Arial" w:eastAsia="Arial" w:hAnsi="Arial" w:cs="Arial"/>
          <w:sz w:val="24"/>
          <w:szCs w:val="24"/>
        </w:rPr>
        <w:t xml:space="preserve"> Recolección de información para la matriz FODA y CAME</w:t>
      </w:r>
    </w:p>
    <w:p w14:paraId="626B6F8C" w14:textId="2A185BF7" w:rsidR="00D76A89" w:rsidRPr="00546EB2" w:rsidRDefault="00000000">
      <w:pPr>
        <w:spacing w:after="120" w:line="360" w:lineRule="auto"/>
        <w:ind w:firstLine="709"/>
        <w:rPr>
          <w:rFonts w:ascii="Arial" w:eastAsia="Arial" w:hAnsi="Arial" w:cs="Arial"/>
          <w:sz w:val="24"/>
          <w:szCs w:val="24"/>
        </w:rPr>
      </w:pPr>
      <w:r w:rsidRPr="00546EB2">
        <w:rPr>
          <w:rFonts w:ascii="Arial" w:eastAsia="Arial" w:hAnsi="Arial" w:cs="Arial"/>
          <w:sz w:val="24"/>
          <w:szCs w:val="24"/>
        </w:rPr>
        <w:t xml:space="preserve">La tercera visita a la comunidad se llevó a cabo el día jueves 13 de </w:t>
      </w:r>
      <w:r w:rsidR="00141609" w:rsidRPr="00546EB2">
        <w:rPr>
          <w:rFonts w:ascii="Arial" w:eastAsia="Arial" w:hAnsi="Arial" w:cs="Arial"/>
          <w:sz w:val="24"/>
          <w:szCs w:val="24"/>
        </w:rPr>
        <w:t>febrero</w:t>
      </w:r>
      <w:r w:rsidRPr="00546EB2">
        <w:rPr>
          <w:rFonts w:ascii="Arial" w:eastAsia="Arial" w:hAnsi="Arial" w:cs="Arial"/>
          <w:sz w:val="24"/>
          <w:szCs w:val="24"/>
        </w:rPr>
        <w:t>. En esta oportunidad el grupo de participantes del proyecto se presentó en la E.T. “Pedro García Leal” para realizar entrevistas al personal con la intención de realizar la matriz FODA y la matriz CAME.</w:t>
      </w:r>
    </w:p>
    <w:p w14:paraId="4EA33D34" w14:textId="77777777" w:rsidR="00D76A89" w:rsidRPr="00546EB2" w:rsidRDefault="00000000">
      <w:pPr>
        <w:spacing w:after="120" w:line="360" w:lineRule="auto"/>
        <w:ind w:firstLine="709"/>
        <w:rPr>
          <w:rFonts w:ascii="Arial" w:eastAsia="Arial" w:hAnsi="Arial" w:cs="Arial"/>
          <w:sz w:val="24"/>
          <w:szCs w:val="24"/>
        </w:rPr>
      </w:pPr>
      <w:r w:rsidRPr="00546EB2">
        <w:rPr>
          <w:rFonts w:ascii="Arial" w:eastAsia="Arial" w:hAnsi="Arial" w:cs="Arial"/>
          <w:sz w:val="24"/>
          <w:szCs w:val="24"/>
        </w:rPr>
        <w:t>El resultado de esta visita fue exitoso, ya que se consiguió recolectar la información necesaria para el diseño de estas matrices que son necesarias para el informe del proyecto.</w:t>
      </w:r>
    </w:p>
    <w:p w14:paraId="676FCA95" w14:textId="77777777" w:rsidR="00D76A89" w:rsidRPr="00546EB2" w:rsidRDefault="00000000">
      <w:pPr>
        <w:spacing w:after="120" w:line="360" w:lineRule="auto"/>
        <w:rPr>
          <w:rFonts w:ascii="Arial" w:eastAsia="Arial" w:hAnsi="Arial" w:cs="Arial"/>
          <w:b/>
          <w:bCs/>
          <w:i/>
          <w:iCs/>
          <w:sz w:val="24"/>
          <w:szCs w:val="24"/>
        </w:rPr>
      </w:pPr>
      <w:r w:rsidRPr="00546EB2">
        <w:rPr>
          <w:rFonts w:ascii="Arial" w:eastAsia="Arial" w:hAnsi="Arial" w:cs="Arial"/>
          <w:b/>
          <w:bCs/>
          <w:i/>
          <w:iCs/>
          <w:noProof/>
          <w:sz w:val="24"/>
          <w:szCs w:val="24"/>
        </w:rPr>
        <w:drawing>
          <wp:inline distT="0" distB="0" distL="114300" distR="114300" wp14:anchorId="03D0B639" wp14:editId="78EB6C24">
            <wp:extent cx="3023235" cy="2267585"/>
            <wp:effectExtent l="0" t="0" r="12065" b="5715"/>
            <wp:docPr id="5" name="Imagen 5" descr="PXL_20250213_102306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PXL_20250213_102306466"/>
                    <pic:cNvPicPr>
                      <a:picLocks noChangeAspect="1"/>
                    </pic:cNvPicPr>
                  </pic:nvPicPr>
                  <pic:blipFill>
                    <a:blip r:embed="rId22"/>
                    <a:stretch>
                      <a:fillRect/>
                    </a:stretch>
                  </pic:blipFill>
                  <pic:spPr>
                    <a:xfrm>
                      <a:off x="0" y="0"/>
                      <a:ext cx="3023235" cy="2267585"/>
                    </a:xfrm>
                    <a:prstGeom prst="rect">
                      <a:avLst/>
                    </a:prstGeom>
                  </pic:spPr>
                </pic:pic>
              </a:graphicData>
            </a:graphic>
          </wp:inline>
        </w:drawing>
      </w:r>
    </w:p>
    <w:p w14:paraId="46BB9609" w14:textId="6E861A70" w:rsidR="00D76A89" w:rsidRPr="00546EB2" w:rsidRDefault="00000000">
      <w:pPr>
        <w:pStyle w:val="Descripcin"/>
        <w:spacing w:after="120" w:line="360" w:lineRule="auto"/>
        <w:rPr>
          <w:rFonts w:eastAsia="Arial"/>
          <w:b/>
          <w:bCs/>
          <w:i/>
          <w:iCs/>
          <w:sz w:val="24"/>
          <w:szCs w:val="24"/>
        </w:rPr>
      </w:pPr>
      <w:bookmarkStart w:id="33" w:name="_Toc213877788"/>
      <w:r w:rsidRPr="00546EB2">
        <w:rPr>
          <w:b/>
          <w:bCs/>
          <w:i/>
          <w:iCs/>
          <w:sz w:val="24"/>
          <w:szCs w:val="24"/>
        </w:rPr>
        <w:t xml:space="preserve">Figura </w:t>
      </w:r>
      <w:r w:rsidRPr="00546EB2">
        <w:rPr>
          <w:b/>
          <w:bCs/>
          <w:i/>
          <w:iCs/>
          <w:sz w:val="24"/>
          <w:szCs w:val="24"/>
        </w:rPr>
        <w:fldChar w:fldCharType="begin"/>
      </w:r>
      <w:r w:rsidRPr="00546EB2">
        <w:rPr>
          <w:b/>
          <w:bCs/>
          <w:i/>
          <w:iCs/>
          <w:sz w:val="24"/>
          <w:szCs w:val="24"/>
        </w:rPr>
        <w:instrText xml:space="preserve"> SEQ Figura \* ARABIC </w:instrText>
      </w:r>
      <w:r w:rsidRPr="00546EB2">
        <w:rPr>
          <w:b/>
          <w:bCs/>
          <w:i/>
          <w:iCs/>
          <w:sz w:val="24"/>
          <w:szCs w:val="24"/>
        </w:rPr>
        <w:fldChar w:fldCharType="separate"/>
      </w:r>
      <w:r w:rsidR="009E5072" w:rsidRPr="00546EB2">
        <w:rPr>
          <w:b/>
          <w:bCs/>
          <w:i/>
          <w:iCs/>
          <w:noProof/>
          <w:sz w:val="24"/>
          <w:szCs w:val="24"/>
        </w:rPr>
        <w:t>6</w:t>
      </w:r>
      <w:r w:rsidRPr="00546EB2">
        <w:rPr>
          <w:b/>
          <w:bCs/>
          <w:i/>
          <w:iCs/>
          <w:sz w:val="24"/>
          <w:szCs w:val="24"/>
        </w:rPr>
        <w:fldChar w:fldCharType="end"/>
      </w:r>
      <w:bookmarkStart w:id="34" w:name="_Toc12629"/>
      <w:r w:rsidRPr="00546EB2">
        <w:rPr>
          <w:b/>
          <w:bCs/>
          <w:i/>
          <w:iCs/>
          <w:sz w:val="24"/>
          <w:szCs w:val="24"/>
        </w:rPr>
        <w:t>:</w:t>
      </w:r>
      <w:r w:rsidRPr="00546EB2">
        <w:rPr>
          <w:sz w:val="24"/>
          <w:szCs w:val="24"/>
        </w:rPr>
        <w:t xml:space="preserve"> Participante del proyecto entrevista al personal de la institución</w:t>
      </w:r>
      <w:bookmarkEnd w:id="33"/>
      <w:bookmarkEnd w:id="34"/>
    </w:p>
    <w:p w14:paraId="17C8D630" w14:textId="449D8FD5" w:rsidR="00D76A89" w:rsidRPr="00546EB2" w:rsidRDefault="00000000">
      <w:pPr>
        <w:spacing w:after="120" w:line="360" w:lineRule="auto"/>
        <w:rPr>
          <w:rFonts w:ascii="Arial" w:eastAsia="Arial" w:hAnsi="Arial" w:cs="Arial"/>
          <w:sz w:val="24"/>
          <w:szCs w:val="24"/>
        </w:rPr>
      </w:pPr>
      <w:r w:rsidRPr="00546EB2">
        <w:rPr>
          <w:rFonts w:ascii="Arial" w:eastAsia="Arial" w:hAnsi="Arial" w:cs="Arial"/>
          <w:b/>
          <w:bCs/>
          <w:i/>
          <w:iCs/>
          <w:sz w:val="24"/>
          <w:szCs w:val="24"/>
        </w:rPr>
        <w:t xml:space="preserve">Fuente. </w:t>
      </w:r>
      <w:r w:rsidRPr="00546EB2">
        <w:rPr>
          <w:rFonts w:ascii="Arial" w:eastAsia="Arial" w:hAnsi="Arial" w:cs="Arial"/>
          <w:sz w:val="24"/>
          <w:szCs w:val="24"/>
        </w:rPr>
        <w:t>Los participantes (2025)</w:t>
      </w:r>
    </w:p>
    <w:p w14:paraId="7FC5ACEE" w14:textId="77777777" w:rsidR="00126DD8" w:rsidRPr="00546EB2" w:rsidRDefault="00126DD8">
      <w:pPr>
        <w:spacing w:after="120" w:line="360" w:lineRule="auto"/>
        <w:rPr>
          <w:rFonts w:ascii="Arial" w:eastAsia="Arial" w:hAnsi="Arial" w:cs="Arial"/>
          <w:sz w:val="24"/>
          <w:szCs w:val="24"/>
        </w:rPr>
      </w:pPr>
    </w:p>
    <w:p w14:paraId="4C02558A" w14:textId="77777777" w:rsidR="005C5732" w:rsidRPr="00546EB2" w:rsidRDefault="005C5732">
      <w:pPr>
        <w:spacing w:after="120" w:line="360" w:lineRule="auto"/>
        <w:rPr>
          <w:rFonts w:ascii="Arial" w:eastAsia="Arial" w:hAnsi="Arial" w:cs="Arial"/>
          <w:sz w:val="24"/>
          <w:szCs w:val="24"/>
        </w:rPr>
      </w:pPr>
    </w:p>
    <w:p w14:paraId="419B4EA8" w14:textId="77777777" w:rsidR="005C5732" w:rsidRPr="00546EB2" w:rsidRDefault="005C5732">
      <w:pPr>
        <w:spacing w:after="120" w:line="360" w:lineRule="auto"/>
        <w:rPr>
          <w:rFonts w:ascii="Arial" w:eastAsia="Arial" w:hAnsi="Arial" w:cs="Arial"/>
          <w:sz w:val="24"/>
          <w:szCs w:val="24"/>
        </w:rPr>
      </w:pPr>
    </w:p>
    <w:p w14:paraId="78F5D95D" w14:textId="77777777" w:rsidR="005C5732" w:rsidRPr="00546EB2" w:rsidRDefault="005C5732">
      <w:pPr>
        <w:spacing w:after="120" w:line="360" w:lineRule="auto"/>
        <w:rPr>
          <w:rFonts w:ascii="Arial" w:eastAsia="Arial" w:hAnsi="Arial" w:cs="Arial"/>
          <w:sz w:val="24"/>
          <w:szCs w:val="24"/>
        </w:rPr>
      </w:pPr>
    </w:p>
    <w:p w14:paraId="53D1B9BE" w14:textId="77777777" w:rsidR="005C5732" w:rsidRPr="00546EB2" w:rsidRDefault="005C5732">
      <w:pPr>
        <w:spacing w:after="120" w:line="360" w:lineRule="auto"/>
        <w:rPr>
          <w:rFonts w:ascii="Arial" w:eastAsia="Arial" w:hAnsi="Arial" w:cs="Arial"/>
          <w:sz w:val="24"/>
          <w:szCs w:val="24"/>
        </w:rPr>
      </w:pPr>
    </w:p>
    <w:p w14:paraId="4AC3B69E" w14:textId="77777777" w:rsidR="005C5732" w:rsidRPr="00546EB2" w:rsidRDefault="005C5732">
      <w:pPr>
        <w:spacing w:after="120" w:line="360" w:lineRule="auto"/>
        <w:rPr>
          <w:rFonts w:ascii="Arial" w:eastAsia="Arial" w:hAnsi="Arial" w:cs="Arial"/>
          <w:sz w:val="24"/>
          <w:szCs w:val="24"/>
        </w:rPr>
      </w:pPr>
    </w:p>
    <w:p w14:paraId="0ECDB726" w14:textId="77777777" w:rsidR="00D76A89" w:rsidRPr="00546EB2" w:rsidRDefault="00000000">
      <w:pPr>
        <w:spacing w:after="120" w:line="360" w:lineRule="auto"/>
        <w:rPr>
          <w:rFonts w:ascii="Arial" w:eastAsia="Arial" w:hAnsi="Arial" w:cs="Arial"/>
          <w:b/>
          <w:color w:val="000000"/>
          <w:sz w:val="24"/>
          <w:szCs w:val="24"/>
        </w:rPr>
      </w:pPr>
      <w:r w:rsidRPr="00546EB2">
        <w:rPr>
          <w:rFonts w:ascii="Arial" w:eastAsia="Arial" w:hAnsi="Arial" w:cs="Arial"/>
          <w:b/>
          <w:color w:val="000000"/>
          <w:sz w:val="24"/>
          <w:szCs w:val="24"/>
        </w:rPr>
        <w:lastRenderedPageBreak/>
        <w:t>Jerarquización y Selección de las necesidades</w:t>
      </w:r>
    </w:p>
    <w:p w14:paraId="04F7D9C4" w14:textId="232A48D3" w:rsidR="00D76A89" w:rsidRPr="00546EB2" w:rsidRDefault="00000000">
      <w:pPr>
        <w:pStyle w:val="Descripcin"/>
        <w:rPr>
          <w:sz w:val="24"/>
          <w:szCs w:val="24"/>
        </w:rPr>
      </w:pPr>
      <w:bookmarkStart w:id="35" w:name="_Toc213877758"/>
      <w:r w:rsidRPr="00546EB2">
        <w:rPr>
          <w:b/>
          <w:bCs/>
          <w:i/>
          <w:iCs/>
          <w:sz w:val="24"/>
          <w:szCs w:val="24"/>
        </w:rPr>
        <w:t xml:space="preserve">Cuadro </w:t>
      </w:r>
      <w:r w:rsidRPr="00546EB2">
        <w:rPr>
          <w:b/>
          <w:bCs/>
          <w:i/>
          <w:iCs/>
          <w:sz w:val="24"/>
          <w:szCs w:val="24"/>
        </w:rPr>
        <w:fldChar w:fldCharType="begin"/>
      </w:r>
      <w:r w:rsidRPr="00546EB2">
        <w:rPr>
          <w:b/>
          <w:bCs/>
          <w:i/>
          <w:iCs/>
          <w:sz w:val="24"/>
          <w:szCs w:val="24"/>
        </w:rPr>
        <w:instrText xml:space="preserve"> SEQ Cuadro \* ARABIC </w:instrText>
      </w:r>
      <w:r w:rsidRPr="00546EB2">
        <w:rPr>
          <w:b/>
          <w:bCs/>
          <w:i/>
          <w:iCs/>
          <w:sz w:val="24"/>
          <w:szCs w:val="24"/>
        </w:rPr>
        <w:fldChar w:fldCharType="separate"/>
      </w:r>
      <w:r w:rsidR="00E652B6" w:rsidRPr="00546EB2">
        <w:rPr>
          <w:b/>
          <w:bCs/>
          <w:i/>
          <w:iCs/>
          <w:noProof/>
          <w:sz w:val="24"/>
          <w:szCs w:val="24"/>
        </w:rPr>
        <w:t>3</w:t>
      </w:r>
      <w:r w:rsidRPr="00546EB2">
        <w:rPr>
          <w:b/>
          <w:bCs/>
          <w:i/>
          <w:iCs/>
          <w:sz w:val="24"/>
          <w:szCs w:val="24"/>
        </w:rPr>
        <w:fldChar w:fldCharType="end"/>
      </w:r>
      <w:bookmarkStart w:id="36" w:name="_Toc23892"/>
      <w:r w:rsidRPr="00546EB2">
        <w:rPr>
          <w:b/>
          <w:bCs/>
          <w:i/>
          <w:iCs/>
          <w:sz w:val="24"/>
          <w:szCs w:val="24"/>
        </w:rPr>
        <w:t>.</w:t>
      </w:r>
      <w:r w:rsidRPr="00546EB2">
        <w:rPr>
          <w:sz w:val="24"/>
          <w:szCs w:val="24"/>
        </w:rPr>
        <w:t xml:space="preserve"> Matriz Multicriterio</w:t>
      </w:r>
      <w:bookmarkEnd w:id="35"/>
      <w:bookmarkEnd w:id="36"/>
    </w:p>
    <w:tbl>
      <w:tblPr>
        <w:tblStyle w:val="Tablaconcuadrcula"/>
        <w:tblW w:w="9436" w:type="dxa"/>
        <w:tblLook w:val="04A0" w:firstRow="1" w:lastRow="0" w:firstColumn="1" w:lastColumn="0" w:noHBand="0" w:noVBand="1"/>
      </w:tblPr>
      <w:tblGrid>
        <w:gridCol w:w="350"/>
        <w:gridCol w:w="2082"/>
        <w:gridCol w:w="1137"/>
        <w:gridCol w:w="1270"/>
        <w:gridCol w:w="1257"/>
        <w:gridCol w:w="896"/>
        <w:gridCol w:w="1550"/>
        <w:gridCol w:w="894"/>
      </w:tblGrid>
      <w:tr w:rsidR="00D76A89" w:rsidRPr="00546EB2" w14:paraId="73283D9C" w14:textId="77777777" w:rsidTr="00813EB2">
        <w:tc>
          <w:tcPr>
            <w:tcW w:w="350" w:type="dxa"/>
          </w:tcPr>
          <w:p w14:paraId="3369E715" w14:textId="77777777" w:rsidR="00D76A89" w:rsidRPr="00546EB2" w:rsidRDefault="00000000" w:rsidP="005C5732">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w:t>
            </w:r>
          </w:p>
        </w:tc>
        <w:tc>
          <w:tcPr>
            <w:tcW w:w="2197" w:type="dxa"/>
          </w:tcPr>
          <w:p w14:paraId="00D2D0EC" w14:textId="77777777" w:rsidR="00D76A89" w:rsidRPr="00546EB2" w:rsidRDefault="00000000" w:rsidP="005C5732">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Necesidad</w:t>
            </w:r>
          </w:p>
        </w:tc>
        <w:tc>
          <w:tcPr>
            <w:tcW w:w="1105" w:type="dxa"/>
          </w:tcPr>
          <w:p w14:paraId="32A59B5E" w14:textId="77777777" w:rsidR="00D76A89" w:rsidRPr="00546EB2" w:rsidRDefault="00000000" w:rsidP="005C5732">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Impacto</w:t>
            </w:r>
          </w:p>
        </w:tc>
        <w:tc>
          <w:tcPr>
            <w:tcW w:w="1280" w:type="dxa"/>
          </w:tcPr>
          <w:p w14:paraId="16463061" w14:textId="77777777" w:rsidR="00D76A89" w:rsidRPr="00546EB2" w:rsidRDefault="00000000" w:rsidP="005C5732">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Urgencia</w:t>
            </w:r>
          </w:p>
        </w:tc>
        <w:tc>
          <w:tcPr>
            <w:tcW w:w="1268" w:type="dxa"/>
          </w:tcPr>
          <w:p w14:paraId="1DBAC64E" w14:textId="77777777" w:rsidR="00D76A89" w:rsidRPr="00546EB2" w:rsidRDefault="00000000" w:rsidP="005C5732">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Esfuerzo</w:t>
            </w:r>
          </w:p>
        </w:tc>
        <w:tc>
          <w:tcPr>
            <w:tcW w:w="896" w:type="dxa"/>
          </w:tcPr>
          <w:p w14:paraId="21565DFD" w14:textId="77777777" w:rsidR="00D76A89" w:rsidRPr="00546EB2" w:rsidRDefault="00000000" w:rsidP="005C5732">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Costo</w:t>
            </w:r>
          </w:p>
        </w:tc>
        <w:tc>
          <w:tcPr>
            <w:tcW w:w="1404" w:type="dxa"/>
          </w:tcPr>
          <w:p w14:paraId="09608539" w14:textId="77777777" w:rsidR="00D76A89" w:rsidRPr="00546EB2" w:rsidRDefault="00000000" w:rsidP="005C5732">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Factibilidad</w:t>
            </w:r>
          </w:p>
        </w:tc>
        <w:tc>
          <w:tcPr>
            <w:tcW w:w="936" w:type="dxa"/>
          </w:tcPr>
          <w:p w14:paraId="56E3906B" w14:textId="77777777" w:rsidR="00D76A89" w:rsidRPr="00546EB2" w:rsidRDefault="00000000" w:rsidP="005C5732">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Total</w:t>
            </w:r>
          </w:p>
        </w:tc>
      </w:tr>
      <w:tr w:rsidR="00D76A89" w:rsidRPr="00546EB2" w14:paraId="5E52917E" w14:textId="77777777" w:rsidTr="00813EB2">
        <w:tc>
          <w:tcPr>
            <w:tcW w:w="350" w:type="dxa"/>
          </w:tcPr>
          <w:p w14:paraId="69D07F02" w14:textId="77777777" w:rsidR="00D76A89" w:rsidRPr="00546EB2" w:rsidRDefault="00000000" w:rsidP="005C5732">
            <w:pPr>
              <w:widowControl/>
              <w:spacing w:after="120" w:line="240" w:lineRule="auto"/>
              <w:rPr>
                <w:rFonts w:ascii="Arial" w:eastAsia="Arial" w:hAnsi="Arial" w:cs="Arial"/>
                <w:bCs/>
                <w:color w:val="000000"/>
                <w:sz w:val="24"/>
                <w:szCs w:val="24"/>
              </w:rPr>
            </w:pPr>
            <w:r w:rsidRPr="00546EB2">
              <w:rPr>
                <w:rFonts w:ascii="Arial" w:eastAsia="Arial" w:hAnsi="Arial" w:cs="Arial"/>
                <w:bCs/>
                <w:color w:val="000000"/>
                <w:sz w:val="24"/>
                <w:szCs w:val="24"/>
              </w:rPr>
              <w:t>1</w:t>
            </w:r>
          </w:p>
        </w:tc>
        <w:tc>
          <w:tcPr>
            <w:tcW w:w="2197" w:type="dxa"/>
          </w:tcPr>
          <w:p w14:paraId="7EA55AF2" w14:textId="77777777" w:rsidR="00D76A89" w:rsidRPr="00546EB2" w:rsidRDefault="00000000" w:rsidP="005C5732">
            <w:pPr>
              <w:widowControl/>
              <w:spacing w:after="120" w:line="240" w:lineRule="auto"/>
              <w:rPr>
                <w:rFonts w:ascii="Arial" w:eastAsia="Arial" w:hAnsi="Arial" w:cs="Arial"/>
                <w:bCs/>
                <w:color w:val="000000"/>
                <w:sz w:val="24"/>
                <w:szCs w:val="24"/>
              </w:rPr>
            </w:pPr>
            <w:r w:rsidRPr="00546EB2">
              <w:rPr>
                <w:rFonts w:ascii="Arial" w:eastAsia="Arial" w:hAnsi="Arial" w:cs="Arial"/>
                <w:bCs/>
                <w:color w:val="000000"/>
                <w:sz w:val="24"/>
                <w:szCs w:val="24"/>
              </w:rPr>
              <w:t>Escasez de recursos didácticos y estrategias educativas modernas</w:t>
            </w:r>
          </w:p>
        </w:tc>
        <w:tc>
          <w:tcPr>
            <w:tcW w:w="1105" w:type="dxa"/>
          </w:tcPr>
          <w:p w14:paraId="289EF359"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5</w:t>
            </w:r>
          </w:p>
        </w:tc>
        <w:tc>
          <w:tcPr>
            <w:tcW w:w="1280" w:type="dxa"/>
          </w:tcPr>
          <w:p w14:paraId="74EA5381"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5</w:t>
            </w:r>
          </w:p>
        </w:tc>
        <w:tc>
          <w:tcPr>
            <w:tcW w:w="1268" w:type="dxa"/>
          </w:tcPr>
          <w:p w14:paraId="5C926237"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4</w:t>
            </w:r>
          </w:p>
        </w:tc>
        <w:tc>
          <w:tcPr>
            <w:tcW w:w="896" w:type="dxa"/>
          </w:tcPr>
          <w:p w14:paraId="76CEB69D"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5</w:t>
            </w:r>
          </w:p>
        </w:tc>
        <w:tc>
          <w:tcPr>
            <w:tcW w:w="1404" w:type="dxa"/>
          </w:tcPr>
          <w:p w14:paraId="73408EAE"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5</w:t>
            </w:r>
          </w:p>
        </w:tc>
        <w:tc>
          <w:tcPr>
            <w:tcW w:w="936" w:type="dxa"/>
          </w:tcPr>
          <w:p w14:paraId="0EAEADEA"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4.8</w:t>
            </w:r>
          </w:p>
        </w:tc>
      </w:tr>
      <w:tr w:rsidR="00D76A89" w:rsidRPr="00546EB2" w14:paraId="5DEB0E28" w14:textId="77777777" w:rsidTr="00813EB2">
        <w:tc>
          <w:tcPr>
            <w:tcW w:w="350" w:type="dxa"/>
          </w:tcPr>
          <w:p w14:paraId="20A4846A" w14:textId="77777777" w:rsidR="00D76A89" w:rsidRPr="00546EB2" w:rsidRDefault="00000000" w:rsidP="005C5732">
            <w:pPr>
              <w:widowControl/>
              <w:spacing w:after="120" w:line="240" w:lineRule="auto"/>
              <w:rPr>
                <w:rFonts w:ascii="Arial" w:eastAsia="Arial" w:hAnsi="Arial" w:cs="Arial"/>
                <w:bCs/>
                <w:color w:val="000000"/>
                <w:sz w:val="24"/>
                <w:szCs w:val="24"/>
              </w:rPr>
            </w:pPr>
            <w:r w:rsidRPr="00546EB2">
              <w:rPr>
                <w:rFonts w:ascii="Arial" w:eastAsia="Arial" w:hAnsi="Arial" w:cs="Arial"/>
                <w:bCs/>
                <w:color w:val="000000"/>
                <w:sz w:val="24"/>
                <w:szCs w:val="24"/>
              </w:rPr>
              <w:t>2</w:t>
            </w:r>
          </w:p>
        </w:tc>
        <w:tc>
          <w:tcPr>
            <w:tcW w:w="2197" w:type="dxa"/>
          </w:tcPr>
          <w:p w14:paraId="627890BA" w14:textId="77777777" w:rsidR="00D76A89" w:rsidRPr="00546EB2" w:rsidRDefault="00000000" w:rsidP="005C5732">
            <w:pPr>
              <w:widowControl/>
              <w:spacing w:after="120" w:line="240" w:lineRule="auto"/>
              <w:rPr>
                <w:rFonts w:ascii="Arial" w:eastAsia="Arial" w:hAnsi="Arial" w:cs="Arial"/>
                <w:bCs/>
                <w:color w:val="000000"/>
                <w:sz w:val="24"/>
                <w:szCs w:val="24"/>
              </w:rPr>
            </w:pPr>
            <w:r w:rsidRPr="00546EB2">
              <w:rPr>
                <w:rFonts w:ascii="Arial" w:eastAsia="Arial" w:hAnsi="Arial" w:cs="Arial"/>
                <w:bCs/>
                <w:color w:val="000000"/>
                <w:sz w:val="24"/>
                <w:szCs w:val="24"/>
              </w:rPr>
              <w:t>Conexión a internet de baja velocidad</w:t>
            </w:r>
          </w:p>
        </w:tc>
        <w:tc>
          <w:tcPr>
            <w:tcW w:w="1105" w:type="dxa"/>
          </w:tcPr>
          <w:p w14:paraId="46550E94"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5</w:t>
            </w:r>
          </w:p>
        </w:tc>
        <w:tc>
          <w:tcPr>
            <w:tcW w:w="1280" w:type="dxa"/>
          </w:tcPr>
          <w:p w14:paraId="481D29E5"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5</w:t>
            </w:r>
          </w:p>
        </w:tc>
        <w:tc>
          <w:tcPr>
            <w:tcW w:w="1268" w:type="dxa"/>
          </w:tcPr>
          <w:p w14:paraId="21DCFFC6"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3</w:t>
            </w:r>
          </w:p>
        </w:tc>
        <w:tc>
          <w:tcPr>
            <w:tcW w:w="896" w:type="dxa"/>
          </w:tcPr>
          <w:p w14:paraId="364D10A5"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3</w:t>
            </w:r>
          </w:p>
        </w:tc>
        <w:tc>
          <w:tcPr>
            <w:tcW w:w="1404" w:type="dxa"/>
          </w:tcPr>
          <w:p w14:paraId="458448E2"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3</w:t>
            </w:r>
          </w:p>
        </w:tc>
        <w:tc>
          <w:tcPr>
            <w:tcW w:w="936" w:type="dxa"/>
          </w:tcPr>
          <w:p w14:paraId="7EECCFC1"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3.8</w:t>
            </w:r>
          </w:p>
        </w:tc>
      </w:tr>
      <w:tr w:rsidR="00D76A89" w:rsidRPr="00546EB2" w14:paraId="6841DCDC" w14:textId="77777777" w:rsidTr="00813EB2">
        <w:tc>
          <w:tcPr>
            <w:tcW w:w="350" w:type="dxa"/>
          </w:tcPr>
          <w:p w14:paraId="1D8AF5DE" w14:textId="77777777" w:rsidR="00D76A89" w:rsidRPr="00546EB2" w:rsidRDefault="00000000" w:rsidP="005C5732">
            <w:pPr>
              <w:widowControl/>
              <w:spacing w:after="120" w:line="240" w:lineRule="auto"/>
              <w:rPr>
                <w:rFonts w:ascii="Arial" w:eastAsia="Arial" w:hAnsi="Arial" w:cs="Arial"/>
                <w:bCs/>
                <w:color w:val="000000"/>
                <w:sz w:val="24"/>
                <w:szCs w:val="24"/>
              </w:rPr>
            </w:pPr>
            <w:r w:rsidRPr="00546EB2">
              <w:rPr>
                <w:rFonts w:ascii="Arial" w:eastAsia="Arial" w:hAnsi="Arial" w:cs="Arial"/>
                <w:bCs/>
                <w:color w:val="000000"/>
                <w:sz w:val="24"/>
                <w:szCs w:val="24"/>
              </w:rPr>
              <w:t>3</w:t>
            </w:r>
          </w:p>
        </w:tc>
        <w:tc>
          <w:tcPr>
            <w:tcW w:w="2197" w:type="dxa"/>
          </w:tcPr>
          <w:p w14:paraId="7706F73F" w14:textId="77777777" w:rsidR="00D76A89" w:rsidRPr="00546EB2" w:rsidRDefault="00000000" w:rsidP="005C5732">
            <w:pPr>
              <w:widowControl/>
              <w:spacing w:after="120" w:line="240" w:lineRule="auto"/>
              <w:rPr>
                <w:rFonts w:ascii="Arial" w:eastAsia="Arial" w:hAnsi="Arial" w:cs="Arial"/>
                <w:bCs/>
                <w:color w:val="000000"/>
                <w:sz w:val="24"/>
                <w:szCs w:val="24"/>
              </w:rPr>
            </w:pPr>
            <w:r w:rsidRPr="00546EB2">
              <w:rPr>
                <w:rFonts w:ascii="Arial" w:eastAsia="Arial" w:hAnsi="Arial" w:cs="Arial"/>
                <w:bCs/>
                <w:color w:val="000000"/>
                <w:sz w:val="24"/>
                <w:szCs w:val="24"/>
              </w:rPr>
              <w:t>Insuficiencia de equipos</w:t>
            </w:r>
          </w:p>
        </w:tc>
        <w:tc>
          <w:tcPr>
            <w:tcW w:w="1105" w:type="dxa"/>
          </w:tcPr>
          <w:p w14:paraId="61483587"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5</w:t>
            </w:r>
          </w:p>
        </w:tc>
        <w:tc>
          <w:tcPr>
            <w:tcW w:w="1280" w:type="dxa"/>
          </w:tcPr>
          <w:p w14:paraId="2A3A6FCF"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5</w:t>
            </w:r>
          </w:p>
        </w:tc>
        <w:tc>
          <w:tcPr>
            <w:tcW w:w="1268" w:type="dxa"/>
          </w:tcPr>
          <w:p w14:paraId="1EE02407"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4</w:t>
            </w:r>
          </w:p>
        </w:tc>
        <w:tc>
          <w:tcPr>
            <w:tcW w:w="896" w:type="dxa"/>
          </w:tcPr>
          <w:p w14:paraId="17D2F37E"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2</w:t>
            </w:r>
          </w:p>
        </w:tc>
        <w:tc>
          <w:tcPr>
            <w:tcW w:w="1404" w:type="dxa"/>
          </w:tcPr>
          <w:p w14:paraId="12D3DF2D"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3</w:t>
            </w:r>
          </w:p>
        </w:tc>
        <w:tc>
          <w:tcPr>
            <w:tcW w:w="936" w:type="dxa"/>
          </w:tcPr>
          <w:p w14:paraId="65256FE0"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3.8</w:t>
            </w:r>
          </w:p>
        </w:tc>
      </w:tr>
      <w:tr w:rsidR="00D76A89" w:rsidRPr="00546EB2" w14:paraId="7DEF8BF8" w14:textId="77777777" w:rsidTr="00813EB2">
        <w:tc>
          <w:tcPr>
            <w:tcW w:w="350" w:type="dxa"/>
          </w:tcPr>
          <w:p w14:paraId="41C2C0C2" w14:textId="77777777" w:rsidR="00D76A89" w:rsidRPr="00546EB2" w:rsidRDefault="00000000" w:rsidP="005C5732">
            <w:pPr>
              <w:widowControl/>
              <w:spacing w:after="120" w:line="240" w:lineRule="auto"/>
              <w:rPr>
                <w:rFonts w:ascii="Arial" w:eastAsia="Arial" w:hAnsi="Arial" w:cs="Arial"/>
                <w:bCs/>
                <w:color w:val="000000"/>
                <w:sz w:val="24"/>
                <w:szCs w:val="24"/>
              </w:rPr>
            </w:pPr>
            <w:r w:rsidRPr="00546EB2">
              <w:rPr>
                <w:rFonts w:ascii="Arial" w:eastAsia="Arial" w:hAnsi="Arial" w:cs="Arial"/>
                <w:bCs/>
                <w:color w:val="000000"/>
                <w:sz w:val="24"/>
                <w:szCs w:val="24"/>
              </w:rPr>
              <w:t>4</w:t>
            </w:r>
          </w:p>
        </w:tc>
        <w:tc>
          <w:tcPr>
            <w:tcW w:w="2197" w:type="dxa"/>
          </w:tcPr>
          <w:p w14:paraId="6769AE56" w14:textId="77777777" w:rsidR="00D76A89" w:rsidRPr="00546EB2" w:rsidRDefault="00000000" w:rsidP="005C5732">
            <w:pPr>
              <w:widowControl/>
              <w:spacing w:after="120" w:line="240" w:lineRule="auto"/>
              <w:rPr>
                <w:rFonts w:ascii="Arial" w:eastAsia="Arial" w:hAnsi="Arial" w:cs="Arial"/>
                <w:bCs/>
                <w:color w:val="000000"/>
                <w:sz w:val="24"/>
                <w:szCs w:val="24"/>
              </w:rPr>
            </w:pPr>
            <w:r w:rsidRPr="00546EB2">
              <w:rPr>
                <w:rFonts w:ascii="Arial" w:eastAsia="Arial" w:hAnsi="Arial" w:cs="Arial"/>
                <w:bCs/>
                <w:color w:val="000000"/>
                <w:sz w:val="24"/>
                <w:szCs w:val="24"/>
              </w:rPr>
              <w:t>Carencia de personal capacitado</w:t>
            </w:r>
          </w:p>
        </w:tc>
        <w:tc>
          <w:tcPr>
            <w:tcW w:w="1105" w:type="dxa"/>
          </w:tcPr>
          <w:p w14:paraId="5C520D9B"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3</w:t>
            </w:r>
          </w:p>
        </w:tc>
        <w:tc>
          <w:tcPr>
            <w:tcW w:w="1280" w:type="dxa"/>
          </w:tcPr>
          <w:p w14:paraId="52E0D085"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3</w:t>
            </w:r>
          </w:p>
        </w:tc>
        <w:tc>
          <w:tcPr>
            <w:tcW w:w="1268" w:type="dxa"/>
          </w:tcPr>
          <w:p w14:paraId="15AC56A9"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3</w:t>
            </w:r>
          </w:p>
        </w:tc>
        <w:tc>
          <w:tcPr>
            <w:tcW w:w="896" w:type="dxa"/>
          </w:tcPr>
          <w:p w14:paraId="0F854ACB"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5</w:t>
            </w:r>
          </w:p>
        </w:tc>
        <w:tc>
          <w:tcPr>
            <w:tcW w:w="1404" w:type="dxa"/>
          </w:tcPr>
          <w:p w14:paraId="07930678"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5</w:t>
            </w:r>
          </w:p>
        </w:tc>
        <w:tc>
          <w:tcPr>
            <w:tcW w:w="936" w:type="dxa"/>
          </w:tcPr>
          <w:p w14:paraId="2E6BF054"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3.8</w:t>
            </w:r>
          </w:p>
        </w:tc>
      </w:tr>
      <w:tr w:rsidR="00D76A89" w:rsidRPr="00546EB2" w14:paraId="6501E937" w14:textId="77777777" w:rsidTr="00813EB2">
        <w:tc>
          <w:tcPr>
            <w:tcW w:w="350" w:type="dxa"/>
          </w:tcPr>
          <w:p w14:paraId="69D9B7E8" w14:textId="77777777" w:rsidR="00D76A89" w:rsidRPr="00546EB2" w:rsidRDefault="00000000" w:rsidP="005C5732">
            <w:pPr>
              <w:widowControl/>
              <w:spacing w:after="120" w:line="240" w:lineRule="auto"/>
              <w:rPr>
                <w:rFonts w:ascii="Arial" w:eastAsia="Arial" w:hAnsi="Arial" w:cs="Arial"/>
                <w:bCs/>
                <w:color w:val="000000"/>
                <w:sz w:val="24"/>
                <w:szCs w:val="24"/>
              </w:rPr>
            </w:pPr>
            <w:r w:rsidRPr="00546EB2">
              <w:rPr>
                <w:rFonts w:ascii="Arial" w:eastAsia="Arial" w:hAnsi="Arial" w:cs="Arial"/>
                <w:bCs/>
                <w:color w:val="000000"/>
                <w:sz w:val="24"/>
                <w:szCs w:val="24"/>
              </w:rPr>
              <w:t>5</w:t>
            </w:r>
          </w:p>
        </w:tc>
        <w:tc>
          <w:tcPr>
            <w:tcW w:w="2197" w:type="dxa"/>
          </w:tcPr>
          <w:p w14:paraId="60712136" w14:textId="77777777" w:rsidR="00D76A89" w:rsidRPr="00546EB2" w:rsidRDefault="00000000" w:rsidP="005C5732">
            <w:pPr>
              <w:widowControl/>
              <w:spacing w:after="120" w:line="240" w:lineRule="auto"/>
              <w:rPr>
                <w:rFonts w:ascii="Arial" w:eastAsia="Arial" w:hAnsi="Arial" w:cs="Arial"/>
                <w:bCs/>
                <w:color w:val="000000"/>
                <w:sz w:val="24"/>
                <w:szCs w:val="24"/>
              </w:rPr>
            </w:pPr>
            <w:r w:rsidRPr="00546EB2">
              <w:rPr>
                <w:rFonts w:ascii="Arial" w:eastAsia="Arial" w:hAnsi="Arial" w:cs="Arial"/>
                <w:bCs/>
                <w:color w:val="000000"/>
                <w:sz w:val="24"/>
                <w:szCs w:val="24"/>
              </w:rPr>
              <w:t>Presupuesto limitado para la adquisición de equipos</w:t>
            </w:r>
          </w:p>
        </w:tc>
        <w:tc>
          <w:tcPr>
            <w:tcW w:w="1105" w:type="dxa"/>
          </w:tcPr>
          <w:p w14:paraId="6F13FDF7"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3</w:t>
            </w:r>
          </w:p>
        </w:tc>
        <w:tc>
          <w:tcPr>
            <w:tcW w:w="1280" w:type="dxa"/>
          </w:tcPr>
          <w:p w14:paraId="6D02D567"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4</w:t>
            </w:r>
          </w:p>
        </w:tc>
        <w:tc>
          <w:tcPr>
            <w:tcW w:w="1268" w:type="dxa"/>
          </w:tcPr>
          <w:p w14:paraId="20C1C72E"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4</w:t>
            </w:r>
          </w:p>
        </w:tc>
        <w:tc>
          <w:tcPr>
            <w:tcW w:w="896" w:type="dxa"/>
          </w:tcPr>
          <w:p w14:paraId="450305CE"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3</w:t>
            </w:r>
          </w:p>
        </w:tc>
        <w:tc>
          <w:tcPr>
            <w:tcW w:w="1404" w:type="dxa"/>
          </w:tcPr>
          <w:p w14:paraId="20027E5D"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2</w:t>
            </w:r>
          </w:p>
        </w:tc>
        <w:tc>
          <w:tcPr>
            <w:tcW w:w="936" w:type="dxa"/>
          </w:tcPr>
          <w:p w14:paraId="1AB6770D"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3.2</w:t>
            </w:r>
          </w:p>
        </w:tc>
      </w:tr>
      <w:tr w:rsidR="00D76A89" w:rsidRPr="00546EB2" w14:paraId="090F0973" w14:textId="77777777" w:rsidTr="00813EB2">
        <w:tc>
          <w:tcPr>
            <w:tcW w:w="350" w:type="dxa"/>
          </w:tcPr>
          <w:p w14:paraId="155CC55D" w14:textId="77777777" w:rsidR="00D76A89" w:rsidRPr="00546EB2" w:rsidRDefault="00000000" w:rsidP="005C5732">
            <w:pPr>
              <w:widowControl/>
              <w:spacing w:after="120" w:line="240" w:lineRule="auto"/>
              <w:rPr>
                <w:rFonts w:ascii="Arial" w:eastAsia="Arial" w:hAnsi="Arial" w:cs="Arial"/>
                <w:bCs/>
                <w:color w:val="000000"/>
                <w:sz w:val="24"/>
                <w:szCs w:val="24"/>
              </w:rPr>
            </w:pPr>
            <w:r w:rsidRPr="00546EB2">
              <w:rPr>
                <w:rFonts w:ascii="Arial" w:eastAsia="Arial" w:hAnsi="Arial" w:cs="Arial"/>
                <w:bCs/>
                <w:color w:val="000000"/>
                <w:sz w:val="24"/>
                <w:szCs w:val="24"/>
              </w:rPr>
              <w:t>6</w:t>
            </w:r>
          </w:p>
        </w:tc>
        <w:tc>
          <w:tcPr>
            <w:tcW w:w="2197" w:type="dxa"/>
          </w:tcPr>
          <w:p w14:paraId="230C4738" w14:textId="77777777" w:rsidR="00D76A89" w:rsidRPr="00546EB2" w:rsidRDefault="00000000" w:rsidP="005C5732">
            <w:pPr>
              <w:widowControl/>
              <w:spacing w:after="120" w:line="240" w:lineRule="auto"/>
              <w:rPr>
                <w:rFonts w:ascii="Arial" w:eastAsia="Arial" w:hAnsi="Arial" w:cs="Arial"/>
                <w:bCs/>
                <w:color w:val="000000"/>
                <w:sz w:val="24"/>
                <w:szCs w:val="24"/>
              </w:rPr>
            </w:pPr>
            <w:r w:rsidRPr="00546EB2">
              <w:rPr>
                <w:rFonts w:ascii="Arial" w:eastAsia="Arial" w:hAnsi="Arial" w:cs="Arial"/>
                <w:bCs/>
                <w:color w:val="000000"/>
                <w:sz w:val="24"/>
                <w:szCs w:val="24"/>
              </w:rPr>
              <w:t>Plan de mantenimiento preventivo y correctivo de equipos</w:t>
            </w:r>
          </w:p>
        </w:tc>
        <w:tc>
          <w:tcPr>
            <w:tcW w:w="1105" w:type="dxa"/>
          </w:tcPr>
          <w:p w14:paraId="2914FF4B"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4</w:t>
            </w:r>
          </w:p>
        </w:tc>
        <w:tc>
          <w:tcPr>
            <w:tcW w:w="1280" w:type="dxa"/>
          </w:tcPr>
          <w:p w14:paraId="2592B2D2"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4</w:t>
            </w:r>
          </w:p>
        </w:tc>
        <w:tc>
          <w:tcPr>
            <w:tcW w:w="1268" w:type="dxa"/>
          </w:tcPr>
          <w:p w14:paraId="07E2DC36"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4</w:t>
            </w:r>
          </w:p>
        </w:tc>
        <w:tc>
          <w:tcPr>
            <w:tcW w:w="896" w:type="dxa"/>
          </w:tcPr>
          <w:p w14:paraId="2526C6C1"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3</w:t>
            </w:r>
          </w:p>
        </w:tc>
        <w:tc>
          <w:tcPr>
            <w:tcW w:w="1404" w:type="dxa"/>
          </w:tcPr>
          <w:p w14:paraId="5BA3AA5C"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3</w:t>
            </w:r>
          </w:p>
        </w:tc>
        <w:tc>
          <w:tcPr>
            <w:tcW w:w="936" w:type="dxa"/>
          </w:tcPr>
          <w:p w14:paraId="30CB79DE"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3.6</w:t>
            </w:r>
          </w:p>
        </w:tc>
      </w:tr>
      <w:tr w:rsidR="00D76A89" w:rsidRPr="00546EB2" w14:paraId="18BFE061" w14:textId="77777777" w:rsidTr="00813EB2">
        <w:tc>
          <w:tcPr>
            <w:tcW w:w="350" w:type="dxa"/>
          </w:tcPr>
          <w:p w14:paraId="20EA456A" w14:textId="77777777" w:rsidR="00D76A89" w:rsidRPr="00546EB2" w:rsidRDefault="00000000" w:rsidP="005C5732">
            <w:pPr>
              <w:widowControl/>
              <w:spacing w:after="120" w:line="240" w:lineRule="auto"/>
              <w:rPr>
                <w:rFonts w:ascii="Arial" w:eastAsia="Arial" w:hAnsi="Arial" w:cs="Arial"/>
                <w:bCs/>
                <w:color w:val="000000"/>
                <w:sz w:val="24"/>
                <w:szCs w:val="24"/>
              </w:rPr>
            </w:pPr>
            <w:r w:rsidRPr="00546EB2">
              <w:rPr>
                <w:rFonts w:ascii="Arial" w:eastAsia="Arial" w:hAnsi="Arial" w:cs="Arial"/>
                <w:bCs/>
                <w:color w:val="000000"/>
                <w:sz w:val="24"/>
                <w:szCs w:val="24"/>
              </w:rPr>
              <w:t>7</w:t>
            </w:r>
          </w:p>
        </w:tc>
        <w:tc>
          <w:tcPr>
            <w:tcW w:w="2197" w:type="dxa"/>
          </w:tcPr>
          <w:p w14:paraId="5675B5AB" w14:textId="77777777" w:rsidR="00D76A89" w:rsidRPr="00546EB2" w:rsidRDefault="00000000" w:rsidP="005C5732">
            <w:pPr>
              <w:widowControl/>
              <w:spacing w:after="120" w:line="240" w:lineRule="auto"/>
              <w:rPr>
                <w:rFonts w:ascii="Arial" w:eastAsia="Arial" w:hAnsi="Arial" w:cs="Arial"/>
                <w:bCs/>
                <w:color w:val="000000"/>
                <w:sz w:val="24"/>
                <w:szCs w:val="24"/>
              </w:rPr>
            </w:pPr>
            <w:r w:rsidRPr="00546EB2">
              <w:rPr>
                <w:rFonts w:ascii="Arial" w:eastAsia="Arial" w:hAnsi="Arial" w:cs="Arial"/>
                <w:bCs/>
                <w:color w:val="000000"/>
                <w:sz w:val="24"/>
                <w:szCs w:val="24"/>
              </w:rPr>
              <w:t>Carencias en materia de seguridad cibernética</w:t>
            </w:r>
          </w:p>
        </w:tc>
        <w:tc>
          <w:tcPr>
            <w:tcW w:w="1105" w:type="dxa"/>
          </w:tcPr>
          <w:p w14:paraId="7CC749DE"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4</w:t>
            </w:r>
          </w:p>
        </w:tc>
        <w:tc>
          <w:tcPr>
            <w:tcW w:w="1280" w:type="dxa"/>
          </w:tcPr>
          <w:p w14:paraId="0469C74F"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4</w:t>
            </w:r>
          </w:p>
        </w:tc>
        <w:tc>
          <w:tcPr>
            <w:tcW w:w="1268" w:type="dxa"/>
          </w:tcPr>
          <w:p w14:paraId="690FC656"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3</w:t>
            </w:r>
          </w:p>
        </w:tc>
        <w:tc>
          <w:tcPr>
            <w:tcW w:w="896" w:type="dxa"/>
          </w:tcPr>
          <w:p w14:paraId="1D38CAA1"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3</w:t>
            </w:r>
          </w:p>
        </w:tc>
        <w:tc>
          <w:tcPr>
            <w:tcW w:w="1404" w:type="dxa"/>
          </w:tcPr>
          <w:p w14:paraId="26C23FDB"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4</w:t>
            </w:r>
          </w:p>
        </w:tc>
        <w:tc>
          <w:tcPr>
            <w:tcW w:w="936" w:type="dxa"/>
          </w:tcPr>
          <w:p w14:paraId="05188556" w14:textId="77777777" w:rsidR="00D76A89" w:rsidRPr="00546EB2" w:rsidRDefault="00000000" w:rsidP="005C5732">
            <w:pPr>
              <w:widowControl/>
              <w:spacing w:after="120" w:line="240" w:lineRule="auto"/>
              <w:jc w:val="center"/>
              <w:rPr>
                <w:rFonts w:ascii="Arial" w:eastAsia="Arial" w:hAnsi="Arial" w:cs="Arial"/>
                <w:bCs/>
                <w:color w:val="000000"/>
                <w:sz w:val="24"/>
                <w:szCs w:val="24"/>
              </w:rPr>
            </w:pPr>
            <w:r w:rsidRPr="00546EB2">
              <w:rPr>
                <w:rFonts w:ascii="Arial" w:eastAsia="Arial" w:hAnsi="Arial" w:cs="Arial"/>
                <w:bCs/>
                <w:color w:val="000000"/>
                <w:sz w:val="24"/>
                <w:szCs w:val="24"/>
              </w:rPr>
              <w:t>3.6</w:t>
            </w:r>
          </w:p>
        </w:tc>
      </w:tr>
    </w:tbl>
    <w:p w14:paraId="140F9C31" w14:textId="77777777" w:rsidR="00D76A89" w:rsidRPr="00546EB2" w:rsidRDefault="00000000">
      <w:pPr>
        <w:spacing w:after="120" w:line="360" w:lineRule="auto"/>
        <w:rPr>
          <w:rFonts w:ascii="Arial" w:eastAsia="Arial" w:hAnsi="Arial" w:cs="Arial"/>
          <w:bCs/>
          <w:color w:val="000000"/>
          <w:sz w:val="24"/>
          <w:szCs w:val="24"/>
        </w:rPr>
      </w:pPr>
      <w:r w:rsidRPr="00546EB2">
        <w:rPr>
          <w:rFonts w:ascii="Arial" w:eastAsia="Arial" w:hAnsi="Arial" w:cs="Arial"/>
          <w:b/>
          <w:i/>
          <w:iCs/>
          <w:color w:val="000000"/>
          <w:sz w:val="24"/>
          <w:szCs w:val="24"/>
        </w:rPr>
        <w:t xml:space="preserve">Fuente: </w:t>
      </w:r>
      <w:r w:rsidRPr="00546EB2">
        <w:rPr>
          <w:rFonts w:ascii="Arial" w:eastAsia="Arial" w:hAnsi="Arial" w:cs="Arial"/>
          <w:bCs/>
          <w:color w:val="000000"/>
          <w:sz w:val="24"/>
          <w:szCs w:val="24"/>
        </w:rPr>
        <w:t>Los participantes (2025)</w:t>
      </w:r>
    </w:p>
    <w:p w14:paraId="3716C49B" w14:textId="77777777" w:rsidR="00813EB2" w:rsidRPr="00546EB2" w:rsidRDefault="00813EB2">
      <w:pPr>
        <w:spacing w:after="120" w:line="360" w:lineRule="auto"/>
        <w:rPr>
          <w:rFonts w:ascii="Arial" w:eastAsia="Arial" w:hAnsi="Arial" w:cs="Arial"/>
          <w:bCs/>
          <w:color w:val="000000"/>
          <w:sz w:val="24"/>
          <w:szCs w:val="24"/>
        </w:rPr>
      </w:pPr>
    </w:p>
    <w:p w14:paraId="3F44DDB3" w14:textId="77777777" w:rsidR="005C5732" w:rsidRPr="00546EB2" w:rsidRDefault="005C5732">
      <w:pPr>
        <w:spacing w:after="120" w:line="360" w:lineRule="auto"/>
        <w:rPr>
          <w:rFonts w:ascii="Arial" w:eastAsia="Arial" w:hAnsi="Arial" w:cs="Arial"/>
          <w:bCs/>
          <w:color w:val="000000"/>
          <w:sz w:val="24"/>
          <w:szCs w:val="24"/>
        </w:rPr>
      </w:pPr>
    </w:p>
    <w:p w14:paraId="456AFF86" w14:textId="77777777" w:rsidR="005C5732" w:rsidRPr="00546EB2" w:rsidRDefault="005C5732">
      <w:pPr>
        <w:spacing w:after="120" w:line="360" w:lineRule="auto"/>
        <w:rPr>
          <w:rFonts w:ascii="Arial" w:eastAsia="Arial" w:hAnsi="Arial" w:cs="Arial"/>
          <w:bCs/>
          <w:color w:val="000000"/>
          <w:sz w:val="24"/>
          <w:szCs w:val="24"/>
        </w:rPr>
      </w:pPr>
    </w:p>
    <w:p w14:paraId="3E729371" w14:textId="77777777" w:rsidR="005C5732" w:rsidRPr="00546EB2" w:rsidRDefault="005C5732">
      <w:pPr>
        <w:spacing w:after="120" w:line="360" w:lineRule="auto"/>
        <w:rPr>
          <w:rFonts w:ascii="Arial" w:eastAsia="Arial" w:hAnsi="Arial" w:cs="Arial"/>
          <w:bCs/>
          <w:color w:val="000000"/>
          <w:sz w:val="24"/>
          <w:szCs w:val="24"/>
        </w:rPr>
      </w:pPr>
    </w:p>
    <w:p w14:paraId="35E7CB0F" w14:textId="77777777" w:rsidR="00D76A89" w:rsidRPr="00546EB2" w:rsidRDefault="00000000">
      <w:pPr>
        <w:spacing w:after="120" w:line="360" w:lineRule="auto"/>
        <w:outlineLvl w:val="0"/>
        <w:rPr>
          <w:rFonts w:ascii="Arial" w:eastAsia="Arial" w:hAnsi="Arial" w:cs="Arial"/>
          <w:b/>
          <w:color w:val="000000"/>
          <w:sz w:val="24"/>
          <w:szCs w:val="24"/>
        </w:rPr>
      </w:pPr>
      <w:bookmarkStart w:id="37" w:name="_Toc214457402"/>
      <w:r w:rsidRPr="00546EB2">
        <w:rPr>
          <w:rFonts w:ascii="Arial" w:eastAsia="Arial" w:hAnsi="Arial" w:cs="Arial"/>
          <w:b/>
          <w:color w:val="000000"/>
          <w:sz w:val="24"/>
          <w:szCs w:val="24"/>
        </w:rPr>
        <w:lastRenderedPageBreak/>
        <w:t>Árbol de Problemas</w:t>
      </w:r>
      <w:bookmarkEnd w:id="37"/>
    </w:p>
    <w:p w14:paraId="1865CE53" w14:textId="77777777" w:rsidR="00D76A89" w:rsidRPr="00546EB2" w:rsidRDefault="00000000">
      <w:pPr>
        <w:numPr>
          <w:ilvl w:val="0"/>
          <w:numId w:val="13"/>
        </w:numPr>
        <w:spacing w:after="120" w:line="360" w:lineRule="auto"/>
        <w:outlineLvl w:val="0"/>
        <w:rPr>
          <w:rFonts w:ascii="Arial" w:eastAsia="Arial" w:hAnsi="Arial" w:cs="Arial"/>
          <w:b/>
          <w:color w:val="000000"/>
          <w:sz w:val="24"/>
          <w:szCs w:val="24"/>
        </w:rPr>
      </w:pPr>
      <w:bookmarkStart w:id="38" w:name="_Toc214457403"/>
      <w:r w:rsidRPr="00546EB2">
        <w:rPr>
          <w:rFonts w:ascii="Arial" w:eastAsia="Arial" w:hAnsi="Arial" w:cs="Arial"/>
          <w:b/>
          <w:color w:val="000000"/>
          <w:sz w:val="24"/>
          <w:szCs w:val="24"/>
        </w:rPr>
        <w:t>Problema Central</w:t>
      </w:r>
      <w:bookmarkEnd w:id="38"/>
    </w:p>
    <w:p w14:paraId="14A911C2" w14:textId="77777777" w:rsidR="00D76A89" w:rsidRPr="00546EB2" w:rsidRDefault="00000000">
      <w:pPr>
        <w:spacing w:after="120" w:line="360" w:lineRule="auto"/>
        <w:ind w:firstLine="709"/>
        <w:rPr>
          <w:rFonts w:ascii="Arial" w:eastAsia="Arial" w:hAnsi="Arial" w:cs="Arial"/>
          <w:bCs/>
          <w:color w:val="000000"/>
          <w:sz w:val="24"/>
          <w:szCs w:val="24"/>
        </w:rPr>
      </w:pPr>
      <w:r w:rsidRPr="00546EB2">
        <w:rPr>
          <w:rFonts w:ascii="Arial" w:eastAsia="Arial" w:hAnsi="Arial" w:cs="Arial"/>
          <w:bCs/>
          <w:color w:val="000000"/>
          <w:sz w:val="24"/>
          <w:szCs w:val="24"/>
        </w:rPr>
        <w:t>Escasez de herramientas didácticas en el proceso de enseñanza de Programación y Diseño de Software y Redes en la E.T. “Pedro García Leal”.</w:t>
      </w:r>
    </w:p>
    <w:p w14:paraId="351AFD85" w14:textId="77777777" w:rsidR="00D76A89" w:rsidRPr="00546EB2" w:rsidRDefault="00000000">
      <w:pPr>
        <w:numPr>
          <w:ilvl w:val="0"/>
          <w:numId w:val="13"/>
        </w:numPr>
        <w:spacing w:after="120" w:line="360" w:lineRule="auto"/>
        <w:outlineLvl w:val="0"/>
        <w:rPr>
          <w:rFonts w:ascii="Arial" w:eastAsia="Arial" w:hAnsi="Arial" w:cs="Arial"/>
          <w:b/>
          <w:color w:val="000000"/>
          <w:sz w:val="24"/>
          <w:szCs w:val="24"/>
        </w:rPr>
      </w:pPr>
      <w:bookmarkStart w:id="39" w:name="_Toc214457404"/>
      <w:r w:rsidRPr="00546EB2">
        <w:rPr>
          <w:rFonts w:ascii="Arial" w:eastAsia="Arial" w:hAnsi="Arial" w:cs="Arial"/>
          <w:b/>
          <w:color w:val="000000"/>
          <w:sz w:val="24"/>
          <w:szCs w:val="24"/>
        </w:rPr>
        <w:t>Causas del Problema</w:t>
      </w:r>
      <w:bookmarkEnd w:id="39"/>
    </w:p>
    <w:p w14:paraId="677C9A13" w14:textId="77777777" w:rsidR="00D76A89" w:rsidRPr="00546EB2" w:rsidRDefault="00000000">
      <w:pPr>
        <w:spacing w:after="120" w:line="360" w:lineRule="auto"/>
        <w:rPr>
          <w:rFonts w:ascii="Arial" w:eastAsia="Arial" w:hAnsi="Arial" w:cs="Arial"/>
          <w:b/>
          <w:color w:val="000000"/>
          <w:sz w:val="24"/>
          <w:szCs w:val="24"/>
        </w:rPr>
      </w:pPr>
      <w:r w:rsidRPr="00546EB2">
        <w:rPr>
          <w:rFonts w:ascii="Arial" w:eastAsia="Arial" w:hAnsi="Arial" w:cs="Arial"/>
          <w:b/>
          <w:color w:val="000000"/>
          <w:sz w:val="24"/>
          <w:szCs w:val="24"/>
        </w:rPr>
        <w:t>Causas Directas:</w:t>
      </w:r>
    </w:p>
    <w:p w14:paraId="322FC509" w14:textId="77777777" w:rsidR="00D76A89" w:rsidRPr="00546EB2" w:rsidRDefault="00000000">
      <w:pPr>
        <w:numPr>
          <w:ilvl w:val="0"/>
          <w:numId w:val="14"/>
        </w:numPr>
        <w:spacing w:after="120" w:line="360" w:lineRule="auto"/>
        <w:rPr>
          <w:rFonts w:ascii="Arial" w:eastAsia="Arial" w:hAnsi="Arial" w:cs="Arial"/>
          <w:bCs/>
          <w:color w:val="000000"/>
          <w:sz w:val="24"/>
          <w:szCs w:val="24"/>
        </w:rPr>
      </w:pPr>
      <w:r w:rsidRPr="00546EB2">
        <w:rPr>
          <w:rFonts w:ascii="Arial" w:eastAsia="Arial" w:hAnsi="Arial" w:cs="Arial"/>
          <w:bCs/>
          <w:color w:val="000000"/>
          <w:sz w:val="24"/>
          <w:szCs w:val="24"/>
        </w:rPr>
        <w:t>Insuficiencia de equipos: Solo se encuentran 8 equipos funcionales y la matrícula de telemática demanda muchos más</w:t>
      </w:r>
    </w:p>
    <w:p w14:paraId="6DA6C6F4" w14:textId="77777777" w:rsidR="00D76A89" w:rsidRPr="00546EB2" w:rsidRDefault="00000000">
      <w:pPr>
        <w:numPr>
          <w:ilvl w:val="0"/>
          <w:numId w:val="14"/>
        </w:numPr>
        <w:spacing w:after="120" w:line="360" w:lineRule="auto"/>
        <w:rPr>
          <w:rFonts w:ascii="Arial" w:eastAsia="Arial" w:hAnsi="Arial" w:cs="Arial"/>
          <w:bCs/>
          <w:color w:val="000000"/>
          <w:sz w:val="24"/>
          <w:szCs w:val="24"/>
        </w:rPr>
      </w:pPr>
      <w:r w:rsidRPr="00546EB2">
        <w:rPr>
          <w:rFonts w:ascii="Arial" w:eastAsia="Arial" w:hAnsi="Arial" w:cs="Arial"/>
          <w:bCs/>
          <w:color w:val="000000"/>
          <w:sz w:val="24"/>
          <w:szCs w:val="24"/>
        </w:rPr>
        <w:t>Carencia de conexión a internet en el laboratorio: La ausencia de conexión a internet en los laboratorios limita el acceso a recursos educativos</w:t>
      </w:r>
    </w:p>
    <w:p w14:paraId="322B72EE" w14:textId="77777777" w:rsidR="00D76A89" w:rsidRPr="00546EB2" w:rsidRDefault="00000000">
      <w:pPr>
        <w:numPr>
          <w:ilvl w:val="0"/>
          <w:numId w:val="14"/>
        </w:numPr>
        <w:spacing w:after="120" w:line="360" w:lineRule="auto"/>
        <w:rPr>
          <w:rFonts w:ascii="Arial" w:eastAsia="Arial" w:hAnsi="Arial" w:cs="Arial"/>
          <w:bCs/>
          <w:color w:val="000000"/>
          <w:sz w:val="24"/>
          <w:szCs w:val="24"/>
        </w:rPr>
      </w:pPr>
      <w:r w:rsidRPr="00546EB2">
        <w:rPr>
          <w:rFonts w:ascii="Arial" w:eastAsia="Arial" w:hAnsi="Arial" w:cs="Arial"/>
          <w:bCs/>
          <w:color w:val="000000"/>
          <w:sz w:val="24"/>
          <w:szCs w:val="24"/>
        </w:rPr>
        <w:t>Falta de capacitación: La falta de capacitación en el personal limita la posibilidad de desarrollar estrategias educativas modernas e innovadoras</w:t>
      </w:r>
    </w:p>
    <w:p w14:paraId="47E4EAB4" w14:textId="77777777" w:rsidR="00D76A89" w:rsidRPr="00546EB2" w:rsidRDefault="00000000">
      <w:pPr>
        <w:spacing w:after="120" w:line="360" w:lineRule="auto"/>
        <w:rPr>
          <w:rFonts w:ascii="Arial" w:eastAsia="Arial" w:hAnsi="Arial" w:cs="Arial"/>
          <w:b/>
          <w:color w:val="000000"/>
          <w:sz w:val="24"/>
          <w:szCs w:val="24"/>
        </w:rPr>
      </w:pPr>
      <w:r w:rsidRPr="00546EB2">
        <w:rPr>
          <w:rFonts w:ascii="Arial" w:eastAsia="Arial" w:hAnsi="Arial" w:cs="Arial"/>
          <w:b/>
          <w:color w:val="000000"/>
          <w:sz w:val="24"/>
          <w:szCs w:val="24"/>
        </w:rPr>
        <w:t>Causas Indirectas:</w:t>
      </w:r>
    </w:p>
    <w:p w14:paraId="340CD7DA" w14:textId="77777777" w:rsidR="00D76A89" w:rsidRPr="00546EB2" w:rsidRDefault="00000000">
      <w:pPr>
        <w:numPr>
          <w:ilvl w:val="0"/>
          <w:numId w:val="14"/>
        </w:numPr>
        <w:spacing w:after="120" w:line="360" w:lineRule="auto"/>
        <w:rPr>
          <w:rFonts w:ascii="Arial" w:eastAsia="Arial" w:hAnsi="Arial" w:cs="Arial"/>
          <w:b/>
          <w:color w:val="000000"/>
          <w:sz w:val="24"/>
          <w:szCs w:val="24"/>
        </w:rPr>
      </w:pPr>
      <w:r w:rsidRPr="00546EB2">
        <w:rPr>
          <w:rFonts w:ascii="Arial" w:eastAsia="Arial" w:hAnsi="Arial" w:cs="Arial"/>
          <w:bCs/>
          <w:color w:val="000000"/>
          <w:sz w:val="24"/>
          <w:szCs w:val="24"/>
        </w:rPr>
        <w:t>Recursos insuficientes: La institución no dispone de los recursos necesarios para reparar los equipos averiados o adquirir nuevos</w:t>
      </w:r>
    </w:p>
    <w:p w14:paraId="6BC1A594" w14:textId="77777777" w:rsidR="00D76A89" w:rsidRPr="00546EB2" w:rsidRDefault="00000000">
      <w:pPr>
        <w:numPr>
          <w:ilvl w:val="0"/>
          <w:numId w:val="14"/>
        </w:numPr>
        <w:spacing w:after="120" w:line="360" w:lineRule="auto"/>
        <w:rPr>
          <w:rFonts w:ascii="Arial" w:eastAsia="Arial" w:hAnsi="Arial" w:cs="Arial"/>
          <w:b/>
          <w:color w:val="000000"/>
          <w:sz w:val="24"/>
          <w:szCs w:val="24"/>
        </w:rPr>
      </w:pPr>
      <w:r w:rsidRPr="00546EB2">
        <w:rPr>
          <w:rFonts w:ascii="Arial" w:eastAsia="Arial" w:hAnsi="Arial" w:cs="Arial"/>
          <w:bCs/>
          <w:color w:val="000000"/>
          <w:sz w:val="24"/>
          <w:szCs w:val="24"/>
        </w:rPr>
        <w:t>Falta de iniciativas: No existen iniciativas internas o externas para dotar a la institución con productos tecnológicos</w:t>
      </w:r>
    </w:p>
    <w:p w14:paraId="7EFA015E" w14:textId="77777777" w:rsidR="00D76A89" w:rsidRPr="00546EB2" w:rsidRDefault="00000000">
      <w:pPr>
        <w:numPr>
          <w:ilvl w:val="0"/>
          <w:numId w:val="14"/>
        </w:numPr>
        <w:spacing w:after="120" w:line="360" w:lineRule="auto"/>
        <w:rPr>
          <w:rFonts w:ascii="Arial" w:eastAsia="Arial" w:hAnsi="Arial" w:cs="Arial"/>
          <w:b/>
          <w:color w:val="000000"/>
          <w:sz w:val="24"/>
          <w:szCs w:val="24"/>
        </w:rPr>
      </w:pPr>
      <w:r w:rsidRPr="00546EB2">
        <w:rPr>
          <w:rFonts w:ascii="Arial" w:eastAsia="Arial" w:hAnsi="Arial" w:cs="Arial"/>
          <w:bCs/>
          <w:color w:val="000000"/>
          <w:sz w:val="24"/>
          <w:szCs w:val="24"/>
        </w:rPr>
        <w:t xml:space="preserve">Diferencias en los métodos de enseñanza: No existe un consenso general entre el personal docente sobre los métodos de aprendizaje y evaluación </w:t>
      </w:r>
    </w:p>
    <w:p w14:paraId="581374D9" w14:textId="77777777" w:rsidR="00D76A89" w:rsidRPr="00546EB2" w:rsidRDefault="00000000">
      <w:pPr>
        <w:numPr>
          <w:ilvl w:val="0"/>
          <w:numId w:val="13"/>
        </w:numPr>
        <w:spacing w:after="120" w:line="360" w:lineRule="auto"/>
        <w:outlineLvl w:val="0"/>
        <w:rPr>
          <w:rFonts w:ascii="Arial" w:eastAsia="Arial" w:hAnsi="Arial" w:cs="Arial"/>
          <w:b/>
          <w:color w:val="000000"/>
          <w:sz w:val="24"/>
          <w:szCs w:val="24"/>
        </w:rPr>
      </w:pPr>
      <w:bookmarkStart w:id="40" w:name="_Toc214457405"/>
      <w:r w:rsidRPr="00546EB2">
        <w:rPr>
          <w:rFonts w:ascii="Arial" w:eastAsia="Arial" w:hAnsi="Arial" w:cs="Arial"/>
          <w:b/>
          <w:color w:val="000000"/>
          <w:sz w:val="24"/>
          <w:szCs w:val="24"/>
        </w:rPr>
        <w:t>Efectos del Problema</w:t>
      </w:r>
      <w:bookmarkEnd w:id="40"/>
    </w:p>
    <w:p w14:paraId="7D7692DA" w14:textId="77777777" w:rsidR="00D76A89" w:rsidRPr="00546EB2" w:rsidRDefault="00000000">
      <w:pPr>
        <w:spacing w:after="120" w:line="360" w:lineRule="auto"/>
        <w:rPr>
          <w:rFonts w:ascii="Arial" w:eastAsia="Arial" w:hAnsi="Arial" w:cs="Arial"/>
          <w:b/>
          <w:color w:val="000000"/>
          <w:sz w:val="24"/>
          <w:szCs w:val="24"/>
        </w:rPr>
      </w:pPr>
      <w:r w:rsidRPr="00546EB2">
        <w:rPr>
          <w:rFonts w:ascii="Arial" w:eastAsia="Arial" w:hAnsi="Arial" w:cs="Arial"/>
          <w:b/>
          <w:color w:val="000000"/>
          <w:sz w:val="24"/>
          <w:szCs w:val="24"/>
        </w:rPr>
        <w:t>Efectos directos:</w:t>
      </w:r>
    </w:p>
    <w:p w14:paraId="48ECB639" w14:textId="77777777" w:rsidR="00D76A89" w:rsidRPr="00546EB2" w:rsidRDefault="00000000">
      <w:pPr>
        <w:numPr>
          <w:ilvl w:val="0"/>
          <w:numId w:val="15"/>
        </w:numPr>
        <w:spacing w:after="120" w:line="360" w:lineRule="auto"/>
        <w:rPr>
          <w:rFonts w:ascii="Arial" w:eastAsia="Arial" w:hAnsi="Arial" w:cs="Arial"/>
          <w:bCs/>
          <w:color w:val="000000"/>
          <w:sz w:val="24"/>
          <w:szCs w:val="24"/>
        </w:rPr>
      </w:pPr>
      <w:r w:rsidRPr="00546EB2">
        <w:rPr>
          <w:rFonts w:ascii="Arial" w:eastAsia="Arial" w:hAnsi="Arial" w:cs="Arial"/>
          <w:bCs/>
          <w:color w:val="000000"/>
          <w:sz w:val="24"/>
          <w:szCs w:val="24"/>
        </w:rPr>
        <w:t>Dificultad para despertar el interés del estudiante por nuevos contenidos</w:t>
      </w:r>
    </w:p>
    <w:p w14:paraId="3C177A74" w14:textId="77777777" w:rsidR="00D76A89" w:rsidRPr="00546EB2" w:rsidRDefault="00000000">
      <w:pPr>
        <w:numPr>
          <w:ilvl w:val="0"/>
          <w:numId w:val="15"/>
        </w:numPr>
        <w:spacing w:after="120" w:line="360" w:lineRule="auto"/>
        <w:rPr>
          <w:rFonts w:ascii="Arial" w:eastAsia="Arial" w:hAnsi="Arial" w:cs="Arial"/>
          <w:bCs/>
          <w:color w:val="000000"/>
          <w:sz w:val="24"/>
          <w:szCs w:val="24"/>
        </w:rPr>
      </w:pPr>
      <w:r w:rsidRPr="00546EB2">
        <w:rPr>
          <w:rFonts w:ascii="Arial" w:eastAsia="Arial" w:hAnsi="Arial" w:cs="Arial"/>
          <w:bCs/>
          <w:color w:val="000000"/>
          <w:sz w:val="24"/>
          <w:szCs w:val="24"/>
        </w:rPr>
        <w:t>Limitación del docente para expandir sus métodos de enseñanza</w:t>
      </w:r>
    </w:p>
    <w:p w14:paraId="6BC1947F" w14:textId="77777777" w:rsidR="00D76A89" w:rsidRPr="00546EB2" w:rsidRDefault="00000000">
      <w:pPr>
        <w:numPr>
          <w:ilvl w:val="0"/>
          <w:numId w:val="15"/>
        </w:numPr>
        <w:spacing w:after="120" w:line="360" w:lineRule="auto"/>
        <w:rPr>
          <w:rFonts w:ascii="Arial" w:eastAsia="Arial" w:hAnsi="Arial" w:cs="Arial"/>
          <w:bCs/>
          <w:color w:val="000000"/>
          <w:sz w:val="24"/>
          <w:szCs w:val="24"/>
        </w:rPr>
      </w:pPr>
      <w:r w:rsidRPr="00546EB2">
        <w:rPr>
          <w:rFonts w:ascii="Arial" w:eastAsia="Arial" w:hAnsi="Arial" w:cs="Arial"/>
          <w:bCs/>
          <w:color w:val="000000"/>
          <w:sz w:val="24"/>
          <w:szCs w:val="24"/>
        </w:rPr>
        <w:t>Lentitud a la hora de evaluar con los métodos tradicionales</w:t>
      </w:r>
    </w:p>
    <w:p w14:paraId="7C6ABC9A" w14:textId="77777777" w:rsidR="00D76A89" w:rsidRPr="00546EB2" w:rsidRDefault="00000000">
      <w:pPr>
        <w:spacing w:after="120" w:line="360" w:lineRule="auto"/>
        <w:rPr>
          <w:rFonts w:ascii="Arial" w:eastAsia="Arial" w:hAnsi="Arial" w:cs="Arial"/>
          <w:b/>
          <w:color w:val="000000"/>
          <w:sz w:val="24"/>
          <w:szCs w:val="24"/>
        </w:rPr>
      </w:pPr>
      <w:r w:rsidRPr="00546EB2">
        <w:rPr>
          <w:rFonts w:ascii="Arial" w:eastAsia="Arial" w:hAnsi="Arial" w:cs="Arial"/>
          <w:b/>
          <w:color w:val="000000"/>
          <w:sz w:val="24"/>
          <w:szCs w:val="24"/>
        </w:rPr>
        <w:t>Efectos indirectos:</w:t>
      </w:r>
    </w:p>
    <w:p w14:paraId="25D25283" w14:textId="77777777" w:rsidR="00D76A89" w:rsidRPr="00546EB2" w:rsidRDefault="00000000">
      <w:pPr>
        <w:numPr>
          <w:ilvl w:val="0"/>
          <w:numId w:val="15"/>
        </w:numPr>
        <w:spacing w:after="120" w:line="360" w:lineRule="auto"/>
        <w:rPr>
          <w:rFonts w:ascii="Arial" w:eastAsia="Arial" w:hAnsi="Arial" w:cs="Arial"/>
          <w:bCs/>
          <w:color w:val="000000"/>
          <w:sz w:val="24"/>
          <w:szCs w:val="24"/>
        </w:rPr>
      </w:pPr>
      <w:r w:rsidRPr="00546EB2">
        <w:rPr>
          <w:rFonts w:ascii="Arial" w:eastAsia="Arial" w:hAnsi="Arial" w:cs="Arial"/>
          <w:bCs/>
          <w:color w:val="000000"/>
          <w:sz w:val="24"/>
          <w:szCs w:val="24"/>
        </w:rPr>
        <w:lastRenderedPageBreak/>
        <w:t xml:space="preserve">Puede generar aburrimiento por parte del estudiante </w:t>
      </w:r>
    </w:p>
    <w:p w14:paraId="10B43B18" w14:textId="77777777" w:rsidR="00D76A89" w:rsidRPr="00546EB2" w:rsidRDefault="00000000">
      <w:pPr>
        <w:numPr>
          <w:ilvl w:val="0"/>
          <w:numId w:val="15"/>
        </w:numPr>
        <w:spacing w:after="120" w:line="360" w:lineRule="auto"/>
        <w:rPr>
          <w:rFonts w:ascii="Arial" w:eastAsia="Arial" w:hAnsi="Arial" w:cs="Arial"/>
          <w:bCs/>
          <w:color w:val="000000"/>
          <w:sz w:val="24"/>
          <w:szCs w:val="24"/>
        </w:rPr>
      </w:pPr>
      <w:r w:rsidRPr="00546EB2">
        <w:rPr>
          <w:rFonts w:ascii="Arial" w:eastAsia="Arial" w:hAnsi="Arial" w:cs="Arial"/>
          <w:bCs/>
          <w:color w:val="000000"/>
          <w:sz w:val="24"/>
          <w:szCs w:val="24"/>
        </w:rPr>
        <w:t>Dificulta la dinámica de aprendizaje tanto para estudiantes como de enseñanza para los profesores</w:t>
      </w:r>
    </w:p>
    <w:p w14:paraId="6D4BB07A" w14:textId="77777777" w:rsidR="00D76A89" w:rsidRPr="00546EB2" w:rsidRDefault="00000000">
      <w:pPr>
        <w:numPr>
          <w:ilvl w:val="0"/>
          <w:numId w:val="15"/>
        </w:numPr>
        <w:spacing w:after="120" w:line="360" w:lineRule="auto"/>
        <w:rPr>
          <w:rFonts w:ascii="Arial" w:eastAsia="Arial" w:hAnsi="Arial" w:cs="Arial"/>
          <w:bCs/>
          <w:color w:val="000000"/>
          <w:sz w:val="24"/>
          <w:szCs w:val="24"/>
        </w:rPr>
      </w:pPr>
      <w:r w:rsidRPr="00546EB2">
        <w:rPr>
          <w:rFonts w:ascii="Arial" w:eastAsia="Arial" w:hAnsi="Arial" w:cs="Arial"/>
          <w:bCs/>
          <w:color w:val="000000"/>
          <w:sz w:val="24"/>
          <w:szCs w:val="24"/>
        </w:rPr>
        <w:t>Puede afectar la motivación de estudiantes y profesores en sus respectivos roles</w:t>
      </w:r>
    </w:p>
    <w:p w14:paraId="0BBE3155" w14:textId="77777777" w:rsidR="00D76A89" w:rsidRPr="00546EB2" w:rsidRDefault="00D76A89">
      <w:pPr>
        <w:spacing w:after="120" w:line="360" w:lineRule="auto"/>
        <w:rPr>
          <w:rFonts w:ascii="Arial" w:eastAsia="Arial" w:hAnsi="Arial" w:cs="Arial"/>
          <w:bCs/>
          <w:color w:val="000000"/>
          <w:sz w:val="24"/>
          <w:szCs w:val="24"/>
        </w:rPr>
      </w:pPr>
    </w:p>
    <w:p w14:paraId="1A774AD8" w14:textId="77777777" w:rsidR="00D76A89" w:rsidRPr="00546EB2" w:rsidRDefault="00000000">
      <w:pPr>
        <w:spacing w:after="120" w:line="360" w:lineRule="auto"/>
        <w:rPr>
          <w:rFonts w:ascii="Arial" w:eastAsia="Arial" w:hAnsi="Arial" w:cs="Arial"/>
          <w:bCs/>
          <w:color w:val="000000"/>
          <w:sz w:val="24"/>
          <w:szCs w:val="24"/>
        </w:rPr>
      </w:pPr>
      <w:r w:rsidRPr="00546EB2">
        <w:rPr>
          <w:rFonts w:ascii="Arial" w:eastAsia="Arial" w:hAnsi="Arial" w:cs="Arial"/>
          <w:bCs/>
          <w:noProof/>
          <w:color w:val="000000"/>
          <w:sz w:val="24"/>
          <w:szCs w:val="24"/>
        </w:rPr>
        <w:drawing>
          <wp:inline distT="0" distB="0" distL="114300" distR="114300" wp14:anchorId="7AA08D32" wp14:editId="7C55BB8F">
            <wp:extent cx="5033010" cy="3774440"/>
            <wp:effectExtent l="0" t="0" r="8890" b="10160"/>
            <wp:docPr id="10" name="Imagen 10" descr="ARBOL DE PROBLEMAS 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ARBOL DE PROBLEMAS FIGURA"/>
                    <pic:cNvPicPr>
                      <a:picLocks noChangeAspect="1"/>
                    </pic:cNvPicPr>
                  </pic:nvPicPr>
                  <pic:blipFill>
                    <a:blip r:embed="rId23"/>
                    <a:stretch>
                      <a:fillRect/>
                    </a:stretch>
                  </pic:blipFill>
                  <pic:spPr>
                    <a:xfrm>
                      <a:off x="0" y="0"/>
                      <a:ext cx="5033010" cy="3774440"/>
                    </a:xfrm>
                    <a:prstGeom prst="rect">
                      <a:avLst/>
                    </a:prstGeom>
                  </pic:spPr>
                </pic:pic>
              </a:graphicData>
            </a:graphic>
          </wp:inline>
        </w:drawing>
      </w:r>
    </w:p>
    <w:p w14:paraId="6D7F0673" w14:textId="31647C0E" w:rsidR="00D76A89" w:rsidRPr="00546EB2" w:rsidRDefault="00000000">
      <w:pPr>
        <w:pStyle w:val="Descripcin"/>
        <w:spacing w:after="120" w:line="360" w:lineRule="auto"/>
        <w:rPr>
          <w:rFonts w:eastAsia="Arial"/>
          <w:bCs/>
          <w:color w:val="000000"/>
          <w:sz w:val="24"/>
          <w:szCs w:val="24"/>
        </w:rPr>
      </w:pPr>
      <w:bookmarkStart w:id="41" w:name="_Toc213877789"/>
      <w:r w:rsidRPr="00546EB2">
        <w:rPr>
          <w:b/>
          <w:bCs/>
          <w:i/>
          <w:iCs/>
          <w:sz w:val="24"/>
          <w:szCs w:val="24"/>
        </w:rPr>
        <w:t xml:space="preserve">Figura </w:t>
      </w:r>
      <w:r w:rsidRPr="00546EB2">
        <w:rPr>
          <w:b/>
          <w:bCs/>
          <w:i/>
          <w:iCs/>
          <w:sz w:val="24"/>
          <w:szCs w:val="24"/>
        </w:rPr>
        <w:fldChar w:fldCharType="begin"/>
      </w:r>
      <w:r w:rsidRPr="00546EB2">
        <w:rPr>
          <w:b/>
          <w:bCs/>
          <w:i/>
          <w:iCs/>
          <w:sz w:val="24"/>
          <w:szCs w:val="24"/>
        </w:rPr>
        <w:instrText xml:space="preserve"> SEQ Figura \* ARABIC </w:instrText>
      </w:r>
      <w:r w:rsidRPr="00546EB2">
        <w:rPr>
          <w:b/>
          <w:bCs/>
          <w:i/>
          <w:iCs/>
          <w:sz w:val="24"/>
          <w:szCs w:val="24"/>
        </w:rPr>
        <w:fldChar w:fldCharType="separate"/>
      </w:r>
      <w:r w:rsidR="009E5072" w:rsidRPr="00546EB2">
        <w:rPr>
          <w:b/>
          <w:bCs/>
          <w:i/>
          <w:iCs/>
          <w:noProof/>
          <w:sz w:val="24"/>
          <w:szCs w:val="24"/>
        </w:rPr>
        <w:t>7</w:t>
      </w:r>
      <w:r w:rsidRPr="00546EB2">
        <w:rPr>
          <w:b/>
          <w:bCs/>
          <w:i/>
          <w:iCs/>
          <w:sz w:val="24"/>
          <w:szCs w:val="24"/>
        </w:rPr>
        <w:fldChar w:fldCharType="end"/>
      </w:r>
      <w:bookmarkStart w:id="42" w:name="_Toc11256"/>
      <w:r w:rsidRPr="00546EB2">
        <w:rPr>
          <w:b/>
          <w:bCs/>
          <w:i/>
          <w:iCs/>
          <w:sz w:val="24"/>
          <w:szCs w:val="24"/>
        </w:rPr>
        <w:t>:</w:t>
      </w:r>
      <w:r w:rsidRPr="00546EB2">
        <w:rPr>
          <w:sz w:val="24"/>
          <w:szCs w:val="24"/>
        </w:rPr>
        <w:t xml:space="preserve"> Árbol de Problemas</w:t>
      </w:r>
      <w:bookmarkEnd w:id="41"/>
      <w:bookmarkEnd w:id="42"/>
    </w:p>
    <w:p w14:paraId="3D275CA5" w14:textId="77777777" w:rsidR="00D76A89" w:rsidRPr="00546EB2" w:rsidRDefault="00000000">
      <w:pPr>
        <w:spacing w:after="120" w:line="360" w:lineRule="auto"/>
        <w:rPr>
          <w:rFonts w:ascii="Arial" w:eastAsia="Arial" w:hAnsi="Arial" w:cs="Arial"/>
          <w:bCs/>
          <w:color w:val="000000"/>
          <w:sz w:val="24"/>
          <w:szCs w:val="24"/>
        </w:rPr>
      </w:pPr>
      <w:r w:rsidRPr="00546EB2">
        <w:rPr>
          <w:rFonts w:ascii="Arial" w:eastAsia="Arial" w:hAnsi="Arial" w:cs="Arial"/>
          <w:b/>
          <w:i/>
          <w:iCs/>
          <w:color w:val="000000"/>
          <w:sz w:val="24"/>
          <w:szCs w:val="24"/>
        </w:rPr>
        <w:t xml:space="preserve">Fuente: </w:t>
      </w:r>
      <w:r w:rsidRPr="00546EB2">
        <w:rPr>
          <w:rFonts w:ascii="Arial" w:eastAsia="Arial" w:hAnsi="Arial" w:cs="Arial"/>
          <w:bCs/>
          <w:color w:val="000000"/>
          <w:sz w:val="24"/>
          <w:szCs w:val="24"/>
        </w:rPr>
        <w:t>Los Participantes (2025)</w:t>
      </w:r>
    </w:p>
    <w:p w14:paraId="4B291A8A" w14:textId="77777777" w:rsidR="00126DD8" w:rsidRPr="00546EB2" w:rsidRDefault="00126DD8">
      <w:pPr>
        <w:spacing w:after="120" w:line="360" w:lineRule="auto"/>
        <w:rPr>
          <w:rFonts w:ascii="Arial" w:eastAsia="Arial" w:hAnsi="Arial" w:cs="Arial"/>
          <w:bCs/>
          <w:color w:val="000000"/>
          <w:sz w:val="24"/>
          <w:szCs w:val="24"/>
        </w:rPr>
      </w:pPr>
    </w:p>
    <w:p w14:paraId="5FCDB866" w14:textId="77777777" w:rsidR="00D76A89" w:rsidRPr="00546EB2" w:rsidRDefault="00000000">
      <w:pPr>
        <w:spacing w:after="120" w:line="360" w:lineRule="auto"/>
        <w:outlineLvl w:val="0"/>
        <w:rPr>
          <w:rFonts w:ascii="Arial" w:eastAsia="Arial" w:hAnsi="Arial" w:cs="Arial"/>
          <w:b/>
          <w:color w:val="000000"/>
          <w:sz w:val="24"/>
          <w:szCs w:val="24"/>
        </w:rPr>
      </w:pPr>
      <w:bookmarkStart w:id="43" w:name="_Toc214457406"/>
      <w:r w:rsidRPr="00546EB2">
        <w:rPr>
          <w:rFonts w:ascii="Arial" w:eastAsia="Arial" w:hAnsi="Arial" w:cs="Arial"/>
          <w:b/>
          <w:color w:val="000000"/>
          <w:sz w:val="24"/>
          <w:szCs w:val="24"/>
        </w:rPr>
        <w:t>Alternativas de Solución</w:t>
      </w:r>
      <w:bookmarkEnd w:id="43"/>
    </w:p>
    <w:p w14:paraId="7227F92B" w14:textId="77777777" w:rsidR="00D76A89" w:rsidRPr="00546EB2" w:rsidRDefault="00000000">
      <w:pPr>
        <w:spacing w:after="120" w:line="360" w:lineRule="auto"/>
        <w:outlineLvl w:val="0"/>
        <w:rPr>
          <w:rFonts w:ascii="Arial" w:eastAsia="Arial" w:hAnsi="Arial" w:cs="Arial"/>
          <w:bCs/>
          <w:color w:val="000000"/>
          <w:sz w:val="24"/>
          <w:szCs w:val="24"/>
        </w:rPr>
      </w:pPr>
      <w:bookmarkStart w:id="44" w:name="_Toc214457407"/>
      <w:r w:rsidRPr="00546EB2">
        <w:rPr>
          <w:rFonts w:ascii="Arial" w:eastAsia="Arial" w:hAnsi="Arial" w:cs="Arial"/>
          <w:bCs/>
          <w:color w:val="000000"/>
          <w:sz w:val="24"/>
          <w:szCs w:val="24"/>
        </w:rPr>
        <w:t>Alternativas de solución propuestas por la comunidad</w:t>
      </w:r>
      <w:bookmarkEnd w:id="44"/>
    </w:p>
    <w:p w14:paraId="028ED7D8" w14:textId="77777777" w:rsidR="00D76A89" w:rsidRPr="00546EB2" w:rsidRDefault="00000000">
      <w:pPr>
        <w:spacing w:after="120" w:line="360" w:lineRule="auto"/>
        <w:rPr>
          <w:rFonts w:ascii="Arial" w:eastAsia="Arial" w:hAnsi="Arial" w:cs="Arial"/>
          <w:bCs/>
          <w:color w:val="000000"/>
          <w:sz w:val="24"/>
          <w:szCs w:val="24"/>
        </w:rPr>
      </w:pPr>
      <w:r w:rsidRPr="00546EB2">
        <w:rPr>
          <w:rFonts w:ascii="Arial" w:eastAsia="Arial" w:hAnsi="Arial" w:cs="Arial"/>
          <w:bCs/>
          <w:noProof/>
          <w:color w:val="000000"/>
          <w:sz w:val="24"/>
          <w:szCs w:val="24"/>
        </w:rPr>
        <w:lastRenderedPageBreak/>
        <w:drawing>
          <wp:inline distT="0" distB="0" distL="114300" distR="114300" wp14:anchorId="00095BA8" wp14:editId="020DF581">
            <wp:extent cx="5030470" cy="5030470"/>
            <wp:effectExtent l="0" t="0" r="11430" b="11430"/>
            <wp:docPr id="11" name="Imagen 11" descr="ALTERNATIVAS 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ALTERNATIVAS FIGURA"/>
                    <pic:cNvPicPr>
                      <a:picLocks noChangeAspect="1"/>
                    </pic:cNvPicPr>
                  </pic:nvPicPr>
                  <pic:blipFill>
                    <a:blip r:embed="rId24"/>
                    <a:stretch>
                      <a:fillRect/>
                    </a:stretch>
                  </pic:blipFill>
                  <pic:spPr>
                    <a:xfrm>
                      <a:off x="0" y="0"/>
                      <a:ext cx="5030470" cy="5030470"/>
                    </a:xfrm>
                    <a:prstGeom prst="rect">
                      <a:avLst/>
                    </a:prstGeom>
                  </pic:spPr>
                </pic:pic>
              </a:graphicData>
            </a:graphic>
          </wp:inline>
        </w:drawing>
      </w:r>
    </w:p>
    <w:p w14:paraId="3CFB1844" w14:textId="619DDA6E" w:rsidR="00D76A89" w:rsidRPr="00546EB2" w:rsidRDefault="00000000">
      <w:pPr>
        <w:pStyle w:val="Descripcin"/>
        <w:spacing w:after="120" w:line="360" w:lineRule="auto"/>
        <w:rPr>
          <w:rFonts w:eastAsia="Arial"/>
          <w:bCs/>
          <w:color w:val="000000"/>
          <w:sz w:val="24"/>
          <w:szCs w:val="24"/>
        </w:rPr>
      </w:pPr>
      <w:bookmarkStart w:id="45" w:name="_Toc213877790"/>
      <w:r w:rsidRPr="00546EB2">
        <w:rPr>
          <w:b/>
          <w:bCs/>
          <w:i/>
          <w:iCs/>
          <w:sz w:val="24"/>
          <w:szCs w:val="24"/>
        </w:rPr>
        <w:t xml:space="preserve">Figura </w:t>
      </w:r>
      <w:r w:rsidRPr="00546EB2">
        <w:rPr>
          <w:b/>
          <w:bCs/>
          <w:i/>
          <w:iCs/>
          <w:sz w:val="24"/>
          <w:szCs w:val="24"/>
        </w:rPr>
        <w:fldChar w:fldCharType="begin"/>
      </w:r>
      <w:r w:rsidRPr="00546EB2">
        <w:rPr>
          <w:b/>
          <w:bCs/>
          <w:i/>
          <w:iCs/>
          <w:sz w:val="24"/>
          <w:szCs w:val="24"/>
        </w:rPr>
        <w:instrText xml:space="preserve"> SEQ Figura \* ARABIC </w:instrText>
      </w:r>
      <w:r w:rsidRPr="00546EB2">
        <w:rPr>
          <w:b/>
          <w:bCs/>
          <w:i/>
          <w:iCs/>
          <w:sz w:val="24"/>
          <w:szCs w:val="24"/>
        </w:rPr>
        <w:fldChar w:fldCharType="separate"/>
      </w:r>
      <w:r w:rsidR="009E5072" w:rsidRPr="00546EB2">
        <w:rPr>
          <w:b/>
          <w:bCs/>
          <w:i/>
          <w:iCs/>
          <w:noProof/>
          <w:sz w:val="24"/>
          <w:szCs w:val="24"/>
        </w:rPr>
        <w:t>8</w:t>
      </w:r>
      <w:r w:rsidRPr="00546EB2">
        <w:rPr>
          <w:b/>
          <w:bCs/>
          <w:i/>
          <w:iCs/>
          <w:sz w:val="24"/>
          <w:szCs w:val="24"/>
        </w:rPr>
        <w:fldChar w:fldCharType="end"/>
      </w:r>
      <w:bookmarkStart w:id="46" w:name="_Toc9511"/>
      <w:r w:rsidRPr="00546EB2">
        <w:rPr>
          <w:b/>
          <w:bCs/>
          <w:i/>
          <w:iCs/>
          <w:sz w:val="24"/>
          <w:szCs w:val="24"/>
        </w:rPr>
        <w:t>:</w:t>
      </w:r>
      <w:r w:rsidRPr="00546EB2">
        <w:rPr>
          <w:sz w:val="24"/>
          <w:szCs w:val="24"/>
        </w:rPr>
        <w:t xml:space="preserve"> Alternativas de Solución propuestas por la Comunidad</w:t>
      </w:r>
      <w:bookmarkEnd w:id="45"/>
      <w:bookmarkEnd w:id="46"/>
    </w:p>
    <w:p w14:paraId="07DEB549" w14:textId="77777777" w:rsidR="00D76A89" w:rsidRPr="00546EB2" w:rsidRDefault="00000000">
      <w:pPr>
        <w:spacing w:after="120" w:line="360" w:lineRule="auto"/>
        <w:rPr>
          <w:rFonts w:ascii="Arial" w:eastAsia="Arial" w:hAnsi="Arial" w:cs="Arial"/>
          <w:bCs/>
          <w:color w:val="000000"/>
          <w:sz w:val="24"/>
          <w:szCs w:val="24"/>
        </w:rPr>
      </w:pPr>
      <w:r w:rsidRPr="00546EB2">
        <w:rPr>
          <w:rFonts w:ascii="Arial" w:eastAsia="Arial" w:hAnsi="Arial" w:cs="Arial"/>
          <w:b/>
          <w:i/>
          <w:iCs/>
          <w:color w:val="000000"/>
          <w:sz w:val="24"/>
          <w:szCs w:val="24"/>
        </w:rPr>
        <w:t xml:space="preserve">Fuente: </w:t>
      </w:r>
      <w:r w:rsidRPr="00546EB2">
        <w:rPr>
          <w:rFonts w:ascii="Arial" w:eastAsia="Arial" w:hAnsi="Arial" w:cs="Arial"/>
          <w:bCs/>
          <w:color w:val="000000"/>
          <w:sz w:val="24"/>
          <w:szCs w:val="24"/>
        </w:rPr>
        <w:t>Los Participantes (2025)</w:t>
      </w:r>
    </w:p>
    <w:p w14:paraId="7E2558C1" w14:textId="77777777" w:rsidR="00D76A89" w:rsidRPr="00546EB2" w:rsidRDefault="00D76A89">
      <w:pPr>
        <w:spacing w:after="120" w:line="360" w:lineRule="auto"/>
        <w:rPr>
          <w:rFonts w:ascii="Arial" w:eastAsia="Arial" w:hAnsi="Arial" w:cs="Arial"/>
          <w:b/>
          <w:color w:val="000000"/>
          <w:sz w:val="24"/>
          <w:szCs w:val="24"/>
        </w:rPr>
      </w:pPr>
    </w:p>
    <w:p w14:paraId="65E55E85" w14:textId="77777777" w:rsidR="00F2770E" w:rsidRPr="00546EB2" w:rsidRDefault="00F2770E">
      <w:pPr>
        <w:spacing w:after="120" w:line="360" w:lineRule="auto"/>
        <w:rPr>
          <w:rFonts w:ascii="Arial" w:eastAsia="Arial" w:hAnsi="Arial" w:cs="Arial"/>
          <w:b/>
          <w:color w:val="000000"/>
          <w:sz w:val="24"/>
          <w:szCs w:val="24"/>
        </w:rPr>
      </w:pPr>
    </w:p>
    <w:p w14:paraId="4ED4A9F0" w14:textId="77777777" w:rsidR="00F2770E" w:rsidRPr="00546EB2" w:rsidRDefault="00F2770E">
      <w:pPr>
        <w:spacing w:after="120" w:line="360" w:lineRule="auto"/>
        <w:rPr>
          <w:rFonts w:ascii="Arial" w:eastAsia="Arial" w:hAnsi="Arial" w:cs="Arial"/>
          <w:b/>
          <w:color w:val="000000"/>
          <w:sz w:val="24"/>
          <w:szCs w:val="24"/>
        </w:rPr>
      </w:pPr>
    </w:p>
    <w:p w14:paraId="5B9C3EBD" w14:textId="77777777" w:rsidR="00F2770E" w:rsidRPr="00546EB2" w:rsidRDefault="00F2770E">
      <w:pPr>
        <w:spacing w:after="120" w:line="360" w:lineRule="auto"/>
        <w:rPr>
          <w:rFonts w:ascii="Arial" w:eastAsia="Arial" w:hAnsi="Arial" w:cs="Arial"/>
          <w:b/>
          <w:color w:val="000000"/>
          <w:sz w:val="24"/>
          <w:szCs w:val="24"/>
        </w:rPr>
      </w:pPr>
    </w:p>
    <w:p w14:paraId="21ED994B" w14:textId="77777777" w:rsidR="00F2770E" w:rsidRPr="00546EB2" w:rsidRDefault="00F2770E">
      <w:pPr>
        <w:spacing w:after="120" w:line="360" w:lineRule="auto"/>
        <w:rPr>
          <w:rFonts w:ascii="Arial" w:eastAsia="Arial" w:hAnsi="Arial" w:cs="Arial"/>
          <w:b/>
          <w:color w:val="000000"/>
          <w:sz w:val="24"/>
          <w:szCs w:val="24"/>
        </w:rPr>
      </w:pPr>
    </w:p>
    <w:p w14:paraId="18329052" w14:textId="77777777" w:rsidR="00F2770E" w:rsidRPr="00546EB2" w:rsidRDefault="00F2770E">
      <w:pPr>
        <w:spacing w:after="120" w:line="360" w:lineRule="auto"/>
        <w:rPr>
          <w:rFonts w:ascii="Arial" w:eastAsia="Arial" w:hAnsi="Arial" w:cs="Arial"/>
          <w:b/>
          <w:color w:val="000000"/>
          <w:sz w:val="24"/>
          <w:szCs w:val="24"/>
        </w:rPr>
      </w:pPr>
    </w:p>
    <w:p w14:paraId="79CAE7D6" w14:textId="77777777" w:rsidR="00D76A89" w:rsidRPr="00546EB2" w:rsidRDefault="00000000">
      <w:pPr>
        <w:spacing w:after="120" w:line="360" w:lineRule="auto"/>
        <w:outlineLvl w:val="0"/>
        <w:rPr>
          <w:rFonts w:ascii="Arial" w:eastAsia="Arial" w:hAnsi="Arial" w:cs="Arial"/>
          <w:b/>
          <w:color w:val="000000"/>
          <w:sz w:val="24"/>
          <w:szCs w:val="24"/>
        </w:rPr>
      </w:pPr>
      <w:bookmarkStart w:id="47" w:name="_Toc214457408"/>
      <w:r w:rsidRPr="00546EB2">
        <w:rPr>
          <w:rFonts w:ascii="Arial" w:eastAsia="Arial" w:hAnsi="Arial" w:cs="Arial"/>
          <w:b/>
          <w:color w:val="000000"/>
          <w:sz w:val="24"/>
          <w:szCs w:val="24"/>
        </w:rPr>
        <w:lastRenderedPageBreak/>
        <w:t>Matriz de Decisión</w:t>
      </w:r>
      <w:bookmarkEnd w:id="47"/>
    </w:p>
    <w:p w14:paraId="782CE32B" w14:textId="77777777" w:rsidR="00D76A89" w:rsidRPr="00546EB2" w:rsidRDefault="00000000">
      <w:pPr>
        <w:spacing w:after="120" w:line="360" w:lineRule="auto"/>
        <w:rPr>
          <w:rFonts w:ascii="Arial" w:eastAsia="Arial" w:hAnsi="Arial" w:cs="Arial"/>
          <w:bCs/>
          <w:color w:val="000000"/>
          <w:sz w:val="24"/>
          <w:szCs w:val="24"/>
        </w:rPr>
      </w:pPr>
      <w:r w:rsidRPr="00546EB2">
        <w:rPr>
          <w:rFonts w:ascii="Arial" w:eastAsia="Arial" w:hAnsi="Arial" w:cs="Arial"/>
          <w:b/>
          <w:color w:val="000000"/>
          <w:sz w:val="24"/>
          <w:szCs w:val="24"/>
        </w:rPr>
        <w:t xml:space="preserve">Problema: </w:t>
      </w:r>
      <w:r w:rsidRPr="00546EB2">
        <w:rPr>
          <w:rFonts w:ascii="Arial" w:eastAsia="Arial" w:hAnsi="Arial" w:cs="Arial"/>
          <w:bCs/>
          <w:color w:val="000000"/>
          <w:sz w:val="24"/>
          <w:szCs w:val="24"/>
        </w:rPr>
        <w:t>Escasez de herramientas didácticas en el proceso de enseñanza de Programación y Diseño de Software y Redes en la E.T. “Pedro García Leal”.</w:t>
      </w:r>
    </w:p>
    <w:p w14:paraId="1D312F65" w14:textId="77777777" w:rsidR="00F2770E" w:rsidRPr="00546EB2" w:rsidRDefault="00F2770E">
      <w:pPr>
        <w:spacing w:after="120" w:line="360" w:lineRule="auto"/>
        <w:rPr>
          <w:rFonts w:ascii="Arial" w:eastAsia="Arial" w:hAnsi="Arial" w:cs="Arial"/>
          <w:bCs/>
          <w:color w:val="000000"/>
          <w:sz w:val="24"/>
          <w:szCs w:val="24"/>
        </w:rPr>
      </w:pPr>
    </w:p>
    <w:p w14:paraId="2BD86671" w14:textId="77777777" w:rsidR="00D76A89" w:rsidRPr="00546EB2" w:rsidRDefault="00000000">
      <w:pPr>
        <w:spacing w:after="120" w:line="360" w:lineRule="auto"/>
        <w:rPr>
          <w:rFonts w:ascii="Arial" w:eastAsia="Arial" w:hAnsi="Arial" w:cs="Arial"/>
          <w:b/>
          <w:color w:val="000000"/>
          <w:sz w:val="24"/>
          <w:szCs w:val="24"/>
        </w:rPr>
      </w:pPr>
      <w:r w:rsidRPr="00546EB2">
        <w:rPr>
          <w:rFonts w:ascii="Arial" w:eastAsia="Arial" w:hAnsi="Arial" w:cs="Arial"/>
          <w:b/>
          <w:color w:val="000000"/>
          <w:sz w:val="24"/>
          <w:szCs w:val="24"/>
        </w:rPr>
        <w:t>Alternativas de Solución</w:t>
      </w:r>
    </w:p>
    <w:p w14:paraId="27DEC06A" w14:textId="77777777" w:rsidR="00D76A89" w:rsidRPr="00546EB2" w:rsidRDefault="00000000">
      <w:pPr>
        <w:numPr>
          <w:ilvl w:val="0"/>
          <w:numId w:val="16"/>
        </w:numPr>
        <w:spacing w:after="120" w:line="360" w:lineRule="auto"/>
        <w:rPr>
          <w:rFonts w:ascii="Arial" w:eastAsia="Arial" w:hAnsi="Arial" w:cs="Arial"/>
          <w:bCs/>
          <w:color w:val="000000"/>
          <w:sz w:val="24"/>
          <w:szCs w:val="24"/>
        </w:rPr>
      </w:pPr>
      <w:r w:rsidRPr="00546EB2">
        <w:rPr>
          <w:rFonts w:ascii="Arial" w:eastAsia="Arial" w:hAnsi="Arial" w:cs="Arial"/>
          <w:bCs/>
          <w:color w:val="000000"/>
          <w:sz w:val="24"/>
          <w:szCs w:val="24"/>
        </w:rPr>
        <w:t>Desarrollar un software educativo</w:t>
      </w:r>
    </w:p>
    <w:p w14:paraId="2788614D" w14:textId="77777777" w:rsidR="00D76A89" w:rsidRPr="00546EB2" w:rsidRDefault="00000000">
      <w:pPr>
        <w:numPr>
          <w:ilvl w:val="0"/>
          <w:numId w:val="17"/>
        </w:numPr>
        <w:spacing w:after="120" w:line="360" w:lineRule="auto"/>
        <w:rPr>
          <w:rFonts w:ascii="Arial" w:eastAsia="Arial" w:hAnsi="Arial" w:cs="Arial"/>
          <w:bCs/>
          <w:color w:val="000000"/>
          <w:sz w:val="24"/>
          <w:szCs w:val="24"/>
        </w:rPr>
      </w:pPr>
      <w:r w:rsidRPr="00546EB2">
        <w:rPr>
          <w:rFonts w:ascii="Arial" w:eastAsia="Arial" w:hAnsi="Arial" w:cs="Arial"/>
          <w:bCs/>
          <w:color w:val="000000"/>
          <w:sz w:val="24"/>
          <w:szCs w:val="24"/>
        </w:rPr>
        <w:t>Organizar talleres de formación estudiantil</w:t>
      </w:r>
    </w:p>
    <w:p w14:paraId="360982B1" w14:textId="77777777" w:rsidR="00D76A89" w:rsidRPr="00546EB2" w:rsidRDefault="00000000">
      <w:pPr>
        <w:numPr>
          <w:ilvl w:val="0"/>
          <w:numId w:val="17"/>
        </w:numPr>
        <w:spacing w:after="120" w:line="360" w:lineRule="auto"/>
        <w:rPr>
          <w:rFonts w:ascii="Arial" w:eastAsia="Arial" w:hAnsi="Arial" w:cs="Arial"/>
          <w:bCs/>
          <w:color w:val="000000"/>
          <w:sz w:val="24"/>
          <w:szCs w:val="24"/>
        </w:rPr>
      </w:pPr>
      <w:r w:rsidRPr="00546EB2">
        <w:rPr>
          <w:rFonts w:ascii="Arial" w:eastAsia="Arial" w:hAnsi="Arial" w:cs="Arial"/>
          <w:bCs/>
          <w:color w:val="000000"/>
          <w:sz w:val="24"/>
          <w:szCs w:val="24"/>
        </w:rPr>
        <w:t xml:space="preserve">Difundir cursos de capacitación en línea </w:t>
      </w:r>
    </w:p>
    <w:p w14:paraId="25E7913A" w14:textId="77777777" w:rsidR="00D76A89" w:rsidRPr="00546EB2" w:rsidRDefault="00D76A89">
      <w:pPr>
        <w:spacing w:after="120" w:line="360" w:lineRule="auto"/>
        <w:rPr>
          <w:rFonts w:ascii="Arial" w:eastAsia="Arial" w:hAnsi="Arial" w:cs="Arial"/>
          <w:b/>
          <w:color w:val="000000"/>
          <w:sz w:val="24"/>
          <w:szCs w:val="24"/>
        </w:rPr>
      </w:pPr>
    </w:p>
    <w:p w14:paraId="3FBB1824" w14:textId="77777777" w:rsidR="00D76A89" w:rsidRPr="00546EB2" w:rsidRDefault="00000000">
      <w:pPr>
        <w:spacing w:after="120" w:line="360" w:lineRule="auto"/>
        <w:rPr>
          <w:rFonts w:ascii="Arial" w:eastAsia="Arial" w:hAnsi="Arial" w:cs="Arial"/>
          <w:b/>
          <w:color w:val="000000"/>
          <w:sz w:val="24"/>
          <w:szCs w:val="24"/>
        </w:rPr>
      </w:pPr>
      <w:r w:rsidRPr="00546EB2">
        <w:rPr>
          <w:rFonts w:ascii="Arial" w:eastAsia="Arial" w:hAnsi="Arial" w:cs="Arial"/>
          <w:b/>
          <w:color w:val="000000"/>
          <w:sz w:val="24"/>
          <w:szCs w:val="24"/>
        </w:rPr>
        <w:t>Criterios:</w:t>
      </w:r>
    </w:p>
    <w:p w14:paraId="0799EE28" w14:textId="77777777" w:rsidR="00D76A89" w:rsidRPr="00546EB2" w:rsidRDefault="00000000">
      <w:pPr>
        <w:numPr>
          <w:ilvl w:val="0"/>
          <w:numId w:val="18"/>
        </w:numPr>
        <w:spacing w:after="120" w:line="360" w:lineRule="auto"/>
        <w:rPr>
          <w:rFonts w:ascii="Arial" w:eastAsia="Arial" w:hAnsi="Arial" w:cs="Arial"/>
          <w:bCs/>
          <w:color w:val="000000"/>
          <w:sz w:val="24"/>
          <w:szCs w:val="24"/>
        </w:rPr>
      </w:pPr>
      <w:r w:rsidRPr="00546EB2">
        <w:rPr>
          <w:rFonts w:ascii="Arial" w:eastAsia="Arial" w:hAnsi="Arial" w:cs="Arial"/>
          <w:bCs/>
          <w:color w:val="000000"/>
          <w:sz w:val="24"/>
          <w:szCs w:val="24"/>
        </w:rPr>
        <w:t xml:space="preserve">Inversión inicial y costos de mantenimiento. </w:t>
      </w:r>
    </w:p>
    <w:p w14:paraId="3752162D" w14:textId="77777777" w:rsidR="00D76A89" w:rsidRPr="00546EB2" w:rsidRDefault="00000000">
      <w:pPr>
        <w:numPr>
          <w:ilvl w:val="0"/>
          <w:numId w:val="18"/>
        </w:numPr>
        <w:spacing w:after="120" w:line="360" w:lineRule="auto"/>
        <w:rPr>
          <w:rFonts w:ascii="Arial" w:eastAsia="Arial" w:hAnsi="Arial" w:cs="Arial"/>
          <w:bCs/>
          <w:color w:val="000000"/>
          <w:sz w:val="24"/>
          <w:szCs w:val="24"/>
        </w:rPr>
      </w:pPr>
      <w:r w:rsidRPr="00546EB2">
        <w:rPr>
          <w:rFonts w:ascii="Arial" w:eastAsia="Arial" w:hAnsi="Arial" w:cs="Arial"/>
          <w:bCs/>
          <w:color w:val="000000"/>
          <w:sz w:val="24"/>
          <w:szCs w:val="24"/>
        </w:rPr>
        <w:t xml:space="preserve">Facilidad de implementación y uso diario. </w:t>
      </w:r>
    </w:p>
    <w:p w14:paraId="6329852D" w14:textId="77777777" w:rsidR="00D76A89" w:rsidRPr="00546EB2" w:rsidRDefault="00000000">
      <w:pPr>
        <w:numPr>
          <w:ilvl w:val="0"/>
          <w:numId w:val="18"/>
        </w:numPr>
        <w:spacing w:after="120" w:line="360" w:lineRule="auto"/>
        <w:rPr>
          <w:rFonts w:ascii="Arial" w:eastAsia="Arial" w:hAnsi="Arial" w:cs="Arial"/>
          <w:bCs/>
          <w:color w:val="000000"/>
          <w:sz w:val="24"/>
          <w:szCs w:val="24"/>
        </w:rPr>
      </w:pPr>
      <w:r w:rsidRPr="00546EB2">
        <w:rPr>
          <w:rFonts w:ascii="Arial" w:eastAsia="Arial" w:hAnsi="Arial" w:cs="Arial"/>
          <w:bCs/>
          <w:color w:val="000000"/>
          <w:sz w:val="24"/>
          <w:szCs w:val="24"/>
        </w:rPr>
        <w:t xml:space="preserve">Nivel de seguridad y control contra fraudes. </w:t>
      </w:r>
    </w:p>
    <w:p w14:paraId="4AE6FE77" w14:textId="77777777" w:rsidR="00D76A89" w:rsidRPr="00546EB2" w:rsidRDefault="00000000">
      <w:pPr>
        <w:numPr>
          <w:ilvl w:val="0"/>
          <w:numId w:val="18"/>
        </w:numPr>
        <w:spacing w:after="120" w:line="360" w:lineRule="auto"/>
        <w:rPr>
          <w:rFonts w:ascii="Arial" w:eastAsia="Arial" w:hAnsi="Arial" w:cs="Arial"/>
          <w:bCs/>
          <w:color w:val="000000"/>
          <w:sz w:val="24"/>
          <w:szCs w:val="24"/>
        </w:rPr>
      </w:pPr>
      <w:r w:rsidRPr="00546EB2">
        <w:rPr>
          <w:rFonts w:ascii="Arial" w:eastAsia="Arial" w:hAnsi="Arial" w:cs="Arial"/>
          <w:bCs/>
          <w:color w:val="000000"/>
          <w:sz w:val="24"/>
          <w:szCs w:val="24"/>
        </w:rPr>
        <w:t xml:space="preserve">Eficiencia en el registro y cálculo de horas trabajadas. </w:t>
      </w:r>
    </w:p>
    <w:p w14:paraId="1ABD0362" w14:textId="77777777" w:rsidR="00D76A89" w:rsidRPr="00546EB2" w:rsidRDefault="00000000">
      <w:pPr>
        <w:numPr>
          <w:ilvl w:val="0"/>
          <w:numId w:val="18"/>
        </w:numPr>
        <w:spacing w:after="120" w:line="360" w:lineRule="auto"/>
        <w:rPr>
          <w:rFonts w:ascii="Arial" w:eastAsia="Arial" w:hAnsi="Arial" w:cs="Arial"/>
          <w:bCs/>
          <w:color w:val="000000"/>
          <w:sz w:val="24"/>
          <w:szCs w:val="24"/>
        </w:rPr>
      </w:pPr>
      <w:r w:rsidRPr="00546EB2">
        <w:rPr>
          <w:rFonts w:ascii="Arial" w:eastAsia="Arial" w:hAnsi="Arial" w:cs="Arial"/>
          <w:bCs/>
          <w:color w:val="000000"/>
          <w:sz w:val="24"/>
          <w:szCs w:val="24"/>
        </w:rPr>
        <w:t xml:space="preserve">Adaptación a las normativas venezolanas. </w:t>
      </w:r>
    </w:p>
    <w:p w14:paraId="60378C82" w14:textId="77777777" w:rsidR="00D76A89" w:rsidRPr="00546EB2" w:rsidRDefault="00D76A89">
      <w:pPr>
        <w:spacing w:after="120" w:line="360" w:lineRule="auto"/>
        <w:rPr>
          <w:rFonts w:ascii="Arial" w:eastAsia="Arial" w:hAnsi="Arial" w:cs="Arial"/>
          <w:b/>
          <w:color w:val="000000"/>
          <w:sz w:val="24"/>
          <w:szCs w:val="24"/>
        </w:rPr>
      </w:pPr>
    </w:p>
    <w:p w14:paraId="4E16431F" w14:textId="77777777" w:rsidR="00D76A89" w:rsidRPr="00546EB2" w:rsidRDefault="00000000">
      <w:pPr>
        <w:spacing w:after="120" w:line="360" w:lineRule="auto"/>
        <w:rPr>
          <w:rFonts w:ascii="Arial" w:eastAsia="Arial" w:hAnsi="Arial" w:cs="Arial"/>
          <w:b/>
          <w:color w:val="000000"/>
          <w:sz w:val="24"/>
          <w:szCs w:val="24"/>
        </w:rPr>
      </w:pPr>
      <w:r w:rsidRPr="00546EB2">
        <w:rPr>
          <w:rFonts w:ascii="Arial" w:eastAsia="Arial" w:hAnsi="Arial" w:cs="Arial"/>
          <w:b/>
          <w:color w:val="000000"/>
          <w:sz w:val="24"/>
          <w:szCs w:val="24"/>
        </w:rPr>
        <w:t>Peso de los criterios:</w:t>
      </w:r>
    </w:p>
    <w:p w14:paraId="4719EBAE" w14:textId="77777777" w:rsidR="00D76A89" w:rsidRPr="00546EB2" w:rsidRDefault="00000000">
      <w:pPr>
        <w:spacing w:after="120" w:line="360" w:lineRule="auto"/>
        <w:rPr>
          <w:rFonts w:ascii="Arial" w:eastAsia="Arial" w:hAnsi="Arial" w:cs="Arial"/>
          <w:bCs/>
          <w:color w:val="000000"/>
          <w:sz w:val="24"/>
          <w:szCs w:val="24"/>
        </w:rPr>
      </w:pPr>
      <w:r w:rsidRPr="00546EB2">
        <w:rPr>
          <w:rFonts w:ascii="Arial" w:eastAsia="Arial" w:hAnsi="Arial" w:cs="Arial"/>
          <w:b/>
          <w:color w:val="000000"/>
          <w:sz w:val="24"/>
          <w:szCs w:val="24"/>
        </w:rPr>
        <w:t xml:space="preserve">Costo: </w:t>
      </w:r>
      <w:r w:rsidRPr="00546EB2">
        <w:rPr>
          <w:rFonts w:ascii="Arial" w:eastAsia="Arial" w:hAnsi="Arial" w:cs="Arial"/>
          <w:bCs/>
          <w:color w:val="000000"/>
          <w:sz w:val="24"/>
          <w:szCs w:val="24"/>
        </w:rPr>
        <w:t>8</w:t>
      </w:r>
    </w:p>
    <w:p w14:paraId="48734FDF" w14:textId="77777777" w:rsidR="00D76A89" w:rsidRPr="00546EB2" w:rsidRDefault="00000000">
      <w:pPr>
        <w:spacing w:after="120" w:line="360" w:lineRule="auto"/>
        <w:rPr>
          <w:rFonts w:ascii="Arial" w:eastAsia="Arial" w:hAnsi="Arial" w:cs="Arial"/>
          <w:b/>
          <w:color w:val="000000"/>
          <w:sz w:val="24"/>
          <w:szCs w:val="24"/>
        </w:rPr>
      </w:pPr>
      <w:r w:rsidRPr="00546EB2">
        <w:rPr>
          <w:rFonts w:ascii="Arial" w:eastAsia="Arial" w:hAnsi="Arial" w:cs="Arial"/>
          <w:b/>
          <w:color w:val="000000"/>
          <w:sz w:val="24"/>
          <w:szCs w:val="24"/>
        </w:rPr>
        <w:t xml:space="preserve">Facilidad de Uso: </w:t>
      </w:r>
      <w:r w:rsidRPr="00546EB2">
        <w:rPr>
          <w:rFonts w:ascii="Arial" w:eastAsia="Arial" w:hAnsi="Arial" w:cs="Arial"/>
          <w:bCs/>
          <w:color w:val="000000"/>
          <w:sz w:val="24"/>
          <w:szCs w:val="24"/>
        </w:rPr>
        <w:t>9</w:t>
      </w:r>
    </w:p>
    <w:p w14:paraId="0ACBF9CD" w14:textId="77777777" w:rsidR="00D76A89" w:rsidRPr="00546EB2" w:rsidRDefault="00000000">
      <w:pPr>
        <w:spacing w:after="120" w:line="360" w:lineRule="auto"/>
        <w:rPr>
          <w:rFonts w:ascii="Arial" w:eastAsia="Arial" w:hAnsi="Arial" w:cs="Arial"/>
          <w:b/>
          <w:color w:val="000000"/>
          <w:sz w:val="24"/>
          <w:szCs w:val="24"/>
        </w:rPr>
      </w:pPr>
      <w:r w:rsidRPr="00546EB2">
        <w:rPr>
          <w:rFonts w:ascii="Arial" w:eastAsia="Arial" w:hAnsi="Arial" w:cs="Arial"/>
          <w:b/>
          <w:color w:val="000000"/>
          <w:sz w:val="24"/>
          <w:szCs w:val="24"/>
        </w:rPr>
        <w:t xml:space="preserve">Seguridad: </w:t>
      </w:r>
      <w:r w:rsidRPr="00546EB2">
        <w:rPr>
          <w:rFonts w:ascii="Arial" w:eastAsia="Arial" w:hAnsi="Arial" w:cs="Arial"/>
          <w:bCs/>
          <w:color w:val="000000"/>
          <w:sz w:val="24"/>
          <w:szCs w:val="24"/>
        </w:rPr>
        <w:t>10</w:t>
      </w:r>
    </w:p>
    <w:p w14:paraId="4E3AF481" w14:textId="77777777" w:rsidR="00D76A89" w:rsidRPr="00546EB2" w:rsidRDefault="00000000">
      <w:pPr>
        <w:spacing w:after="120" w:line="360" w:lineRule="auto"/>
        <w:rPr>
          <w:rFonts w:ascii="Arial" w:eastAsia="Arial" w:hAnsi="Arial" w:cs="Arial"/>
          <w:b/>
          <w:color w:val="000000"/>
          <w:sz w:val="24"/>
          <w:szCs w:val="24"/>
        </w:rPr>
      </w:pPr>
      <w:r w:rsidRPr="00546EB2">
        <w:rPr>
          <w:rFonts w:ascii="Arial" w:eastAsia="Arial" w:hAnsi="Arial" w:cs="Arial"/>
          <w:b/>
          <w:color w:val="000000"/>
          <w:sz w:val="24"/>
          <w:szCs w:val="24"/>
        </w:rPr>
        <w:t xml:space="preserve">Eficiencia: </w:t>
      </w:r>
      <w:r w:rsidRPr="00546EB2">
        <w:rPr>
          <w:rFonts w:ascii="Arial" w:eastAsia="Arial" w:hAnsi="Arial" w:cs="Arial"/>
          <w:bCs/>
          <w:color w:val="000000"/>
          <w:sz w:val="24"/>
          <w:szCs w:val="24"/>
        </w:rPr>
        <w:t>9</w:t>
      </w:r>
    </w:p>
    <w:p w14:paraId="46C2DA32" w14:textId="77777777" w:rsidR="00D76A89" w:rsidRPr="00546EB2" w:rsidRDefault="00000000">
      <w:pPr>
        <w:spacing w:after="120" w:line="360" w:lineRule="auto"/>
        <w:rPr>
          <w:rFonts w:ascii="Arial" w:eastAsia="Arial" w:hAnsi="Arial" w:cs="Arial"/>
          <w:b/>
          <w:color w:val="000000"/>
          <w:sz w:val="24"/>
          <w:szCs w:val="24"/>
        </w:rPr>
      </w:pPr>
      <w:r w:rsidRPr="00546EB2">
        <w:rPr>
          <w:rFonts w:ascii="Arial" w:eastAsia="Arial" w:hAnsi="Arial" w:cs="Arial"/>
          <w:b/>
          <w:color w:val="000000"/>
          <w:sz w:val="24"/>
          <w:szCs w:val="24"/>
        </w:rPr>
        <w:t xml:space="preserve">Cumplimiento Legal: </w:t>
      </w:r>
      <w:r w:rsidRPr="00546EB2">
        <w:rPr>
          <w:rFonts w:ascii="Arial" w:eastAsia="Arial" w:hAnsi="Arial" w:cs="Arial"/>
          <w:bCs/>
          <w:color w:val="000000"/>
          <w:sz w:val="24"/>
          <w:szCs w:val="24"/>
        </w:rPr>
        <w:t>7</w:t>
      </w:r>
    </w:p>
    <w:p w14:paraId="3C398821" w14:textId="77777777" w:rsidR="00D76A89" w:rsidRPr="00546EB2" w:rsidRDefault="00D76A89">
      <w:pPr>
        <w:spacing w:after="120" w:line="360" w:lineRule="auto"/>
        <w:rPr>
          <w:rFonts w:ascii="Arial" w:eastAsia="Arial" w:hAnsi="Arial" w:cs="Arial"/>
          <w:b/>
          <w:i/>
          <w:iCs/>
          <w:color w:val="000000"/>
          <w:sz w:val="24"/>
          <w:szCs w:val="24"/>
        </w:rPr>
      </w:pPr>
    </w:p>
    <w:p w14:paraId="50C34D64" w14:textId="77777777" w:rsidR="00D76A89" w:rsidRPr="00546EB2" w:rsidRDefault="00D76A89">
      <w:pPr>
        <w:spacing w:after="120" w:line="360" w:lineRule="auto"/>
        <w:rPr>
          <w:rFonts w:ascii="Arial" w:eastAsia="Arial" w:hAnsi="Arial" w:cs="Arial"/>
          <w:b/>
          <w:i/>
          <w:iCs/>
          <w:color w:val="000000"/>
          <w:sz w:val="24"/>
          <w:szCs w:val="24"/>
        </w:rPr>
      </w:pPr>
    </w:p>
    <w:p w14:paraId="6F7CE08C" w14:textId="4CC08701" w:rsidR="00D76A89" w:rsidRPr="00546EB2" w:rsidRDefault="00000000">
      <w:pPr>
        <w:pStyle w:val="Descripcin"/>
        <w:rPr>
          <w:sz w:val="24"/>
          <w:szCs w:val="24"/>
        </w:rPr>
      </w:pPr>
      <w:bookmarkStart w:id="48" w:name="_Toc213877759"/>
      <w:r w:rsidRPr="00546EB2">
        <w:rPr>
          <w:b/>
          <w:bCs/>
          <w:i/>
          <w:iCs/>
          <w:sz w:val="24"/>
          <w:szCs w:val="24"/>
        </w:rPr>
        <w:lastRenderedPageBreak/>
        <w:t xml:space="preserve">Cuadro </w:t>
      </w:r>
      <w:r w:rsidRPr="00546EB2">
        <w:rPr>
          <w:b/>
          <w:bCs/>
          <w:i/>
          <w:iCs/>
          <w:sz w:val="24"/>
          <w:szCs w:val="24"/>
        </w:rPr>
        <w:fldChar w:fldCharType="begin"/>
      </w:r>
      <w:r w:rsidRPr="00546EB2">
        <w:rPr>
          <w:b/>
          <w:bCs/>
          <w:i/>
          <w:iCs/>
          <w:sz w:val="24"/>
          <w:szCs w:val="24"/>
        </w:rPr>
        <w:instrText xml:space="preserve"> SEQ Cuadro \* ARABIC </w:instrText>
      </w:r>
      <w:r w:rsidRPr="00546EB2">
        <w:rPr>
          <w:b/>
          <w:bCs/>
          <w:i/>
          <w:iCs/>
          <w:sz w:val="24"/>
          <w:szCs w:val="24"/>
        </w:rPr>
        <w:fldChar w:fldCharType="separate"/>
      </w:r>
      <w:r w:rsidR="00E652B6" w:rsidRPr="00546EB2">
        <w:rPr>
          <w:b/>
          <w:bCs/>
          <w:i/>
          <w:iCs/>
          <w:noProof/>
          <w:sz w:val="24"/>
          <w:szCs w:val="24"/>
        </w:rPr>
        <w:t>4</w:t>
      </w:r>
      <w:r w:rsidRPr="00546EB2">
        <w:rPr>
          <w:b/>
          <w:bCs/>
          <w:i/>
          <w:iCs/>
          <w:sz w:val="24"/>
          <w:szCs w:val="24"/>
        </w:rPr>
        <w:fldChar w:fldCharType="end"/>
      </w:r>
      <w:bookmarkStart w:id="49" w:name="_Toc27427"/>
      <w:r w:rsidRPr="00546EB2">
        <w:rPr>
          <w:b/>
          <w:bCs/>
          <w:i/>
          <w:iCs/>
          <w:sz w:val="24"/>
          <w:szCs w:val="24"/>
        </w:rPr>
        <w:t>.</w:t>
      </w:r>
      <w:r w:rsidRPr="00546EB2">
        <w:rPr>
          <w:sz w:val="24"/>
          <w:szCs w:val="24"/>
        </w:rPr>
        <w:t xml:space="preserve"> Matriz de Decisión</w:t>
      </w:r>
      <w:bookmarkEnd w:id="48"/>
      <w:bookmarkEnd w:id="49"/>
    </w:p>
    <w:tbl>
      <w:tblPr>
        <w:tblStyle w:val="Tablaconcuadrcula"/>
        <w:tblW w:w="0" w:type="auto"/>
        <w:tblLook w:val="04A0" w:firstRow="1" w:lastRow="0" w:firstColumn="1" w:lastColumn="0" w:noHBand="0" w:noVBand="1"/>
      </w:tblPr>
      <w:tblGrid>
        <w:gridCol w:w="1816"/>
        <w:gridCol w:w="1570"/>
        <w:gridCol w:w="1589"/>
        <w:gridCol w:w="1589"/>
        <w:gridCol w:w="1670"/>
      </w:tblGrid>
      <w:tr w:rsidR="00D76A89" w:rsidRPr="00546EB2" w14:paraId="74BD0604" w14:textId="77777777">
        <w:tc>
          <w:tcPr>
            <w:tcW w:w="1816" w:type="dxa"/>
          </w:tcPr>
          <w:p w14:paraId="24BF584B"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Criterio</w:t>
            </w:r>
          </w:p>
        </w:tc>
        <w:tc>
          <w:tcPr>
            <w:tcW w:w="1570" w:type="dxa"/>
          </w:tcPr>
          <w:p w14:paraId="5BAAEB6B"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Peso</w:t>
            </w:r>
          </w:p>
        </w:tc>
        <w:tc>
          <w:tcPr>
            <w:tcW w:w="1589" w:type="dxa"/>
          </w:tcPr>
          <w:p w14:paraId="47164E39"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Desarrollar un Software educativo</w:t>
            </w:r>
          </w:p>
        </w:tc>
        <w:tc>
          <w:tcPr>
            <w:tcW w:w="1589" w:type="dxa"/>
          </w:tcPr>
          <w:p w14:paraId="3DC3BF31"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Organizar Talleres de formación</w:t>
            </w:r>
          </w:p>
        </w:tc>
        <w:tc>
          <w:tcPr>
            <w:tcW w:w="1589" w:type="dxa"/>
          </w:tcPr>
          <w:p w14:paraId="198A9684"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 xml:space="preserve">Cursos de capacitación en línea </w:t>
            </w:r>
          </w:p>
        </w:tc>
      </w:tr>
      <w:tr w:rsidR="00D76A89" w:rsidRPr="00546EB2" w14:paraId="2DF68CAD" w14:textId="77777777">
        <w:trPr>
          <w:trHeight w:val="593"/>
        </w:trPr>
        <w:tc>
          <w:tcPr>
            <w:tcW w:w="1816" w:type="dxa"/>
          </w:tcPr>
          <w:p w14:paraId="129CACE9"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Costo</w:t>
            </w:r>
          </w:p>
        </w:tc>
        <w:tc>
          <w:tcPr>
            <w:tcW w:w="1570" w:type="dxa"/>
          </w:tcPr>
          <w:p w14:paraId="1FA21806"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8</w:t>
            </w:r>
          </w:p>
        </w:tc>
        <w:tc>
          <w:tcPr>
            <w:tcW w:w="1589" w:type="dxa"/>
          </w:tcPr>
          <w:p w14:paraId="28806C8E"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10</w:t>
            </w:r>
          </w:p>
        </w:tc>
        <w:tc>
          <w:tcPr>
            <w:tcW w:w="1589" w:type="dxa"/>
          </w:tcPr>
          <w:p w14:paraId="61D15D46"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10</w:t>
            </w:r>
          </w:p>
        </w:tc>
        <w:tc>
          <w:tcPr>
            <w:tcW w:w="1589" w:type="dxa"/>
          </w:tcPr>
          <w:p w14:paraId="37F43087"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10</w:t>
            </w:r>
          </w:p>
        </w:tc>
      </w:tr>
      <w:tr w:rsidR="00D76A89" w:rsidRPr="00546EB2" w14:paraId="16B5B262" w14:textId="77777777">
        <w:tc>
          <w:tcPr>
            <w:tcW w:w="1816" w:type="dxa"/>
          </w:tcPr>
          <w:p w14:paraId="667F9652"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Facilidad de Uso</w:t>
            </w:r>
          </w:p>
        </w:tc>
        <w:tc>
          <w:tcPr>
            <w:tcW w:w="1570" w:type="dxa"/>
          </w:tcPr>
          <w:p w14:paraId="47B6C0F3"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9</w:t>
            </w:r>
          </w:p>
        </w:tc>
        <w:tc>
          <w:tcPr>
            <w:tcW w:w="1589" w:type="dxa"/>
          </w:tcPr>
          <w:p w14:paraId="4914F91A"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10</w:t>
            </w:r>
          </w:p>
        </w:tc>
        <w:tc>
          <w:tcPr>
            <w:tcW w:w="1589" w:type="dxa"/>
          </w:tcPr>
          <w:p w14:paraId="44A53795"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8</w:t>
            </w:r>
          </w:p>
        </w:tc>
        <w:tc>
          <w:tcPr>
            <w:tcW w:w="1589" w:type="dxa"/>
          </w:tcPr>
          <w:p w14:paraId="11522081"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8</w:t>
            </w:r>
          </w:p>
        </w:tc>
      </w:tr>
      <w:tr w:rsidR="00D76A89" w:rsidRPr="00546EB2" w14:paraId="3266BD71" w14:textId="77777777">
        <w:tc>
          <w:tcPr>
            <w:tcW w:w="1816" w:type="dxa"/>
          </w:tcPr>
          <w:p w14:paraId="538911F2"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Seguridad</w:t>
            </w:r>
          </w:p>
        </w:tc>
        <w:tc>
          <w:tcPr>
            <w:tcW w:w="1570" w:type="dxa"/>
          </w:tcPr>
          <w:p w14:paraId="4C826188"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10</w:t>
            </w:r>
          </w:p>
        </w:tc>
        <w:tc>
          <w:tcPr>
            <w:tcW w:w="1589" w:type="dxa"/>
          </w:tcPr>
          <w:p w14:paraId="40E47878"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10</w:t>
            </w:r>
          </w:p>
        </w:tc>
        <w:tc>
          <w:tcPr>
            <w:tcW w:w="1589" w:type="dxa"/>
          </w:tcPr>
          <w:p w14:paraId="17EE7A2C"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10</w:t>
            </w:r>
          </w:p>
        </w:tc>
        <w:tc>
          <w:tcPr>
            <w:tcW w:w="1589" w:type="dxa"/>
          </w:tcPr>
          <w:p w14:paraId="32D1B703"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10</w:t>
            </w:r>
          </w:p>
        </w:tc>
      </w:tr>
      <w:tr w:rsidR="00D76A89" w:rsidRPr="00546EB2" w14:paraId="519AD8DD" w14:textId="77777777">
        <w:tc>
          <w:tcPr>
            <w:tcW w:w="1816" w:type="dxa"/>
          </w:tcPr>
          <w:p w14:paraId="2A7E593D"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Eficiencia</w:t>
            </w:r>
          </w:p>
        </w:tc>
        <w:tc>
          <w:tcPr>
            <w:tcW w:w="1570" w:type="dxa"/>
          </w:tcPr>
          <w:p w14:paraId="4C32540C"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9</w:t>
            </w:r>
          </w:p>
        </w:tc>
        <w:tc>
          <w:tcPr>
            <w:tcW w:w="1589" w:type="dxa"/>
          </w:tcPr>
          <w:p w14:paraId="41CF36DD"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10</w:t>
            </w:r>
          </w:p>
        </w:tc>
        <w:tc>
          <w:tcPr>
            <w:tcW w:w="1589" w:type="dxa"/>
          </w:tcPr>
          <w:p w14:paraId="45788258"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8</w:t>
            </w:r>
          </w:p>
        </w:tc>
        <w:tc>
          <w:tcPr>
            <w:tcW w:w="1589" w:type="dxa"/>
          </w:tcPr>
          <w:p w14:paraId="3B2D3D71"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8</w:t>
            </w:r>
          </w:p>
        </w:tc>
      </w:tr>
      <w:tr w:rsidR="00D76A89" w:rsidRPr="00546EB2" w14:paraId="4EDF33EC" w14:textId="77777777">
        <w:tc>
          <w:tcPr>
            <w:tcW w:w="1816" w:type="dxa"/>
          </w:tcPr>
          <w:p w14:paraId="3C7E74B2"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Cumplimiento Legal</w:t>
            </w:r>
          </w:p>
        </w:tc>
        <w:tc>
          <w:tcPr>
            <w:tcW w:w="1570" w:type="dxa"/>
          </w:tcPr>
          <w:p w14:paraId="5A4FA568"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7</w:t>
            </w:r>
          </w:p>
        </w:tc>
        <w:tc>
          <w:tcPr>
            <w:tcW w:w="1589" w:type="dxa"/>
          </w:tcPr>
          <w:p w14:paraId="3C897154"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9</w:t>
            </w:r>
          </w:p>
        </w:tc>
        <w:tc>
          <w:tcPr>
            <w:tcW w:w="1589" w:type="dxa"/>
          </w:tcPr>
          <w:p w14:paraId="7FCD8897"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9</w:t>
            </w:r>
          </w:p>
        </w:tc>
        <w:tc>
          <w:tcPr>
            <w:tcW w:w="1589" w:type="dxa"/>
          </w:tcPr>
          <w:p w14:paraId="0AFE0A56"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9</w:t>
            </w:r>
          </w:p>
        </w:tc>
      </w:tr>
      <w:tr w:rsidR="00D76A89" w:rsidRPr="00546EB2" w14:paraId="101D0855" w14:textId="77777777">
        <w:tc>
          <w:tcPr>
            <w:tcW w:w="1816" w:type="dxa"/>
          </w:tcPr>
          <w:p w14:paraId="63D7C4CA"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Total</w:t>
            </w:r>
          </w:p>
        </w:tc>
        <w:tc>
          <w:tcPr>
            <w:tcW w:w="1570" w:type="dxa"/>
          </w:tcPr>
          <w:p w14:paraId="67A57457" w14:textId="77777777" w:rsidR="00D76A89" w:rsidRPr="00546EB2" w:rsidRDefault="00D76A89" w:rsidP="00F2770E">
            <w:pPr>
              <w:widowControl/>
              <w:spacing w:after="120" w:line="240" w:lineRule="auto"/>
              <w:rPr>
                <w:rFonts w:ascii="Arial" w:eastAsia="Arial" w:hAnsi="Arial" w:cs="Arial"/>
                <w:b/>
                <w:color w:val="000000"/>
                <w:sz w:val="24"/>
                <w:szCs w:val="24"/>
              </w:rPr>
            </w:pPr>
          </w:p>
        </w:tc>
        <w:tc>
          <w:tcPr>
            <w:tcW w:w="1589" w:type="dxa"/>
          </w:tcPr>
          <w:p w14:paraId="516D0A37"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9.83</w:t>
            </w:r>
          </w:p>
        </w:tc>
        <w:tc>
          <w:tcPr>
            <w:tcW w:w="1589" w:type="dxa"/>
          </w:tcPr>
          <w:p w14:paraId="5F2DCD4D"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9</w:t>
            </w:r>
          </w:p>
        </w:tc>
        <w:tc>
          <w:tcPr>
            <w:tcW w:w="1589" w:type="dxa"/>
          </w:tcPr>
          <w:p w14:paraId="7B29DD55" w14:textId="77777777" w:rsidR="00D76A89" w:rsidRPr="00546EB2" w:rsidRDefault="00000000" w:rsidP="00F2770E">
            <w:pPr>
              <w:widowControl/>
              <w:spacing w:after="120" w:line="240" w:lineRule="auto"/>
              <w:rPr>
                <w:rFonts w:ascii="Arial" w:eastAsia="Arial" w:hAnsi="Arial" w:cs="Arial"/>
                <w:b/>
                <w:color w:val="000000"/>
                <w:sz w:val="24"/>
                <w:szCs w:val="24"/>
              </w:rPr>
            </w:pPr>
            <w:r w:rsidRPr="00546EB2">
              <w:rPr>
                <w:rFonts w:ascii="Arial" w:eastAsia="Arial" w:hAnsi="Arial" w:cs="Arial"/>
                <w:b/>
                <w:color w:val="000000"/>
                <w:sz w:val="24"/>
                <w:szCs w:val="24"/>
              </w:rPr>
              <w:t>9</w:t>
            </w:r>
          </w:p>
        </w:tc>
      </w:tr>
    </w:tbl>
    <w:p w14:paraId="44D5617F" w14:textId="77777777" w:rsidR="00D76A89" w:rsidRPr="00546EB2" w:rsidRDefault="00000000">
      <w:pPr>
        <w:spacing w:after="120" w:line="360" w:lineRule="auto"/>
        <w:rPr>
          <w:rFonts w:ascii="Arial" w:eastAsia="Arial" w:hAnsi="Arial" w:cs="Arial"/>
          <w:bCs/>
          <w:color w:val="000000"/>
          <w:sz w:val="24"/>
          <w:szCs w:val="24"/>
        </w:rPr>
      </w:pPr>
      <w:r w:rsidRPr="00546EB2">
        <w:rPr>
          <w:rFonts w:ascii="Arial" w:eastAsia="Arial" w:hAnsi="Arial" w:cs="Arial"/>
          <w:b/>
          <w:i/>
          <w:iCs/>
          <w:color w:val="000000"/>
          <w:sz w:val="24"/>
          <w:szCs w:val="24"/>
        </w:rPr>
        <w:t xml:space="preserve">Fuente: </w:t>
      </w:r>
      <w:r w:rsidRPr="00546EB2">
        <w:rPr>
          <w:rFonts w:ascii="Arial" w:eastAsia="Arial" w:hAnsi="Arial" w:cs="Arial"/>
          <w:bCs/>
          <w:color w:val="000000"/>
          <w:sz w:val="24"/>
          <w:szCs w:val="24"/>
        </w:rPr>
        <w:t>Los Participantes (2025)</w:t>
      </w:r>
    </w:p>
    <w:p w14:paraId="490A1CF4" w14:textId="77777777" w:rsidR="00D76A89" w:rsidRPr="00546EB2" w:rsidRDefault="00D76A89">
      <w:pPr>
        <w:spacing w:after="120" w:line="360" w:lineRule="auto"/>
        <w:rPr>
          <w:rFonts w:ascii="Arial" w:eastAsia="Arial" w:hAnsi="Arial" w:cs="Arial"/>
          <w:color w:val="000000"/>
          <w:sz w:val="24"/>
          <w:szCs w:val="24"/>
        </w:rPr>
      </w:pPr>
    </w:p>
    <w:p w14:paraId="6D5777D6" w14:textId="45D2A44F" w:rsidR="00D76A89" w:rsidRPr="00546EB2" w:rsidRDefault="00000000">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 xml:space="preserve">Según la matriz de decisión, la </w:t>
      </w:r>
      <w:r w:rsidRPr="00546EB2">
        <w:rPr>
          <w:rFonts w:ascii="Arial" w:eastAsia="Arial" w:hAnsi="Arial" w:cs="Arial"/>
          <w:b/>
          <w:color w:val="000000"/>
          <w:sz w:val="24"/>
          <w:szCs w:val="24"/>
        </w:rPr>
        <w:t xml:space="preserve">Opción A: Desarrollar un Software Educativo </w:t>
      </w:r>
      <w:r w:rsidRPr="00546EB2">
        <w:rPr>
          <w:rFonts w:ascii="Arial" w:eastAsia="Arial" w:hAnsi="Arial" w:cs="Arial"/>
          <w:color w:val="000000"/>
          <w:sz w:val="24"/>
          <w:szCs w:val="24"/>
        </w:rPr>
        <w:t>obtiene la puntuación total más alta (9.83), lo que la convierte en la mejor alternativa para la E.T. “Pedro García Leal”. Esta opción ofrece un equilibrio entre costo, facilidad de uso, seguridad, eficiencia y cumplimiento legal, adaptándose a las necesidades de la institución y a las tendencias actuales en gestión de personal. Las opciones de talleres de formación y cursos de capacitación en línea podrían ser una buena opción para resolver el problema, pero el Software Educativo supone una solución que prevalece a largo plazo, por lo que puede ser estudiado y actualizado en un futuro de ser necesario.</w:t>
      </w:r>
    </w:p>
    <w:p w14:paraId="214E7B8C" w14:textId="77777777" w:rsidR="00057A91" w:rsidRPr="00546EB2" w:rsidRDefault="00057A91">
      <w:pPr>
        <w:spacing w:after="120" w:line="360" w:lineRule="auto"/>
        <w:rPr>
          <w:rFonts w:ascii="Arial" w:eastAsia="Arial" w:hAnsi="Arial" w:cs="Arial"/>
          <w:color w:val="000000"/>
          <w:sz w:val="24"/>
          <w:szCs w:val="24"/>
        </w:rPr>
      </w:pPr>
    </w:p>
    <w:p w14:paraId="5400789A" w14:textId="77777777" w:rsidR="00F2770E" w:rsidRPr="00546EB2" w:rsidRDefault="00F2770E">
      <w:pPr>
        <w:spacing w:after="120" w:line="360" w:lineRule="auto"/>
        <w:rPr>
          <w:rFonts w:ascii="Arial" w:eastAsia="Arial" w:hAnsi="Arial" w:cs="Arial"/>
          <w:color w:val="000000"/>
          <w:sz w:val="24"/>
          <w:szCs w:val="24"/>
        </w:rPr>
      </w:pPr>
    </w:p>
    <w:p w14:paraId="08A3E4EC" w14:textId="77777777" w:rsidR="00F2770E" w:rsidRPr="00546EB2" w:rsidRDefault="00F2770E">
      <w:pPr>
        <w:spacing w:after="120" w:line="360" w:lineRule="auto"/>
        <w:rPr>
          <w:rFonts w:ascii="Arial" w:eastAsia="Arial" w:hAnsi="Arial" w:cs="Arial"/>
          <w:color w:val="000000"/>
          <w:sz w:val="24"/>
          <w:szCs w:val="24"/>
        </w:rPr>
      </w:pPr>
    </w:p>
    <w:p w14:paraId="4F9D2BFA" w14:textId="654635EF" w:rsidR="00D76A89" w:rsidRPr="00546EB2" w:rsidRDefault="00000000">
      <w:pPr>
        <w:spacing w:after="120" w:line="360" w:lineRule="auto"/>
        <w:rPr>
          <w:rFonts w:ascii="Arial" w:eastAsia="Arial" w:hAnsi="Arial" w:cs="Arial"/>
          <w:sz w:val="24"/>
          <w:szCs w:val="24"/>
        </w:rPr>
      </w:pPr>
      <w:r w:rsidRPr="00546EB2">
        <w:rPr>
          <w:rFonts w:ascii="Arial" w:eastAsia="Arial" w:hAnsi="Arial" w:cs="Arial"/>
          <w:b/>
          <w:bCs/>
          <w:sz w:val="24"/>
          <w:szCs w:val="24"/>
        </w:rPr>
        <w:lastRenderedPageBreak/>
        <w:t xml:space="preserve">Visita Comunitaria Nº5: </w:t>
      </w:r>
      <w:r w:rsidRPr="00546EB2">
        <w:rPr>
          <w:rFonts w:ascii="Arial" w:eastAsia="Arial" w:hAnsi="Arial" w:cs="Arial"/>
          <w:sz w:val="24"/>
          <w:szCs w:val="24"/>
        </w:rPr>
        <w:t xml:space="preserve"> Recolección de información para la matriz multicriterio y la matriz de </w:t>
      </w:r>
      <w:r w:rsidR="008C4E96" w:rsidRPr="00546EB2">
        <w:rPr>
          <w:rFonts w:ascii="Arial" w:eastAsia="Arial" w:hAnsi="Arial" w:cs="Arial"/>
          <w:sz w:val="24"/>
          <w:szCs w:val="24"/>
        </w:rPr>
        <w:t>decisión</w:t>
      </w:r>
      <w:r w:rsidRPr="00546EB2">
        <w:rPr>
          <w:rFonts w:ascii="Arial" w:eastAsia="Arial" w:hAnsi="Arial" w:cs="Arial"/>
          <w:sz w:val="24"/>
          <w:szCs w:val="24"/>
        </w:rPr>
        <w:t>, tomas fotográficas para el banco de imágenes</w:t>
      </w:r>
    </w:p>
    <w:p w14:paraId="5BACEA90" w14:textId="1B0596C6" w:rsidR="00D76A89" w:rsidRPr="00546EB2" w:rsidRDefault="00000000">
      <w:pPr>
        <w:spacing w:after="120" w:line="360" w:lineRule="auto"/>
        <w:ind w:firstLine="709"/>
        <w:rPr>
          <w:rFonts w:ascii="Arial" w:eastAsia="Arial" w:hAnsi="Arial" w:cs="Arial"/>
          <w:sz w:val="24"/>
          <w:szCs w:val="24"/>
        </w:rPr>
      </w:pPr>
      <w:r w:rsidRPr="00546EB2">
        <w:rPr>
          <w:rFonts w:ascii="Arial" w:eastAsia="Arial" w:hAnsi="Arial" w:cs="Arial"/>
          <w:sz w:val="24"/>
          <w:szCs w:val="24"/>
        </w:rPr>
        <w:t xml:space="preserve">La visita Nº5 se realizó el día miércoles 26 de </w:t>
      </w:r>
      <w:r w:rsidR="008C4E96" w:rsidRPr="00546EB2">
        <w:rPr>
          <w:rFonts w:ascii="Arial" w:eastAsia="Arial" w:hAnsi="Arial" w:cs="Arial"/>
          <w:sz w:val="24"/>
          <w:szCs w:val="24"/>
        </w:rPr>
        <w:t>febrero</w:t>
      </w:r>
      <w:r w:rsidRPr="00546EB2">
        <w:rPr>
          <w:rFonts w:ascii="Arial" w:eastAsia="Arial" w:hAnsi="Arial" w:cs="Arial"/>
          <w:sz w:val="24"/>
          <w:szCs w:val="24"/>
        </w:rPr>
        <w:t xml:space="preserve"> y su objetivo fue la recolección de información para la matriz multicriterio y la matriz de decisión. Además, durante esta visita se hicieron tomas de fotografías de varios espacios de la institución para añadirlas al banco de imágenes del proyecto.</w:t>
      </w:r>
    </w:p>
    <w:p w14:paraId="13AF80DD" w14:textId="088744BF" w:rsidR="00D76A89" w:rsidRPr="00546EB2" w:rsidRDefault="00000000">
      <w:pPr>
        <w:spacing w:after="120" w:line="360" w:lineRule="auto"/>
        <w:ind w:firstLine="709"/>
        <w:rPr>
          <w:rFonts w:ascii="Arial" w:eastAsia="Arial" w:hAnsi="Arial" w:cs="Arial"/>
          <w:sz w:val="24"/>
          <w:szCs w:val="24"/>
        </w:rPr>
      </w:pPr>
      <w:r w:rsidRPr="00546EB2">
        <w:rPr>
          <w:rFonts w:ascii="Arial" w:eastAsia="Arial" w:hAnsi="Arial" w:cs="Arial"/>
          <w:sz w:val="24"/>
          <w:szCs w:val="24"/>
        </w:rPr>
        <w:t xml:space="preserve">El resultado de la visita fue exitoso ya que se consiguió recolectar información para llevar a cabo las matrices mencionadas. Además, se tomaron fotografías de espacios de la </w:t>
      </w:r>
      <w:r w:rsidR="008C4E96" w:rsidRPr="00546EB2">
        <w:rPr>
          <w:rFonts w:ascii="Arial" w:eastAsia="Arial" w:hAnsi="Arial" w:cs="Arial"/>
          <w:sz w:val="24"/>
          <w:szCs w:val="24"/>
        </w:rPr>
        <w:t>institución</w:t>
      </w:r>
      <w:r w:rsidRPr="00546EB2">
        <w:rPr>
          <w:rFonts w:ascii="Arial" w:eastAsia="Arial" w:hAnsi="Arial" w:cs="Arial"/>
          <w:sz w:val="24"/>
          <w:szCs w:val="24"/>
        </w:rPr>
        <w:t xml:space="preserve"> como la cancha, pasillos, dirección, subdirección y laboratorio de telemática, así como también de los equipos que se utilizan en la institución.</w:t>
      </w:r>
    </w:p>
    <w:p w14:paraId="4EEF5D00" w14:textId="77777777" w:rsidR="00D76A89" w:rsidRPr="00546EB2" w:rsidRDefault="00000000">
      <w:pPr>
        <w:spacing w:after="120" w:line="360" w:lineRule="auto"/>
        <w:rPr>
          <w:rFonts w:ascii="Arial" w:eastAsia="Arial" w:hAnsi="Arial" w:cs="Arial"/>
          <w:b/>
          <w:bCs/>
          <w:i/>
          <w:iCs/>
          <w:sz w:val="24"/>
          <w:szCs w:val="24"/>
        </w:rPr>
      </w:pPr>
      <w:r w:rsidRPr="00546EB2">
        <w:rPr>
          <w:rFonts w:ascii="Arial" w:eastAsia="Arial" w:hAnsi="Arial" w:cs="Arial"/>
          <w:b/>
          <w:bCs/>
          <w:i/>
          <w:iCs/>
          <w:noProof/>
          <w:sz w:val="24"/>
          <w:szCs w:val="24"/>
        </w:rPr>
        <w:drawing>
          <wp:inline distT="0" distB="0" distL="114300" distR="114300" wp14:anchorId="6C90158D" wp14:editId="6E97B8DA">
            <wp:extent cx="3303270" cy="2477770"/>
            <wp:effectExtent l="0" t="0" r="11430" b="11430"/>
            <wp:docPr id="7" name="Imagen 7" descr="PXL_20250226_095043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PXL_20250226_095043494"/>
                    <pic:cNvPicPr>
                      <a:picLocks noChangeAspect="1"/>
                    </pic:cNvPicPr>
                  </pic:nvPicPr>
                  <pic:blipFill>
                    <a:blip r:embed="rId25"/>
                    <a:stretch>
                      <a:fillRect/>
                    </a:stretch>
                  </pic:blipFill>
                  <pic:spPr>
                    <a:xfrm>
                      <a:off x="0" y="0"/>
                      <a:ext cx="3303270" cy="2477770"/>
                    </a:xfrm>
                    <a:prstGeom prst="rect">
                      <a:avLst/>
                    </a:prstGeom>
                  </pic:spPr>
                </pic:pic>
              </a:graphicData>
            </a:graphic>
          </wp:inline>
        </w:drawing>
      </w:r>
    </w:p>
    <w:p w14:paraId="4FCFA41D" w14:textId="66EEB6F4" w:rsidR="00D76A89" w:rsidRPr="00546EB2" w:rsidRDefault="00000000">
      <w:pPr>
        <w:pStyle w:val="Descripcin"/>
        <w:spacing w:after="120" w:line="360" w:lineRule="auto"/>
        <w:rPr>
          <w:rFonts w:eastAsia="Arial"/>
          <w:b/>
          <w:bCs/>
          <w:i/>
          <w:iCs/>
          <w:sz w:val="24"/>
          <w:szCs w:val="24"/>
        </w:rPr>
      </w:pPr>
      <w:bookmarkStart w:id="50" w:name="_Toc213877791"/>
      <w:r w:rsidRPr="00546EB2">
        <w:rPr>
          <w:b/>
          <w:bCs/>
          <w:i/>
          <w:iCs/>
          <w:sz w:val="24"/>
          <w:szCs w:val="24"/>
        </w:rPr>
        <w:t xml:space="preserve">Figura </w:t>
      </w:r>
      <w:r w:rsidRPr="00546EB2">
        <w:rPr>
          <w:b/>
          <w:bCs/>
          <w:i/>
          <w:iCs/>
          <w:sz w:val="24"/>
          <w:szCs w:val="24"/>
        </w:rPr>
        <w:fldChar w:fldCharType="begin"/>
      </w:r>
      <w:r w:rsidRPr="00546EB2">
        <w:rPr>
          <w:b/>
          <w:bCs/>
          <w:i/>
          <w:iCs/>
          <w:sz w:val="24"/>
          <w:szCs w:val="24"/>
        </w:rPr>
        <w:instrText xml:space="preserve"> SEQ Figura \* ARABIC </w:instrText>
      </w:r>
      <w:r w:rsidRPr="00546EB2">
        <w:rPr>
          <w:b/>
          <w:bCs/>
          <w:i/>
          <w:iCs/>
          <w:sz w:val="24"/>
          <w:szCs w:val="24"/>
        </w:rPr>
        <w:fldChar w:fldCharType="separate"/>
      </w:r>
      <w:r w:rsidR="009E5072" w:rsidRPr="00546EB2">
        <w:rPr>
          <w:b/>
          <w:bCs/>
          <w:i/>
          <w:iCs/>
          <w:noProof/>
          <w:sz w:val="24"/>
          <w:szCs w:val="24"/>
        </w:rPr>
        <w:t>9</w:t>
      </w:r>
      <w:r w:rsidRPr="00546EB2">
        <w:rPr>
          <w:b/>
          <w:bCs/>
          <w:i/>
          <w:iCs/>
          <w:sz w:val="24"/>
          <w:szCs w:val="24"/>
        </w:rPr>
        <w:fldChar w:fldCharType="end"/>
      </w:r>
      <w:bookmarkStart w:id="51" w:name="_Toc30568"/>
      <w:r w:rsidRPr="00546EB2">
        <w:rPr>
          <w:b/>
          <w:bCs/>
          <w:i/>
          <w:iCs/>
          <w:sz w:val="24"/>
          <w:szCs w:val="24"/>
        </w:rPr>
        <w:t>:</w:t>
      </w:r>
      <w:r w:rsidRPr="00546EB2">
        <w:rPr>
          <w:sz w:val="24"/>
          <w:szCs w:val="24"/>
        </w:rPr>
        <w:t xml:space="preserve"> Personal que labora en la subdirección de la institución</w:t>
      </w:r>
      <w:bookmarkEnd w:id="50"/>
      <w:bookmarkEnd w:id="51"/>
    </w:p>
    <w:p w14:paraId="6BD7C194" w14:textId="77777777" w:rsidR="00D76A89" w:rsidRPr="00546EB2" w:rsidRDefault="00000000">
      <w:pPr>
        <w:spacing w:after="120" w:line="360" w:lineRule="auto"/>
        <w:rPr>
          <w:rFonts w:ascii="Arial" w:eastAsia="Arial" w:hAnsi="Arial" w:cs="Arial"/>
          <w:sz w:val="24"/>
          <w:szCs w:val="24"/>
        </w:rPr>
      </w:pPr>
      <w:r w:rsidRPr="00546EB2">
        <w:rPr>
          <w:rFonts w:ascii="Arial" w:eastAsia="Arial" w:hAnsi="Arial" w:cs="Arial"/>
          <w:b/>
          <w:bCs/>
          <w:i/>
          <w:iCs/>
          <w:sz w:val="24"/>
          <w:szCs w:val="24"/>
        </w:rPr>
        <w:t xml:space="preserve">Fuente. </w:t>
      </w:r>
      <w:r w:rsidRPr="00546EB2">
        <w:rPr>
          <w:rFonts w:ascii="Arial" w:eastAsia="Arial" w:hAnsi="Arial" w:cs="Arial"/>
          <w:sz w:val="24"/>
          <w:szCs w:val="24"/>
        </w:rPr>
        <w:t>Los participantes (2025)</w:t>
      </w:r>
    </w:p>
    <w:p w14:paraId="4F2A2AD3" w14:textId="77777777" w:rsidR="00D76A89" w:rsidRPr="00546EB2" w:rsidRDefault="00D76A89">
      <w:pPr>
        <w:spacing w:after="120" w:line="360" w:lineRule="auto"/>
        <w:rPr>
          <w:rFonts w:ascii="Arial" w:eastAsia="Arial" w:hAnsi="Arial" w:cs="Arial"/>
          <w:sz w:val="24"/>
          <w:szCs w:val="24"/>
        </w:rPr>
      </w:pPr>
    </w:p>
    <w:p w14:paraId="1FB9B566" w14:textId="77777777" w:rsidR="00D76A89" w:rsidRPr="00546EB2" w:rsidRDefault="00D76A89">
      <w:pPr>
        <w:spacing w:after="120" w:line="360" w:lineRule="auto"/>
        <w:rPr>
          <w:rFonts w:ascii="Arial" w:eastAsia="Arial" w:hAnsi="Arial" w:cs="Arial"/>
          <w:sz w:val="24"/>
          <w:szCs w:val="24"/>
        </w:rPr>
      </w:pPr>
    </w:p>
    <w:p w14:paraId="2D589545" w14:textId="77777777" w:rsidR="002F4ACE" w:rsidRPr="00546EB2" w:rsidRDefault="002F4ACE">
      <w:pPr>
        <w:spacing w:after="120" w:line="360" w:lineRule="auto"/>
        <w:rPr>
          <w:rFonts w:ascii="Arial" w:eastAsia="Arial" w:hAnsi="Arial" w:cs="Arial"/>
          <w:sz w:val="24"/>
          <w:szCs w:val="24"/>
        </w:rPr>
      </w:pPr>
    </w:p>
    <w:p w14:paraId="4C150246" w14:textId="77777777" w:rsidR="00D76A89" w:rsidRPr="00546EB2" w:rsidRDefault="00000000">
      <w:pPr>
        <w:spacing w:after="120" w:line="360" w:lineRule="auto"/>
        <w:rPr>
          <w:rFonts w:ascii="Arial" w:eastAsia="Arial" w:hAnsi="Arial" w:cs="Arial"/>
          <w:sz w:val="24"/>
          <w:szCs w:val="24"/>
        </w:rPr>
      </w:pPr>
      <w:r w:rsidRPr="00546EB2">
        <w:rPr>
          <w:rFonts w:ascii="Arial" w:eastAsia="Arial" w:hAnsi="Arial" w:cs="Arial"/>
          <w:b/>
          <w:bCs/>
          <w:sz w:val="24"/>
          <w:szCs w:val="24"/>
        </w:rPr>
        <w:lastRenderedPageBreak/>
        <w:t xml:space="preserve">Visita Comunitaria Nº6: </w:t>
      </w:r>
      <w:r w:rsidRPr="00546EB2">
        <w:rPr>
          <w:rFonts w:ascii="Arial" w:eastAsia="Arial" w:hAnsi="Arial" w:cs="Arial"/>
          <w:sz w:val="24"/>
          <w:szCs w:val="24"/>
        </w:rPr>
        <w:t xml:space="preserve"> Presentación de alternativas de solución a la comunidad. Evaluación de la matriz de priorización y matriz de decisión</w:t>
      </w:r>
    </w:p>
    <w:p w14:paraId="5D050C79" w14:textId="320CB531" w:rsidR="00D76A89" w:rsidRPr="00546EB2" w:rsidRDefault="00000000">
      <w:pPr>
        <w:spacing w:after="120" w:line="360" w:lineRule="auto"/>
        <w:ind w:firstLine="709"/>
        <w:rPr>
          <w:rFonts w:ascii="Arial" w:eastAsia="Arial" w:hAnsi="Arial" w:cs="Arial"/>
          <w:sz w:val="24"/>
          <w:szCs w:val="24"/>
        </w:rPr>
      </w:pPr>
      <w:r w:rsidRPr="00546EB2">
        <w:rPr>
          <w:rFonts w:ascii="Arial" w:eastAsia="Arial" w:hAnsi="Arial" w:cs="Arial"/>
          <w:sz w:val="24"/>
          <w:szCs w:val="24"/>
        </w:rPr>
        <w:t xml:space="preserve">El día miércoles 5 de </w:t>
      </w:r>
      <w:r w:rsidR="00126DD8" w:rsidRPr="00546EB2">
        <w:rPr>
          <w:rFonts w:ascii="Arial" w:eastAsia="Arial" w:hAnsi="Arial" w:cs="Arial"/>
          <w:sz w:val="24"/>
          <w:szCs w:val="24"/>
        </w:rPr>
        <w:t>marzo</w:t>
      </w:r>
      <w:r w:rsidRPr="00546EB2">
        <w:rPr>
          <w:rFonts w:ascii="Arial" w:eastAsia="Arial" w:hAnsi="Arial" w:cs="Arial"/>
          <w:sz w:val="24"/>
          <w:szCs w:val="24"/>
        </w:rPr>
        <w:t xml:space="preserve"> los participantes realizan una sexta visita a la institución con la intención de presentar alternativas de solución a la comunidad y llevar a cabo la evaluación de la matriz de priorización y matriz de decisión.</w:t>
      </w:r>
    </w:p>
    <w:p w14:paraId="25BC5E04" w14:textId="6F0DA8D0" w:rsidR="00D76A89" w:rsidRPr="00546EB2" w:rsidRDefault="00000000">
      <w:pPr>
        <w:spacing w:after="120" w:line="360" w:lineRule="auto"/>
        <w:ind w:firstLine="709"/>
        <w:rPr>
          <w:rFonts w:ascii="Arial" w:eastAsia="Arial" w:hAnsi="Arial" w:cs="Arial"/>
          <w:sz w:val="24"/>
          <w:szCs w:val="24"/>
        </w:rPr>
      </w:pPr>
      <w:r w:rsidRPr="00546EB2">
        <w:rPr>
          <w:rFonts w:ascii="Arial" w:eastAsia="Arial" w:hAnsi="Arial" w:cs="Arial"/>
          <w:sz w:val="24"/>
          <w:szCs w:val="24"/>
        </w:rPr>
        <w:t xml:space="preserve">Esta visita no obtuvo el resultado esperado debido a que el profesor José Páez, representante comunitario, se encontraba enfermo y no pudo asistir a la institución. Se planteó la posibilidad de entrevistar a otro docente del área de telemática de manera </w:t>
      </w:r>
      <w:r w:rsidR="00126DD8" w:rsidRPr="00546EB2">
        <w:rPr>
          <w:rFonts w:ascii="Arial" w:eastAsia="Arial" w:hAnsi="Arial" w:cs="Arial"/>
          <w:sz w:val="24"/>
          <w:szCs w:val="24"/>
        </w:rPr>
        <w:t>provisoria,</w:t>
      </w:r>
      <w:r w:rsidRPr="00546EB2">
        <w:rPr>
          <w:rFonts w:ascii="Arial" w:eastAsia="Arial" w:hAnsi="Arial" w:cs="Arial"/>
          <w:sz w:val="24"/>
          <w:szCs w:val="24"/>
        </w:rPr>
        <w:t xml:space="preserve"> pero estos no se encontraban disponibles a la hora de la visita. </w:t>
      </w:r>
    </w:p>
    <w:p w14:paraId="466F940C" w14:textId="77777777" w:rsidR="00D76A89" w:rsidRPr="00546EB2" w:rsidRDefault="00000000">
      <w:pPr>
        <w:spacing w:after="120" w:line="360" w:lineRule="auto"/>
        <w:rPr>
          <w:rFonts w:ascii="Arial" w:eastAsia="Arial" w:hAnsi="Arial" w:cs="Arial"/>
          <w:b/>
          <w:bCs/>
          <w:i/>
          <w:iCs/>
          <w:sz w:val="24"/>
          <w:szCs w:val="24"/>
        </w:rPr>
      </w:pPr>
      <w:r w:rsidRPr="00546EB2">
        <w:rPr>
          <w:rFonts w:ascii="Arial" w:eastAsia="Arial" w:hAnsi="Arial" w:cs="Arial"/>
          <w:b/>
          <w:bCs/>
          <w:i/>
          <w:iCs/>
          <w:noProof/>
          <w:sz w:val="24"/>
          <w:szCs w:val="24"/>
        </w:rPr>
        <w:drawing>
          <wp:inline distT="0" distB="0" distL="114300" distR="114300" wp14:anchorId="4D9B69EC" wp14:editId="5E3B5DC5">
            <wp:extent cx="2921000" cy="2190750"/>
            <wp:effectExtent l="0" t="0" r="0" b="6350"/>
            <wp:docPr id="8" name="Imagen 8" descr="_storage_emulated_0_DCIM_Camera_PXL_20250213_104550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_storage_emulated_0_DCIM_Camera_PXL_20250213_104550291"/>
                    <pic:cNvPicPr>
                      <a:picLocks noChangeAspect="1"/>
                    </pic:cNvPicPr>
                  </pic:nvPicPr>
                  <pic:blipFill>
                    <a:blip r:embed="rId26"/>
                    <a:stretch>
                      <a:fillRect/>
                    </a:stretch>
                  </pic:blipFill>
                  <pic:spPr>
                    <a:xfrm>
                      <a:off x="0" y="0"/>
                      <a:ext cx="2921000" cy="2190750"/>
                    </a:xfrm>
                    <a:prstGeom prst="rect">
                      <a:avLst/>
                    </a:prstGeom>
                  </pic:spPr>
                </pic:pic>
              </a:graphicData>
            </a:graphic>
          </wp:inline>
        </w:drawing>
      </w:r>
    </w:p>
    <w:p w14:paraId="418F6CF9" w14:textId="536C1544" w:rsidR="00D76A89" w:rsidRPr="00546EB2" w:rsidRDefault="00000000">
      <w:pPr>
        <w:pStyle w:val="Descripcin"/>
        <w:spacing w:after="120" w:line="360" w:lineRule="auto"/>
        <w:rPr>
          <w:rFonts w:eastAsia="Arial"/>
          <w:b/>
          <w:bCs/>
          <w:i/>
          <w:iCs/>
          <w:sz w:val="24"/>
          <w:szCs w:val="24"/>
        </w:rPr>
      </w:pPr>
      <w:bookmarkStart w:id="52" w:name="_Toc213877792"/>
      <w:r w:rsidRPr="00546EB2">
        <w:rPr>
          <w:b/>
          <w:bCs/>
          <w:i/>
          <w:iCs/>
          <w:sz w:val="24"/>
          <w:szCs w:val="24"/>
        </w:rPr>
        <w:t xml:space="preserve">Figura </w:t>
      </w:r>
      <w:r w:rsidRPr="00546EB2">
        <w:rPr>
          <w:b/>
          <w:bCs/>
          <w:i/>
          <w:iCs/>
          <w:sz w:val="24"/>
          <w:szCs w:val="24"/>
        </w:rPr>
        <w:fldChar w:fldCharType="begin"/>
      </w:r>
      <w:r w:rsidRPr="00546EB2">
        <w:rPr>
          <w:b/>
          <w:bCs/>
          <w:i/>
          <w:iCs/>
          <w:sz w:val="24"/>
          <w:szCs w:val="24"/>
        </w:rPr>
        <w:instrText xml:space="preserve"> SEQ Figura \* ARABIC </w:instrText>
      </w:r>
      <w:r w:rsidRPr="00546EB2">
        <w:rPr>
          <w:b/>
          <w:bCs/>
          <w:i/>
          <w:iCs/>
          <w:sz w:val="24"/>
          <w:szCs w:val="24"/>
        </w:rPr>
        <w:fldChar w:fldCharType="separate"/>
      </w:r>
      <w:r w:rsidR="009E5072" w:rsidRPr="00546EB2">
        <w:rPr>
          <w:b/>
          <w:bCs/>
          <w:i/>
          <w:iCs/>
          <w:noProof/>
          <w:sz w:val="24"/>
          <w:szCs w:val="24"/>
        </w:rPr>
        <w:t>10</w:t>
      </w:r>
      <w:r w:rsidRPr="00546EB2">
        <w:rPr>
          <w:b/>
          <w:bCs/>
          <w:i/>
          <w:iCs/>
          <w:sz w:val="24"/>
          <w:szCs w:val="24"/>
        </w:rPr>
        <w:fldChar w:fldCharType="end"/>
      </w:r>
      <w:bookmarkStart w:id="53" w:name="_Toc22164"/>
      <w:r w:rsidRPr="00546EB2">
        <w:rPr>
          <w:b/>
          <w:bCs/>
          <w:i/>
          <w:iCs/>
          <w:sz w:val="24"/>
          <w:szCs w:val="24"/>
        </w:rPr>
        <w:t>:</w:t>
      </w:r>
      <w:r w:rsidRPr="00546EB2">
        <w:rPr>
          <w:sz w:val="24"/>
          <w:szCs w:val="24"/>
        </w:rPr>
        <w:t xml:space="preserve"> Entrada de la E.T. “Pedro García Leal”</w:t>
      </w:r>
      <w:bookmarkEnd w:id="52"/>
      <w:bookmarkEnd w:id="53"/>
    </w:p>
    <w:p w14:paraId="3654536A" w14:textId="77777777" w:rsidR="00D76A89" w:rsidRPr="00546EB2" w:rsidRDefault="00000000">
      <w:pPr>
        <w:spacing w:after="120" w:line="360" w:lineRule="auto"/>
        <w:rPr>
          <w:rFonts w:ascii="Arial" w:eastAsia="Arial" w:hAnsi="Arial" w:cs="Arial"/>
          <w:sz w:val="24"/>
          <w:szCs w:val="24"/>
        </w:rPr>
      </w:pPr>
      <w:r w:rsidRPr="00546EB2">
        <w:rPr>
          <w:rFonts w:ascii="Arial" w:eastAsia="Arial" w:hAnsi="Arial" w:cs="Arial"/>
          <w:b/>
          <w:bCs/>
          <w:i/>
          <w:iCs/>
          <w:sz w:val="24"/>
          <w:szCs w:val="24"/>
        </w:rPr>
        <w:t xml:space="preserve">Fuente. </w:t>
      </w:r>
      <w:r w:rsidRPr="00546EB2">
        <w:rPr>
          <w:rFonts w:ascii="Arial" w:eastAsia="Arial" w:hAnsi="Arial" w:cs="Arial"/>
          <w:sz w:val="24"/>
          <w:szCs w:val="24"/>
        </w:rPr>
        <w:t>Los participantes (2025)</w:t>
      </w:r>
    </w:p>
    <w:p w14:paraId="5C10E3DF" w14:textId="77777777" w:rsidR="00D76A89" w:rsidRPr="00546EB2" w:rsidRDefault="00D76A89">
      <w:pPr>
        <w:spacing w:after="120" w:line="360" w:lineRule="auto"/>
        <w:rPr>
          <w:rFonts w:ascii="Arial" w:eastAsia="Arial" w:hAnsi="Arial" w:cs="Arial"/>
          <w:sz w:val="24"/>
          <w:szCs w:val="24"/>
        </w:rPr>
      </w:pPr>
    </w:p>
    <w:p w14:paraId="0F02BE1A" w14:textId="77777777" w:rsidR="00D76A89" w:rsidRPr="00546EB2" w:rsidRDefault="00D76A89">
      <w:pPr>
        <w:spacing w:after="120" w:line="360" w:lineRule="auto"/>
        <w:rPr>
          <w:rFonts w:ascii="Arial" w:eastAsia="Arial" w:hAnsi="Arial" w:cs="Arial"/>
          <w:sz w:val="24"/>
          <w:szCs w:val="24"/>
        </w:rPr>
      </w:pPr>
    </w:p>
    <w:p w14:paraId="7743A7FC" w14:textId="77777777" w:rsidR="00D76A89" w:rsidRPr="00546EB2" w:rsidRDefault="00D76A89">
      <w:pPr>
        <w:spacing w:after="120" w:line="360" w:lineRule="auto"/>
        <w:rPr>
          <w:rFonts w:ascii="Arial" w:eastAsia="Arial" w:hAnsi="Arial" w:cs="Arial"/>
          <w:sz w:val="24"/>
          <w:szCs w:val="24"/>
        </w:rPr>
      </w:pPr>
    </w:p>
    <w:p w14:paraId="1A407EB1" w14:textId="77777777" w:rsidR="00D76A89" w:rsidRPr="00546EB2" w:rsidRDefault="00D76A89">
      <w:pPr>
        <w:spacing w:after="120" w:line="360" w:lineRule="auto"/>
        <w:rPr>
          <w:rFonts w:ascii="Arial" w:eastAsia="Arial" w:hAnsi="Arial" w:cs="Arial"/>
          <w:sz w:val="24"/>
          <w:szCs w:val="24"/>
        </w:rPr>
      </w:pPr>
    </w:p>
    <w:p w14:paraId="374916C8" w14:textId="77777777" w:rsidR="00D76A89" w:rsidRPr="00546EB2" w:rsidRDefault="00000000">
      <w:pPr>
        <w:spacing w:after="120" w:line="360" w:lineRule="auto"/>
        <w:rPr>
          <w:rFonts w:ascii="Arial" w:eastAsia="Arial" w:hAnsi="Arial" w:cs="Arial"/>
          <w:sz w:val="24"/>
          <w:szCs w:val="24"/>
        </w:rPr>
      </w:pPr>
      <w:r w:rsidRPr="00546EB2">
        <w:rPr>
          <w:rFonts w:ascii="Arial" w:eastAsia="Arial" w:hAnsi="Arial" w:cs="Arial"/>
          <w:b/>
          <w:bCs/>
          <w:sz w:val="24"/>
          <w:szCs w:val="24"/>
        </w:rPr>
        <w:lastRenderedPageBreak/>
        <w:t xml:space="preserve">Visita Comunitaria Nº7: </w:t>
      </w:r>
      <w:r w:rsidRPr="00546EB2">
        <w:rPr>
          <w:rFonts w:ascii="Arial" w:eastAsia="Arial" w:hAnsi="Arial" w:cs="Arial"/>
          <w:sz w:val="24"/>
          <w:szCs w:val="24"/>
        </w:rPr>
        <w:t xml:space="preserve"> Presentación de alternativas de solución a la comunidad. Evaluación de la matriz de priorización y matriz de decisión, recolección de información pendiente para el informe</w:t>
      </w:r>
    </w:p>
    <w:p w14:paraId="09FBBF44" w14:textId="64EDB32A" w:rsidR="00D76A89" w:rsidRPr="00546EB2" w:rsidRDefault="00000000">
      <w:pPr>
        <w:spacing w:after="120" w:line="360" w:lineRule="auto"/>
        <w:ind w:firstLine="709"/>
        <w:rPr>
          <w:rFonts w:ascii="Arial" w:eastAsia="Arial" w:hAnsi="Arial" w:cs="Arial"/>
          <w:sz w:val="24"/>
          <w:szCs w:val="24"/>
        </w:rPr>
      </w:pPr>
      <w:r w:rsidRPr="00546EB2">
        <w:rPr>
          <w:rFonts w:ascii="Arial" w:eastAsia="Arial" w:hAnsi="Arial" w:cs="Arial"/>
          <w:sz w:val="24"/>
          <w:szCs w:val="24"/>
        </w:rPr>
        <w:t xml:space="preserve">El día lunes 10 de </w:t>
      </w:r>
      <w:r w:rsidR="008C4E96" w:rsidRPr="00546EB2">
        <w:rPr>
          <w:rFonts w:ascii="Arial" w:eastAsia="Arial" w:hAnsi="Arial" w:cs="Arial"/>
          <w:sz w:val="24"/>
          <w:szCs w:val="24"/>
        </w:rPr>
        <w:t>marzo</w:t>
      </w:r>
      <w:r w:rsidRPr="00546EB2">
        <w:rPr>
          <w:rFonts w:ascii="Arial" w:eastAsia="Arial" w:hAnsi="Arial" w:cs="Arial"/>
          <w:sz w:val="24"/>
          <w:szCs w:val="24"/>
        </w:rPr>
        <w:t xml:space="preserve"> los participantes realizan la séptima visita a la institución con la intención de evaluar la matriz multicriterio y la matriz de decisión, necesarias para continuar con el informe. Además, fue necesario recolectar información que estaba pendiente por actualizar en el informe.</w:t>
      </w:r>
    </w:p>
    <w:p w14:paraId="19E5478E" w14:textId="77777777" w:rsidR="00D76A89" w:rsidRPr="00546EB2" w:rsidRDefault="00000000">
      <w:pPr>
        <w:spacing w:after="120" w:line="360" w:lineRule="auto"/>
        <w:ind w:firstLine="709"/>
        <w:rPr>
          <w:rFonts w:ascii="Arial" w:eastAsia="Arial" w:hAnsi="Arial" w:cs="Arial"/>
          <w:sz w:val="24"/>
          <w:szCs w:val="24"/>
        </w:rPr>
      </w:pPr>
      <w:r w:rsidRPr="00546EB2">
        <w:rPr>
          <w:rFonts w:ascii="Arial" w:eastAsia="Arial" w:hAnsi="Arial" w:cs="Arial"/>
          <w:sz w:val="24"/>
          <w:szCs w:val="24"/>
        </w:rPr>
        <w:t xml:space="preserve">A pesar de que el profesor Páez, representante comunitario para este proyecto, no se encontraba en la institución porque se encuentra de reposo por enfermedad, los participantes consiguieron la colaboración de la </w:t>
      </w:r>
      <w:proofErr w:type="spellStart"/>
      <w:r w:rsidRPr="00546EB2">
        <w:rPr>
          <w:rFonts w:ascii="Arial" w:eastAsia="Arial" w:hAnsi="Arial" w:cs="Arial"/>
          <w:sz w:val="24"/>
          <w:szCs w:val="24"/>
        </w:rPr>
        <w:t>MSc</w:t>
      </w:r>
      <w:proofErr w:type="spellEnd"/>
      <w:r w:rsidRPr="00546EB2">
        <w:rPr>
          <w:rFonts w:ascii="Arial" w:eastAsia="Arial" w:hAnsi="Arial" w:cs="Arial"/>
          <w:sz w:val="24"/>
          <w:szCs w:val="24"/>
        </w:rPr>
        <w:t xml:space="preserve">. </w:t>
      </w:r>
      <w:proofErr w:type="spellStart"/>
      <w:r w:rsidRPr="00546EB2">
        <w:rPr>
          <w:rFonts w:ascii="Arial" w:eastAsia="Arial" w:hAnsi="Arial" w:cs="Arial"/>
          <w:sz w:val="24"/>
          <w:szCs w:val="24"/>
        </w:rPr>
        <w:t>Mariely</w:t>
      </w:r>
      <w:proofErr w:type="spellEnd"/>
      <w:r w:rsidRPr="00546EB2">
        <w:rPr>
          <w:rFonts w:ascii="Arial" w:eastAsia="Arial" w:hAnsi="Arial" w:cs="Arial"/>
          <w:sz w:val="24"/>
          <w:szCs w:val="24"/>
        </w:rPr>
        <w:t xml:space="preserve"> Durán, quien también es docente de la mención telemática y estuvo de acuerdo en brindar su ayuda para la evaluación de las matrices de priorización y decisión, respectivamente presentadas.</w:t>
      </w:r>
    </w:p>
    <w:p w14:paraId="0BF6E0BD" w14:textId="77777777" w:rsidR="00D76A89" w:rsidRPr="00546EB2" w:rsidRDefault="00000000">
      <w:pPr>
        <w:spacing w:after="120" w:line="360" w:lineRule="auto"/>
        <w:rPr>
          <w:rFonts w:ascii="Arial" w:eastAsia="Arial" w:hAnsi="Arial" w:cs="Arial"/>
          <w:b/>
          <w:bCs/>
          <w:i/>
          <w:iCs/>
          <w:sz w:val="24"/>
          <w:szCs w:val="24"/>
        </w:rPr>
      </w:pPr>
      <w:r w:rsidRPr="00546EB2">
        <w:rPr>
          <w:rFonts w:ascii="Arial" w:eastAsia="Arial" w:hAnsi="Arial" w:cs="Arial"/>
          <w:b/>
          <w:bCs/>
          <w:i/>
          <w:iCs/>
          <w:noProof/>
          <w:sz w:val="24"/>
          <w:szCs w:val="24"/>
        </w:rPr>
        <w:drawing>
          <wp:inline distT="0" distB="0" distL="114300" distR="114300" wp14:anchorId="26894302" wp14:editId="7ADC618A">
            <wp:extent cx="2347595" cy="3131185"/>
            <wp:effectExtent l="0" t="0" r="1905" b="5715"/>
            <wp:docPr id="9" name="Imagen 9" descr="PXL_20250310_111453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PXL_20250310_111453954"/>
                    <pic:cNvPicPr>
                      <a:picLocks noChangeAspect="1"/>
                    </pic:cNvPicPr>
                  </pic:nvPicPr>
                  <pic:blipFill>
                    <a:blip r:embed="rId27"/>
                    <a:stretch>
                      <a:fillRect/>
                    </a:stretch>
                  </pic:blipFill>
                  <pic:spPr>
                    <a:xfrm>
                      <a:off x="0" y="0"/>
                      <a:ext cx="2347595" cy="3131185"/>
                    </a:xfrm>
                    <a:prstGeom prst="rect">
                      <a:avLst/>
                    </a:prstGeom>
                  </pic:spPr>
                </pic:pic>
              </a:graphicData>
            </a:graphic>
          </wp:inline>
        </w:drawing>
      </w:r>
    </w:p>
    <w:p w14:paraId="19187772" w14:textId="4B8F9589" w:rsidR="00D76A89" w:rsidRPr="00546EB2" w:rsidRDefault="00000000">
      <w:pPr>
        <w:pStyle w:val="Descripcin"/>
        <w:spacing w:after="120" w:line="360" w:lineRule="auto"/>
        <w:rPr>
          <w:rFonts w:eastAsia="Arial"/>
          <w:b/>
          <w:bCs/>
          <w:i/>
          <w:iCs/>
          <w:sz w:val="24"/>
          <w:szCs w:val="24"/>
        </w:rPr>
      </w:pPr>
      <w:bookmarkStart w:id="54" w:name="_Toc213877793"/>
      <w:r w:rsidRPr="00546EB2">
        <w:rPr>
          <w:b/>
          <w:bCs/>
          <w:i/>
          <w:iCs/>
          <w:sz w:val="24"/>
          <w:szCs w:val="24"/>
        </w:rPr>
        <w:t xml:space="preserve">Figura </w:t>
      </w:r>
      <w:r w:rsidRPr="00546EB2">
        <w:rPr>
          <w:b/>
          <w:bCs/>
          <w:i/>
          <w:iCs/>
          <w:sz w:val="24"/>
          <w:szCs w:val="24"/>
        </w:rPr>
        <w:fldChar w:fldCharType="begin"/>
      </w:r>
      <w:r w:rsidRPr="00546EB2">
        <w:rPr>
          <w:b/>
          <w:bCs/>
          <w:i/>
          <w:iCs/>
          <w:sz w:val="24"/>
          <w:szCs w:val="24"/>
        </w:rPr>
        <w:instrText xml:space="preserve"> SEQ Figura \* ARABIC </w:instrText>
      </w:r>
      <w:r w:rsidRPr="00546EB2">
        <w:rPr>
          <w:b/>
          <w:bCs/>
          <w:i/>
          <w:iCs/>
          <w:sz w:val="24"/>
          <w:szCs w:val="24"/>
        </w:rPr>
        <w:fldChar w:fldCharType="separate"/>
      </w:r>
      <w:r w:rsidR="009E5072" w:rsidRPr="00546EB2">
        <w:rPr>
          <w:b/>
          <w:bCs/>
          <w:i/>
          <w:iCs/>
          <w:noProof/>
          <w:sz w:val="24"/>
          <w:szCs w:val="24"/>
        </w:rPr>
        <w:t>11</w:t>
      </w:r>
      <w:r w:rsidRPr="00546EB2">
        <w:rPr>
          <w:b/>
          <w:bCs/>
          <w:i/>
          <w:iCs/>
          <w:sz w:val="24"/>
          <w:szCs w:val="24"/>
        </w:rPr>
        <w:fldChar w:fldCharType="end"/>
      </w:r>
      <w:bookmarkStart w:id="55" w:name="_Toc25483"/>
      <w:r w:rsidRPr="00546EB2">
        <w:rPr>
          <w:b/>
          <w:bCs/>
          <w:i/>
          <w:iCs/>
          <w:sz w:val="24"/>
          <w:szCs w:val="24"/>
        </w:rPr>
        <w:t xml:space="preserve">: </w:t>
      </w:r>
      <w:r w:rsidRPr="00546EB2">
        <w:rPr>
          <w:sz w:val="24"/>
          <w:szCs w:val="24"/>
        </w:rPr>
        <w:t xml:space="preserve">Participantes entrevistan a la profesora del área de telemática, </w:t>
      </w:r>
      <w:proofErr w:type="spellStart"/>
      <w:r w:rsidRPr="00546EB2">
        <w:rPr>
          <w:sz w:val="24"/>
          <w:szCs w:val="24"/>
        </w:rPr>
        <w:t>MSc</w:t>
      </w:r>
      <w:proofErr w:type="spellEnd"/>
      <w:r w:rsidRPr="00546EB2">
        <w:rPr>
          <w:sz w:val="24"/>
          <w:szCs w:val="24"/>
        </w:rPr>
        <w:t xml:space="preserve">. </w:t>
      </w:r>
      <w:proofErr w:type="spellStart"/>
      <w:r w:rsidRPr="00546EB2">
        <w:rPr>
          <w:sz w:val="24"/>
          <w:szCs w:val="24"/>
        </w:rPr>
        <w:t>Mariely</w:t>
      </w:r>
      <w:proofErr w:type="spellEnd"/>
      <w:r w:rsidRPr="00546EB2">
        <w:rPr>
          <w:sz w:val="24"/>
          <w:szCs w:val="24"/>
        </w:rPr>
        <w:t xml:space="preserve"> Duran</w:t>
      </w:r>
      <w:bookmarkEnd w:id="54"/>
      <w:bookmarkEnd w:id="55"/>
    </w:p>
    <w:p w14:paraId="5AAB2083" w14:textId="77777777" w:rsidR="00D76A89" w:rsidRPr="00546EB2" w:rsidRDefault="00000000">
      <w:pPr>
        <w:spacing w:after="120" w:line="360" w:lineRule="auto"/>
        <w:rPr>
          <w:rFonts w:ascii="Arial" w:eastAsia="Arial" w:hAnsi="Arial" w:cs="Arial"/>
          <w:sz w:val="24"/>
          <w:szCs w:val="24"/>
        </w:rPr>
      </w:pPr>
      <w:r w:rsidRPr="00546EB2">
        <w:rPr>
          <w:rFonts w:ascii="Arial" w:eastAsia="Arial" w:hAnsi="Arial" w:cs="Arial"/>
          <w:b/>
          <w:bCs/>
          <w:i/>
          <w:iCs/>
          <w:sz w:val="24"/>
          <w:szCs w:val="24"/>
        </w:rPr>
        <w:t xml:space="preserve">Fuente. </w:t>
      </w:r>
      <w:r w:rsidRPr="00546EB2">
        <w:rPr>
          <w:rFonts w:ascii="Arial" w:eastAsia="Arial" w:hAnsi="Arial" w:cs="Arial"/>
          <w:sz w:val="24"/>
          <w:szCs w:val="24"/>
        </w:rPr>
        <w:t>Los participantes (2025)</w:t>
      </w:r>
    </w:p>
    <w:p w14:paraId="720B2218" w14:textId="77777777" w:rsidR="00D76A89" w:rsidRPr="00546EB2" w:rsidRDefault="00D76A89">
      <w:pPr>
        <w:spacing w:after="120" w:line="360" w:lineRule="auto"/>
        <w:rPr>
          <w:rFonts w:ascii="Arial" w:eastAsia="Arial" w:hAnsi="Arial" w:cs="Arial"/>
          <w:color w:val="000000"/>
          <w:sz w:val="24"/>
          <w:szCs w:val="24"/>
        </w:rPr>
      </w:pPr>
    </w:p>
    <w:p w14:paraId="3027F120" w14:textId="77777777" w:rsidR="00D76A89" w:rsidRPr="00546EB2" w:rsidRDefault="00000000">
      <w:pPr>
        <w:spacing w:after="120" w:line="360" w:lineRule="auto"/>
        <w:rPr>
          <w:rFonts w:ascii="Arial" w:eastAsia="Arial" w:hAnsi="Arial" w:cs="Arial"/>
          <w:color w:val="000000"/>
          <w:sz w:val="24"/>
          <w:szCs w:val="24"/>
        </w:rPr>
      </w:pPr>
      <w:r w:rsidRPr="00546EB2">
        <w:rPr>
          <w:rFonts w:ascii="Arial" w:eastAsia="Arial" w:hAnsi="Arial" w:cs="Arial"/>
          <w:noProof/>
          <w:color w:val="000000"/>
          <w:sz w:val="24"/>
          <w:szCs w:val="24"/>
        </w:rPr>
        <w:drawing>
          <wp:inline distT="0" distB="0" distL="114300" distR="114300" wp14:anchorId="7396E5B6" wp14:editId="7EF77D9C">
            <wp:extent cx="5318760" cy="3988435"/>
            <wp:effectExtent l="0" t="0" r="2540" b="12065"/>
            <wp:docPr id="12" name="Imagen 12" descr="FIGURA ARBOL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FIGURA ARBOLGENERAL"/>
                    <pic:cNvPicPr>
                      <a:picLocks noChangeAspect="1"/>
                    </pic:cNvPicPr>
                  </pic:nvPicPr>
                  <pic:blipFill>
                    <a:blip r:embed="rId28"/>
                    <a:stretch>
                      <a:fillRect/>
                    </a:stretch>
                  </pic:blipFill>
                  <pic:spPr>
                    <a:xfrm>
                      <a:off x="0" y="0"/>
                      <a:ext cx="5318760" cy="3988435"/>
                    </a:xfrm>
                    <a:prstGeom prst="rect">
                      <a:avLst/>
                    </a:prstGeom>
                  </pic:spPr>
                </pic:pic>
              </a:graphicData>
            </a:graphic>
          </wp:inline>
        </w:drawing>
      </w:r>
    </w:p>
    <w:p w14:paraId="075A1C97" w14:textId="3AF84F9E" w:rsidR="00D76A89" w:rsidRPr="00546EB2" w:rsidRDefault="00000000">
      <w:pPr>
        <w:pStyle w:val="Descripcin"/>
        <w:spacing w:after="120" w:line="360" w:lineRule="auto"/>
        <w:rPr>
          <w:rFonts w:eastAsia="Arial"/>
          <w:color w:val="000000"/>
          <w:sz w:val="24"/>
          <w:szCs w:val="24"/>
        </w:rPr>
      </w:pPr>
      <w:bookmarkStart w:id="56" w:name="_Toc213877794"/>
      <w:r w:rsidRPr="00546EB2">
        <w:rPr>
          <w:b/>
          <w:bCs/>
          <w:i/>
          <w:iCs/>
          <w:sz w:val="24"/>
          <w:szCs w:val="24"/>
        </w:rPr>
        <w:t xml:space="preserve">Figura </w:t>
      </w:r>
      <w:r w:rsidRPr="00546EB2">
        <w:rPr>
          <w:b/>
          <w:bCs/>
          <w:i/>
          <w:iCs/>
          <w:sz w:val="24"/>
          <w:szCs w:val="24"/>
        </w:rPr>
        <w:fldChar w:fldCharType="begin"/>
      </w:r>
      <w:r w:rsidRPr="00546EB2">
        <w:rPr>
          <w:b/>
          <w:bCs/>
          <w:i/>
          <w:iCs/>
          <w:sz w:val="24"/>
          <w:szCs w:val="24"/>
        </w:rPr>
        <w:instrText xml:space="preserve"> SEQ Figura \* ARABIC </w:instrText>
      </w:r>
      <w:r w:rsidRPr="00546EB2">
        <w:rPr>
          <w:b/>
          <w:bCs/>
          <w:i/>
          <w:iCs/>
          <w:sz w:val="24"/>
          <w:szCs w:val="24"/>
        </w:rPr>
        <w:fldChar w:fldCharType="separate"/>
      </w:r>
      <w:r w:rsidR="009E5072" w:rsidRPr="00546EB2">
        <w:rPr>
          <w:b/>
          <w:bCs/>
          <w:i/>
          <w:iCs/>
          <w:noProof/>
          <w:sz w:val="24"/>
          <w:szCs w:val="24"/>
        </w:rPr>
        <w:t>12</w:t>
      </w:r>
      <w:r w:rsidRPr="00546EB2">
        <w:rPr>
          <w:b/>
          <w:bCs/>
          <w:i/>
          <w:iCs/>
          <w:sz w:val="24"/>
          <w:szCs w:val="24"/>
        </w:rPr>
        <w:fldChar w:fldCharType="end"/>
      </w:r>
      <w:bookmarkStart w:id="57" w:name="_Toc9881"/>
      <w:r w:rsidRPr="00546EB2">
        <w:rPr>
          <w:b/>
          <w:bCs/>
          <w:i/>
          <w:iCs/>
          <w:sz w:val="24"/>
          <w:szCs w:val="24"/>
        </w:rPr>
        <w:t xml:space="preserve">: </w:t>
      </w:r>
      <w:r w:rsidRPr="00546EB2">
        <w:rPr>
          <w:sz w:val="24"/>
          <w:szCs w:val="24"/>
        </w:rPr>
        <w:t>Árbol General del problema y alternativas de solución</w:t>
      </w:r>
      <w:bookmarkEnd w:id="56"/>
      <w:r w:rsidRPr="00546EB2">
        <w:rPr>
          <w:sz w:val="24"/>
          <w:szCs w:val="24"/>
        </w:rPr>
        <w:t xml:space="preserve"> </w:t>
      </w:r>
      <w:bookmarkEnd w:id="57"/>
    </w:p>
    <w:p w14:paraId="270776AB" w14:textId="77777777" w:rsidR="00D76A89" w:rsidRPr="00546EB2" w:rsidRDefault="00000000">
      <w:pPr>
        <w:widowControl w:val="0"/>
        <w:spacing w:after="0" w:line="346" w:lineRule="auto"/>
        <w:ind w:right="2436"/>
        <w:jc w:val="left"/>
        <w:rPr>
          <w:rFonts w:ascii="Arial" w:eastAsia="Arial" w:hAnsi="Arial" w:cs="Arial"/>
          <w:color w:val="000000"/>
          <w:sz w:val="24"/>
          <w:szCs w:val="24"/>
        </w:rPr>
      </w:pPr>
      <w:r w:rsidRPr="00546EB2">
        <w:rPr>
          <w:rFonts w:ascii="Arial" w:eastAsia="Arial" w:hAnsi="Arial" w:cs="Arial"/>
          <w:b/>
          <w:i/>
          <w:color w:val="000000"/>
          <w:sz w:val="24"/>
          <w:szCs w:val="24"/>
        </w:rPr>
        <w:t xml:space="preserve">Fuente: </w:t>
      </w:r>
      <w:r w:rsidRPr="00546EB2">
        <w:rPr>
          <w:rFonts w:ascii="Arial" w:eastAsia="Arial" w:hAnsi="Arial" w:cs="Arial"/>
          <w:bCs/>
          <w:iCs/>
          <w:color w:val="000000"/>
          <w:sz w:val="24"/>
          <w:szCs w:val="24"/>
        </w:rPr>
        <w:t xml:space="preserve">Los participantes </w:t>
      </w:r>
      <w:r w:rsidRPr="00546EB2">
        <w:rPr>
          <w:rFonts w:ascii="Arial" w:eastAsia="Arial" w:hAnsi="Arial" w:cs="Arial"/>
          <w:color w:val="000000"/>
          <w:sz w:val="24"/>
          <w:szCs w:val="24"/>
        </w:rPr>
        <w:t xml:space="preserve">(2025) </w:t>
      </w:r>
    </w:p>
    <w:p w14:paraId="64603F3B" w14:textId="77777777" w:rsidR="00D76A89" w:rsidRPr="00546EB2" w:rsidRDefault="00D76A89">
      <w:pPr>
        <w:spacing w:after="120" w:line="360" w:lineRule="auto"/>
        <w:rPr>
          <w:rFonts w:ascii="Arial" w:eastAsia="Arial" w:hAnsi="Arial" w:cs="Arial"/>
          <w:color w:val="000000"/>
          <w:sz w:val="24"/>
          <w:szCs w:val="24"/>
        </w:rPr>
      </w:pPr>
    </w:p>
    <w:p w14:paraId="5B66B4B7" w14:textId="77777777" w:rsidR="00D76A89" w:rsidRPr="00546EB2" w:rsidRDefault="00000000">
      <w:pPr>
        <w:spacing w:after="120" w:line="360" w:lineRule="auto"/>
        <w:outlineLvl w:val="0"/>
        <w:rPr>
          <w:rFonts w:ascii="Arial" w:eastAsia="Arial" w:hAnsi="Arial" w:cs="Arial"/>
          <w:b/>
          <w:bCs/>
          <w:color w:val="000000"/>
          <w:sz w:val="24"/>
          <w:szCs w:val="24"/>
        </w:rPr>
      </w:pPr>
      <w:bookmarkStart w:id="58" w:name="_Toc214457409"/>
      <w:r w:rsidRPr="00546EB2">
        <w:rPr>
          <w:rFonts w:ascii="Arial" w:eastAsia="Arial" w:hAnsi="Arial" w:cs="Arial"/>
          <w:b/>
          <w:bCs/>
          <w:color w:val="000000"/>
          <w:sz w:val="24"/>
          <w:szCs w:val="24"/>
        </w:rPr>
        <w:t>Propósitos u objetivos</w:t>
      </w:r>
      <w:bookmarkEnd w:id="58"/>
    </w:p>
    <w:p w14:paraId="0E2FBB1B" w14:textId="708EC29E" w:rsidR="00D76A89" w:rsidRPr="00546EB2" w:rsidRDefault="00000000">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 xml:space="preserve">En orden para tratar el problema principal detectado por los participantes </w:t>
      </w:r>
      <w:r w:rsidRPr="00546EB2">
        <w:rPr>
          <w:rFonts w:ascii="Arial" w:eastAsia="Arial" w:hAnsi="Arial" w:cs="Arial"/>
          <w:b/>
          <w:color w:val="000000"/>
          <w:sz w:val="24"/>
          <w:szCs w:val="24"/>
        </w:rPr>
        <w:t>Escasez de herramientas didácticas en el proceso de enseñanza de Programación y Diseño de Software y Redes en la E.T. “Pedro García Leal”</w:t>
      </w:r>
      <w:r w:rsidRPr="00546EB2">
        <w:rPr>
          <w:rFonts w:ascii="Arial" w:eastAsia="Arial" w:hAnsi="Arial" w:cs="Arial"/>
          <w:bCs/>
          <w:color w:val="000000"/>
          <w:sz w:val="24"/>
          <w:szCs w:val="24"/>
        </w:rPr>
        <w:t xml:space="preserve">, es necesario </w:t>
      </w:r>
      <w:r w:rsidRPr="00546EB2">
        <w:rPr>
          <w:rFonts w:ascii="Arial" w:eastAsia="Arial" w:hAnsi="Arial" w:cs="Arial"/>
          <w:color w:val="000000"/>
          <w:sz w:val="24"/>
          <w:szCs w:val="24"/>
        </w:rPr>
        <w:t xml:space="preserve">seguir un proceso </w:t>
      </w:r>
      <w:r w:rsidR="00D60C58" w:rsidRPr="00546EB2">
        <w:rPr>
          <w:rFonts w:ascii="Arial" w:eastAsia="Arial" w:hAnsi="Arial" w:cs="Arial"/>
          <w:color w:val="000000"/>
          <w:sz w:val="24"/>
          <w:szCs w:val="24"/>
        </w:rPr>
        <w:t>definido por</w:t>
      </w:r>
      <w:r w:rsidRPr="00546EB2">
        <w:rPr>
          <w:rFonts w:ascii="Arial" w:eastAsia="Arial" w:hAnsi="Arial" w:cs="Arial"/>
          <w:color w:val="000000"/>
          <w:sz w:val="24"/>
          <w:szCs w:val="24"/>
        </w:rPr>
        <w:t xml:space="preserve"> las líneas de acción donde se toma en consideración la puesta </w:t>
      </w:r>
      <w:r w:rsidR="00D60C58" w:rsidRPr="00546EB2">
        <w:rPr>
          <w:rFonts w:ascii="Arial" w:eastAsia="Arial" w:hAnsi="Arial" w:cs="Arial"/>
          <w:color w:val="000000"/>
          <w:sz w:val="24"/>
          <w:szCs w:val="24"/>
        </w:rPr>
        <w:t>en práctica</w:t>
      </w:r>
      <w:r w:rsidRPr="00546EB2">
        <w:rPr>
          <w:rFonts w:ascii="Arial" w:eastAsia="Arial" w:hAnsi="Arial" w:cs="Arial"/>
          <w:color w:val="000000"/>
          <w:sz w:val="24"/>
          <w:szCs w:val="24"/>
        </w:rPr>
        <w:t xml:space="preserve"> de la alternativa de solución previamente seleccionada por </w:t>
      </w:r>
      <w:r w:rsidR="00D60C58" w:rsidRPr="00546EB2">
        <w:rPr>
          <w:rFonts w:ascii="Arial" w:eastAsia="Arial" w:hAnsi="Arial" w:cs="Arial"/>
          <w:color w:val="000000"/>
          <w:sz w:val="24"/>
          <w:szCs w:val="24"/>
        </w:rPr>
        <w:t>la comunidad</w:t>
      </w:r>
      <w:r w:rsidRPr="00546EB2">
        <w:rPr>
          <w:rFonts w:ascii="Arial" w:eastAsia="Arial" w:hAnsi="Arial" w:cs="Arial"/>
          <w:color w:val="000000"/>
          <w:sz w:val="24"/>
          <w:szCs w:val="24"/>
        </w:rPr>
        <w:t xml:space="preserve">. </w:t>
      </w:r>
    </w:p>
    <w:p w14:paraId="5829C07E" w14:textId="77777777" w:rsidR="00D76A89" w:rsidRPr="00546EB2" w:rsidRDefault="00000000">
      <w:pPr>
        <w:widowControl w:val="0"/>
        <w:spacing w:before="309" w:after="0" w:line="240" w:lineRule="auto"/>
        <w:jc w:val="left"/>
        <w:rPr>
          <w:rFonts w:ascii="Arial" w:eastAsia="Arial" w:hAnsi="Arial" w:cs="Arial"/>
          <w:color w:val="000000"/>
          <w:sz w:val="24"/>
          <w:szCs w:val="24"/>
        </w:rPr>
      </w:pPr>
      <w:r w:rsidRPr="00546EB2">
        <w:rPr>
          <w:rFonts w:ascii="Arial" w:eastAsia="Arial" w:hAnsi="Arial" w:cs="Arial"/>
          <w:color w:val="000000"/>
          <w:sz w:val="24"/>
          <w:szCs w:val="24"/>
        </w:rPr>
        <w:t xml:space="preserve">A partir del problema central, se formula el siguiente </w:t>
      </w:r>
      <w:r w:rsidRPr="00546EB2">
        <w:rPr>
          <w:rFonts w:ascii="Arial" w:eastAsia="Arial" w:hAnsi="Arial" w:cs="Arial"/>
          <w:b/>
          <w:color w:val="000000"/>
          <w:sz w:val="24"/>
          <w:szCs w:val="24"/>
        </w:rPr>
        <w:t>objetivo principal</w:t>
      </w:r>
      <w:r w:rsidRPr="00546EB2">
        <w:rPr>
          <w:rFonts w:ascii="Arial" w:eastAsia="Arial" w:hAnsi="Arial" w:cs="Arial"/>
          <w:color w:val="000000"/>
          <w:sz w:val="24"/>
          <w:szCs w:val="24"/>
        </w:rPr>
        <w:t xml:space="preserve">: </w:t>
      </w:r>
    </w:p>
    <w:p w14:paraId="52C1CC4C" w14:textId="77777777" w:rsidR="00D76A89" w:rsidRPr="00546EB2" w:rsidRDefault="00D76A89">
      <w:pPr>
        <w:spacing w:after="120" w:line="360" w:lineRule="auto"/>
        <w:rPr>
          <w:rFonts w:ascii="Arial" w:eastAsia="Arial" w:hAnsi="Arial" w:cs="Arial"/>
          <w:color w:val="000000"/>
          <w:sz w:val="24"/>
          <w:szCs w:val="24"/>
        </w:rPr>
      </w:pPr>
    </w:p>
    <w:p w14:paraId="6FC76609" w14:textId="77777777" w:rsidR="00D76A89" w:rsidRPr="00546EB2" w:rsidRDefault="00000000">
      <w:pPr>
        <w:spacing w:after="120" w:line="360" w:lineRule="auto"/>
        <w:outlineLvl w:val="0"/>
        <w:rPr>
          <w:rFonts w:ascii="Arial" w:eastAsia="Arial" w:hAnsi="Arial" w:cs="Arial"/>
          <w:b/>
          <w:bCs/>
          <w:color w:val="000000"/>
          <w:sz w:val="24"/>
          <w:szCs w:val="24"/>
        </w:rPr>
      </w:pPr>
      <w:bookmarkStart w:id="59" w:name="_Toc214457410"/>
      <w:r w:rsidRPr="00546EB2">
        <w:rPr>
          <w:rFonts w:ascii="Arial" w:eastAsia="Arial" w:hAnsi="Arial" w:cs="Arial"/>
          <w:b/>
          <w:bCs/>
          <w:color w:val="000000"/>
          <w:sz w:val="24"/>
          <w:szCs w:val="24"/>
        </w:rPr>
        <w:lastRenderedPageBreak/>
        <w:t>Objetivo General</w:t>
      </w:r>
      <w:bookmarkEnd w:id="59"/>
    </w:p>
    <w:p w14:paraId="4FA24CB9" w14:textId="77777777" w:rsidR="00D76A89" w:rsidRPr="00546EB2" w:rsidRDefault="00000000">
      <w:pPr>
        <w:numPr>
          <w:ilvl w:val="0"/>
          <w:numId w:val="18"/>
        </w:numPr>
        <w:spacing w:after="120" w:line="360" w:lineRule="auto"/>
        <w:rPr>
          <w:rFonts w:ascii="Arial" w:eastAsia="Arial" w:hAnsi="Arial" w:cs="Arial"/>
          <w:color w:val="000000"/>
          <w:sz w:val="24"/>
          <w:szCs w:val="24"/>
        </w:rPr>
      </w:pPr>
      <w:bookmarkStart w:id="60" w:name="_Hlk213855685"/>
      <w:r w:rsidRPr="00546EB2">
        <w:rPr>
          <w:rFonts w:ascii="Arial" w:eastAsia="Arial" w:hAnsi="Arial" w:cs="Arial"/>
          <w:color w:val="000000"/>
          <w:sz w:val="24"/>
          <w:szCs w:val="24"/>
        </w:rPr>
        <w:t>Implementar un software educativo para la enseñanza de los RTP de Programación y Diseño de Software y Redes dirigido a los estudiantes de 4to año Telemática A de la E.T. “Pedro García Leal”</w:t>
      </w:r>
    </w:p>
    <w:bookmarkEnd w:id="60"/>
    <w:p w14:paraId="20662CF3" w14:textId="77777777" w:rsidR="00D76A89" w:rsidRPr="00546EB2" w:rsidRDefault="00D76A89">
      <w:pPr>
        <w:spacing w:after="120" w:line="360" w:lineRule="auto"/>
        <w:rPr>
          <w:rFonts w:ascii="Arial" w:eastAsia="Arial" w:hAnsi="Arial" w:cs="Arial"/>
          <w:b/>
          <w:bCs/>
          <w:color w:val="000000"/>
          <w:sz w:val="24"/>
          <w:szCs w:val="24"/>
        </w:rPr>
      </w:pPr>
    </w:p>
    <w:p w14:paraId="0AD734A8" w14:textId="77777777" w:rsidR="00D76A89" w:rsidRPr="00546EB2" w:rsidRDefault="00000000">
      <w:pPr>
        <w:spacing w:after="120" w:line="360" w:lineRule="auto"/>
        <w:outlineLvl w:val="0"/>
        <w:rPr>
          <w:rFonts w:ascii="Arial" w:eastAsia="Arial" w:hAnsi="Arial" w:cs="Arial"/>
          <w:b/>
          <w:bCs/>
          <w:color w:val="000000"/>
          <w:sz w:val="24"/>
          <w:szCs w:val="24"/>
        </w:rPr>
      </w:pPr>
      <w:bookmarkStart w:id="61" w:name="_Toc214457411"/>
      <w:r w:rsidRPr="00546EB2">
        <w:rPr>
          <w:rFonts w:ascii="Arial" w:eastAsia="Arial" w:hAnsi="Arial" w:cs="Arial"/>
          <w:b/>
          <w:bCs/>
          <w:color w:val="000000"/>
          <w:sz w:val="24"/>
          <w:szCs w:val="24"/>
        </w:rPr>
        <w:t>Objetivos Intermedios</w:t>
      </w:r>
      <w:bookmarkEnd w:id="61"/>
    </w:p>
    <w:p w14:paraId="7D0BC45B" w14:textId="77777777" w:rsidR="00D76A89" w:rsidRPr="00546EB2" w:rsidRDefault="00000000">
      <w:pPr>
        <w:numPr>
          <w:ilvl w:val="0"/>
          <w:numId w:val="19"/>
        </w:numPr>
        <w:spacing w:after="120" w:line="360" w:lineRule="auto"/>
        <w:rPr>
          <w:rFonts w:ascii="Arial" w:eastAsia="Arial" w:hAnsi="Arial" w:cs="Arial"/>
          <w:b/>
          <w:bCs/>
          <w:color w:val="000000"/>
          <w:sz w:val="24"/>
          <w:szCs w:val="24"/>
        </w:rPr>
      </w:pPr>
      <w:r w:rsidRPr="00546EB2">
        <w:rPr>
          <w:rFonts w:ascii="Arial" w:eastAsia="Arial" w:hAnsi="Arial" w:cs="Arial"/>
          <w:b/>
          <w:bCs/>
          <w:color w:val="000000"/>
          <w:sz w:val="24"/>
          <w:szCs w:val="24"/>
        </w:rPr>
        <w:t>Desarrollar un software educativo intuitivo e innovador para la enseñanza de Programación y Diseño de Software y Redes dirigido a los estudiantes de 4to año Telemática A de la E.T. “Pedro García Leal”.</w:t>
      </w:r>
    </w:p>
    <w:p w14:paraId="4778C128" w14:textId="41B340D4" w:rsidR="00D76A89" w:rsidRPr="00546EB2" w:rsidRDefault="00000000">
      <w:pPr>
        <w:numPr>
          <w:ilvl w:val="0"/>
          <w:numId w:val="20"/>
        </w:numPr>
        <w:spacing w:after="120" w:line="360" w:lineRule="auto"/>
        <w:rPr>
          <w:rFonts w:ascii="Arial" w:eastAsia="Arial" w:hAnsi="Arial" w:cs="Arial"/>
          <w:b/>
          <w:bCs/>
          <w:color w:val="000000"/>
          <w:sz w:val="24"/>
          <w:szCs w:val="24"/>
        </w:rPr>
      </w:pPr>
      <w:r w:rsidRPr="00546EB2">
        <w:rPr>
          <w:rFonts w:ascii="Arial" w:eastAsia="Arial" w:hAnsi="Arial" w:cs="Arial"/>
          <w:color w:val="000000"/>
          <w:sz w:val="24"/>
          <w:szCs w:val="24"/>
        </w:rPr>
        <w:t>Actividad 1: Entrevistar a</w:t>
      </w:r>
      <w:r w:rsidR="005F46C3" w:rsidRPr="00546EB2">
        <w:rPr>
          <w:rFonts w:ascii="Arial" w:eastAsia="Arial" w:hAnsi="Arial" w:cs="Arial"/>
          <w:color w:val="000000"/>
          <w:sz w:val="24"/>
          <w:szCs w:val="24"/>
        </w:rPr>
        <w:t>l representante comunitario; quien es profesor</w:t>
      </w:r>
      <w:r w:rsidRPr="00546EB2">
        <w:rPr>
          <w:rFonts w:ascii="Arial" w:eastAsia="Arial" w:hAnsi="Arial" w:cs="Arial"/>
          <w:color w:val="000000"/>
          <w:sz w:val="24"/>
          <w:szCs w:val="24"/>
        </w:rPr>
        <w:t xml:space="preserve"> del área de </w:t>
      </w:r>
      <w:r w:rsidR="008C4E96" w:rsidRPr="00546EB2">
        <w:rPr>
          <w:rFonts w:ascii="Arial" w:eastAsia="Arial" w:hAnsi="Arial" w:cs="Arial"/>
          <w:color w:val="000000"/>
          <w:sz w:val="24"/>
          <w:szCs w:val="24"/>
        </w:rPr>
        <w:t>telemática</w:t>
      </w:r>
      <w:r w:rsidR="005F46C3" w:rsidRPr="00546EB2">
        <w:rPr>
          <w:rFonts w:ascii="Arial" w:eastAsia="Arial" w:hAnsi="Arial" w:cs="Arial"/>
          <w:color w:val="000000"/>
          <w:sz w:val="24"/>
          <w:szCs w:val="24"/>
        </w:rPr>
        <w:t>,</w:t>
      </w:r>
      <w:r w:rsidRPr="00546EB2">
        <w:rPr>
          <w:rFonts w:ascii="Arial" w:eastAsia="Arial" w:hAnsi="Arial" w:cs="Arial"/>
          <w:color w:val="000000"/>
          <w:sz w:val="24"/>
          <w:szCs w:val="24"/>
        </w:rPr>
        <w:t xml:space="preserve"> para identificar sus necesidades y expectativas, co</w:t>
      </w:r>
      <w:r w:rsidR="005F46C3" w:rsidRPr="00546EB2">
        <w:rPr>
          <w:rFonts w:ascii="Arial" w:eastAsia="Arial" w:hAnsi="Arial" w:cs="Arial"/>
          <w:color w:val="000000"/>
          <w:sz w:val="24"/>
          <w:szCs w:val="24"/>
        </w:rPr>
        <w:t>n respecto</w:t>
      </w:r>
      <w:r w:rsidRPr="00546EB2">
        <w:rPr>
          <w:rFonts w:ascii="Arial" w:eastAsia="Arial" w:hAnsi="Arial" w:cs="Arial"/>
          <w:color w:val="000000"/>
          <w:sz w:val="24"/>
          <w:szCs w:val="24"/>
        </w:rPr>
        <w:t xml:space="preserve"> </w:t>
      </w:r>
      <w:r w:rsidR="005F46C3" w:rsidRPr="00546EB2">
        <w:rPr>
          <w:rFonts w:ascii="Arial" w:eastAsia="Arial" w:hAnsi="Arial" w:cs="Arial"/>
          <w:color w:val="000000"/>
          <w:sz w:val="24"/>
          <w:szCs w:val="24"/>
        </w:rPr>
        <w:t>a</w:t>
      </w:r>
      <w:r w:rsidRPr="00546EB2">
        <w:rPr>
          <w:rFonts w:ascii="Arial" w:eastAsia="Arial" w:hAnsi="Arial" w:cs="Arial"/>
          <w:color w:val="000000"/>
          <w:sz w:val="24"/>
          <w:szCs w:val="24"/>
        </w:rPr>
        <w:t>l software.</w:t>
      </w:r>
    </w:p>
    <w:p w14:paraId="7E96FD29" w14:textId="77777777" w:rsidR="00D76A89" w:rsidRPr="00546EB2" w:rsidRDefault="00000000">
      <w:pPr>
        <w:numPr>
          <w:ilvl w:val="0"/>
          <w:numId w:val="20"/>
        </w:numPr>
        <w:spacing w:after="120" w:line="360" w:lineRule="auto"/>
        <w:rPr>
          <w:rFonts w:ascii="Arial" w:eastAsia="Arial" w:hAnsi="Arial" w:cs="Arial"/>
          <w:b/>
          <w:bCs/>
          <w:color w:val="000000"/>
          <w:sz w:val="24"/>
          <w:szCs w:val="24"/>
        </w:rPr>
      </w:pPr>
      <w:r w:rsidRPr="00546EB2">
        <w:rPr>
          <w:rFonts w:ascii="Arial" w:eastAsia="Arial" w:hAnsi="Arial" w:cs="Arial"/>
          <w:color w:val="000000"/>
          <w:sz w:val="24"/>
          <w:szCs w:val="24"/>
        </w:rPr>
        <w:t>Actividad 2: Estudiar los métodos de enseñanza actual e identificar mejoras potenciales en el proceso de enseñanza de ciertos temas.</w:t>
      </w:r>
    </w:p>
    <w:p w14:paraId="017B01BD" w14:textId="77777777" w:rsidR="00D76A89" w:rsidRPr="00546EB2" w:rsidRDefault="00000000">
      <w:pPr>
        <w:numPr>
          <w:ilvl w:val="0"/>
          <w:numId w:val="20"/>
        </w:numPr>
        <w:spacing w:after="120" w:line="360" w:lineRule="auto"/>
        <w:rPr>
          <w:rFonts w:ascii="Arial" w:eastAsia="Arial" w:hAnsi="Arial" w:cs="Arial"/>
          <w:b/>
          <w:bCs/>
          <w:color w:val="000000"/>
          <w:sz w:val="24"/>
          <w:szCs w:val="24"/>
        </w:rPr>
      </w:pPr>
      <w:r w:rsidRPr="00546EB2">
        <w:rPr>
          <w:rFonts w:ascii="Arial" w:eastAsia="Arial" w:hAnsi="Arial" w:cs="Arial"/>
          <w:color w:val="000000"/>
          <w:sz w:val="24"/>
          <w:szCs w:val="24"/>
        </w:rPr>
        <w:t>Actividad 3: Analizar los equipos (computadores o celulares) en los que se debe desplegar el software.</w:t>
      </w:r>
    </w:p>
    <w:p w14:paraId="66FE5C3E" w14:textId="7ACBB94B" w:rsidR="00D76A89" w:rsidRPr="00546EB2" w:rsidRDefault="00000000">
      <w:pPr>
        <w:numPr>
          <w:ilvl w:val="0"/>
          <w:numId w:val="20"/>
        </w:numPr>
        <w:spacing w:after="120" w:line="360" w:lineRule="auto"/>
        <w:rPr>
          <w:rFonts w:ascii="Arial" w:eastAsia="Arial" w:hAnsi="Arial" w:cs="Arial"/>
          <w:b/>
          <w:bCs/>
          <w:color w:val="000000"/>
          <w:sz w:val="24"/>
          <w:szCs w:val="24"/>
        </w:rPr>
      </w:pPr>
      <w:r w:rsidRPr="00546EB2">
        <w:rPr>
          <w:rFonts w:ascii="Arial" w:eastAsia="Arial" w:hAnsi="Arial" w:cs="Arial"/>
          <w:color w:val="000000"/>
          <w:sz w:val="24"/>
          <w:szCs w:val="24"/>
        </w:rPr>
        <w:t>Actividad 4: Redactar un documento breve y conciso que explique las funciones y características</w:t>
      </w:r>
      <w:r w:rsidR="005F46C3" w:rsidRPr="00546EB2">
        <w:rPr>
          <w:rFonts w:ascii="Arial" w:eastAsia="Arial" w:hAnsi="Arial" w:cs="Arial"/>
          <w:color w:val="000000"/>
          <w:sz w:val="24"/>
          <w:szCs w:val="24"/>
        </w:rPr>
        <w:t xml:space="preserve"> base</w:t>
      </w:r>
      <w:r w:rsidRPr="00546EB2">
        <w:rPr>
          <w:rFonts w:ascii="Arial" w:eastAsia="Arial" w:hAnsi="Arial" w:cs="Arial"/>
          <w:color w:val="000000"/>
          <w:sz w:val="24"/>
          <w:szCs w:val="24"/>
        </w:rPr>
        <w:t xml:space="preserve"> </w:t>
      </w:r>
      <w:r w:rsidR="005F46C3" w:rsidRPr="00546EB2">
        <w:rPr>
          <w:rFonts w:ascii="Arial" w:eastAsia="Arial" w:hAnsi="Arial" w:cs="Arial"/>
          <w:color w:val="000000"/>
          <w:sz w:val="24"/>
          <w:szCs w:val="24"/>
        </w:rPr>
        <w:t>a incluir en el</w:t>
      </w:r>
      <w:r w:rsidRPr="00546EB2">
        <w:rPr>
          <w:rFonts w:ascii="Arial" w:eastAsia="Arial" w:hAnsi="Arial" w:cs="Arial"/>
          <w:color w:val="000000"/>
          <w:sz w:val="24"/>
          <w:szCs w:val="24"/>
        </w:rPr>
        <w:t xml:space="preserve"> software.</w:t>
      </w:r>
    </w:p>
    <w:p w14:paraId="47259349" w14:textId="77777777" w:rsidR="00D76A89" w:rsidRPr="00546EB2" w:rsidRDefault="00000000">
      <w:pPr>
        <w:numPr>
          <w:ilvl w:val="0"/>
          <w:numId w:val="20"/>
        </w:numPr>
        <w:spacing w:after="120" w:line="360" w:lineRule="auto"/>
        <w:rPr>
          <w:rFonts w:ascii="Arial" w:eastAsia="Arial" w:hAnsi="Arial" w:cs="Arial"/>
          <w:b/>
          <w:bCs/>
          <w:color w:val="000000"/>
          <w:sz w:val="24"/>
          <w:szCs w:val="24"/>
        </w:rPr>
      </w:pPr>
      <w:r w:rsidRPr="00546EB2">
        <w:rPr>
          <w:rFonts w:ascii="Arial" w:eastAsia="Arial" w:hAnsi="Arial" w:cs="Arial"/>
          <w:color w:val="000000"/>
          <w:sz w:val="24"/>
          <w:szCs w:val="24"/>
        </w:rPr>
        <w:t>Actividad 5: Seleccionar el entorno, lenguaje de programación y herramientas de desarrollo a utilizar para desarrollar el software.</w:t>
      </w:r>
    </w:p>
    <w:p w14:paraId="079037E2" w14:textId="77777777" w:rsidR="00D76A89" w:rsidRPr="00546EB2" w:rsidRDefault="00000000">
      <w:pPr>
        <w:numPr>
          <w:ilvl w:val="0"/>
          <w:numId w:val="20"/>
        </w:numPr>
        <w:spacing w:after="120" w:line="360" w:lineRule="auto"/>
        <w:rPr>
          <w:rFonts w:ascii="Arial" w:eastAsia="Arial" w:hAnsi="Arial" w:cs="Arial"/>
          <w:b/>
          <w:bCs/>
          <w:color w:val="000000"/>
          <w:sz w:val="24"/>
          <w:szCs w:val="24"/>
        </w:rPr>
      </w:pPr>
      <w:r w:rsidRPr="00546EB2">
        <w:rPr>
          <w:rFonts w:ascii="Arial" w:eastAsia="Arial" w:hAnsi="Arial" w:cs="Arial"/>
          <w:color w:val="000000"/>
          <w:sz w:val="24"/>
          <w:szCs w:val="24"/>
        </w:rPr>
        <w:t>Actividad 6: Diseñar cada parte del software, incluyendo la parte de algoritmo, base de datos y diseño de interfaz.</w:t>
      </w:r>
    </w:p>
    <w:p w14:paraId="42BC7CD8" w14:textId="3CB42660" w:rsidR="00D76A89" w:rsidRPr="00546EB2" w:rsidRDefault="00000000">
      <w:pPr>
        <w:numPr>
          <w:ilvl w:val="0"/>
          <w:numId w:val="20"/>
        </w:numPr>
        <w:spacing w:after="120" w:line="360" w:lineRule="auto"/>
        <w:rPr>
          <w:rFonts w:ascii="Arial" w:eastAsia="Arial" w:hAnsi="Arial" w:cs="Arial"/>
          <w:b/>
          <w:bCs/>
          <w:color w:val="000000"/>
          <w:sz w:val="24"/>
          <w:szCs w:val="24"/>
        </w:rPr>
      </w:pPr>
      <w:r w:rsidRPr="00546EB2">
        <w:rPr>
          <w:rFonts w:ascii="Arial" w:eastAsia="Arial" w:hAnsi="Arial" w:cs="Arial"/>
          <w:color w:val="000000"/>
          <w:sz w:val="24"/>
          <w:szCs w:val="24"/>
        </w:rPr>
        <w:t xml:space="preserve">Actividad 7: Crear un prototipo inicial y presentarlo a la comunidad para obtener </w:t>
      </w:r>
      <w:r w:rsidR="00D60C58" w:rsidRPr="00546EB2">
        <w:rPr>
          <w:rFonts w:ascii="Arial" w:eastAsia="Arial" w:hAnsi="Arial" w:cs="Arial"/>
          <w:color w:val="000000"/>
          <w:sz w:val="24"/>
          <w:szCs w:val="24"/>
        </w:rPr>
        <w:t>sugerencias, recomendaciones</w:t>
      </w:r>
      <w:r w:rsidRPr="00546EB2">
        <w:rPr>
          <w:rFonts w:ascii="Arial" w:eastAsia="Arial" w:hAnsi="Arial" w:cs="Arial"/>
          <w:color w:val="000000"/>
          <w:sz w:val="24"/>
          <w:szCs w:val="24"/>
        </w:rPr>
        <w:t xml:space="preserve"> y responder dudas.</w:t>
      </w:r>
    </w:p>
    <w:p w14:paraId="540E3698" w14:textId="77777777" w:rsidR="00D76A89" w:rsidRPr="00546EB2" w:rsidRDefault="00D76A89">
      <w:pPr>
        <w:spacing w:after="120" w:line="360" w:lineRule="auto"/>
        <w:rPr>
          <w:rFonts w:ascii="Arial" w:eastAsia="Arial" w:hAnsi="Arial" w:cs="Arial"/>
          <w:color w:val="000000"/>
          <w:sz w:val="24"/>
          <w:szCs w:val="24"/>
        </w:rPr>
      </w:pPr>
    </w:p>
    <w:p w14:paraId="4051540A" w14:textId="77777777" w:rsidR="00D76A89" w:rsidRPr="00546EB2" w:rsidRDefault="00D76A89">
      <w:pPr>
        <w:spacing w:after="120" w:line="360" w:lineRule="auto"/>
        <w:rPr>
          <w:rFonts w:ascii="Arial" w:eastAsia="Arial" w:hAnsi="Arial" w:cs="Arial"/>
          <w:color w:val="000000"/>
          <w:sz w:val="24"/>
          <w:szCs w:val="24"/>
        </w:rPr>
      </w:pPr>
    </w:p>
    <w:p w14:paraId="0B11CFEA" w14:textId="77777777" w:rsidR="00D76A89" w:rsidRPr="00546EB2" w:rsidRDefault="00000000">
      <w:pPr>
        <w:numPr>
          <w:ilvl w:val="0"/>
          <w:numId w:val="19"/>
        </w:numPr>
        <w:spacing w:after="120" w:line="360" w:lineRule="auto"/>
        <w:rPr>
          <w:rFonts w:ascii="Arial" w:eastAsia="Arial" w:hAnsi="Arial" w:cs="Arial"/>
          <w:b/>
          <w:bCs/>
          <w:color w:val="000000"/>
          <w:sz w:val="24"/>
          <w:szCs w:val="24"/>
        </w:rPr>
      </w:pPr>
      <w:r w:rsidRPr="00546EB2">
        <w:rPr>
          <w:rFonts w:ascii="Arial" w:eastAsia="Arial" w:hAnsi="Arial" w:cs="Arial"/>
          <w:b/>
          <w:bCs/>
          <w:color w:val="000000"/>
          <w:sz w:val="24"/>
          <w:szCs w:val="24"/>
        </w:rPr>
        <w:lastRenderedPageBreak/>
        <w:t>Implementar el software educativo en los computadores del laboratorio de la E.T. “Pedro García Leal”</w:t>
      </w:r>
    </w:p>
    <w:p w14:paraId="4561F409" w14:textId="77777777" w:rsidR="00D76A89" w:rsidRPr="00546EB2" w:rsidRDefault="00000000">
      <w:pPr>
        <w:numPr>
          <w:ilvl w:val="0"/>
          <w:numId w:val="21"/>
        </w:numPr>
        <w:spacing w:after="120" w:line="360" w:lineRule="auto"/>
        <w:rPr>
          <w:rFonts w:ascii="Arial" w:eastAsia="Arial" w:hAnsi="Arial" w:cs="Arial"/>
          <w:b/>
          <w:bCs/>
          <w:color w:val="000000"/>
          <w:sz w:val="24"/>
          <w:szCs w:val="24"/>
        </w:rPr>
      </w:pPr>
      <w:r w:rsidRPr="00546EB2">
        <w:rPr>
          <w:rFonts w:ascii="Arial" w:eastAsia="Arial" w:hAnsi="Arial" w:cs="Arial"/>
          <w:color w:val="000000"/>
          <w:sz w:val="24"/>
          <w:szCs w:val="24"/>
        </w:rPr>
        <w:t>Actividad 1: Llevar a cabo pruebas de funcionamiento del software en los computadores del laboratorio de informática.</w:t>
      </w:r>
    </w:p>
    <w:p w14:paraId="59DBE7AB" w14:textId="77777777" w:rsidR="00D76A89" w:rsidRPr="00546EB2" w:rsidRDefault="00000000">
      <w:pPr>
        <w:numPr>
          <w:ilvl w:val="0"/>
          <w:numId w:val="21"/>
        </w:numPr>
        <w:spacing w:after="120" w:line="360" w:lineRule="auto"/>
        <w:rPr>
          <w:rFonts w:ascii="Arial" w:eastAsia="Arial" w:hAnsi="Arial" w:cs="Arial"/>
          <w:b/>
          <w:bCs/>
          <w:color w:val="000000"/>
          <w:sz w:val="24"/>
          <w:szCs w:val="24"/>
        </w:rPr>
      </w:pPr>
      <w:r w:rsidRPr="00546EB2">
        <w:rPr>
          <w:rFonts w:ascii="Arial" w:eastAsia="Arial" w:hAnsi="Arial" w:cs="Arial"/>
          <w:color w:val="000000"/>
          <w:sz w:val="24"/>
          <w:szCs w:val="24"/>
        </w:rPr>
        <w:t>Actividad 2: Realizar pruebas de uso del software con los profesores y estudiantes del área de informática.</w:t>
      </w:r>
    </w:p>
    <w:p w14:paraId="64536243" w14:textId="77777777" w:rsidR="00D76A89" w:rsidRPr="00546EB2" w:rsidRDefault="00000000">
      <w:pPr>
        <w:numPr>
          <w:ilvl w:val="0"/>
          <w:numId w:val="21"/>
        </w:numPr>
        <w:spacing w:after="120" w:line="360" w:lineRule="auto"/>
        <w:rPr>
          <w:rFonts w:ascii="Arial" w:eastAsia="Arial" w:hAnsi="Arial" w:cs="Arial"/>
          <w:b/>
          <w:bCs/>
          <w:color w:val="000000"/>
          <w:sz w:val="24"/>
          <w:szCs w:val="24"/>
        </w:rPr>
      </w:pPr>
      <w:r w:rsidRPr="00546EB2">
        <w:rPr>
          <w:rFonts w:ascii="Arial" w:eastAsia="Arial" w:hAnsi="Arial" w:cs="Arial"/>
          <w:color w:val="000000"/>
          <w:sz w:val="24"/>
          <w:szCs w:val="24"/>
        </w:rPr>
        <w:t>Actividad 3: Corregir los errores o inconvenientes que se presenten a la hora de desplegar o utilizar el software durante las pruebas.</w:t>
      </w:r>
    </w:p>
    <w:p w14:paraId="6DED87B1" w14:textId="74906ACE" w:rsidR="00D76A89" w:rsidRPr="00546EB2" w:rsidRDefault="00000000">
      <w:pPr>
        <w:numPr>
          <w:ilvl w:val="0"/>
          <w:numId w:val="21"/>
        </w:numPr>
        <w:spacing w:after="120" w:line="360" w:lineRule="auto"/>
        <w:rPr>
          <w:rFonts w:ascii="Arial" w:eastAsia="Arial" w:hAnsi="Arial" w:cs="Arial"/>
          <w:b/>
          <w:bCs/>
          <w:color w:val="000000"/>
          <w:sz w:val="24"/>
          <w:szCs w:val="24"/>
        </w:rPr>
      </w:pPr>
      <w:r w:rsidRPr="00546EB2">
        <w:rPr>
          <w:rFonts w:ascii="Arial" w:eastAsia="Arial" w:hAnsi="Arial" w:cs="Arial"/>
          <w:color w:val="000000"/>
          <w:sz w:val="24"/>
          <w:szCs w:val="24"/>
        </w:rPr>
        <w:t>Actividad 4: Instalar la versión final del software en los computadores del laboratorio</w:t>
      </w:r>
      <w:r w:rsidR="005F46C3" w:rsidRPr="00546EB2">
        <w:rPr>
          <w:rFonts w:ascii="Arial" w:eastAsia="Arial" w:hAnsi="Arial" w:cs="Arial"/>
          <w:color w:val="000000"/>
          <w:sz w:val="24"/>
          <w:szCs w:val="24"/>
        </w:rPr>
        <w:t>.</w:t>
      </w:r>
    </w:p>
    <w:p w14:paraId="4C7B8BF5" w14:textId="2208EDB8" w:rsidR="00D76A89" w:rsidRPr="00546EB2" w:rsidRDefault="00000000">
      <w:pPr>
        <w:numPr>
          <w:ilvl w:val="0"/>
          <w:numId w:val="21"/>
        </w:numPr>
        <w:spacing w:after="120" w:line="360" w:lineRule="auto"/>
        <w:rPr>
          <w:rFonts w:ascii="Arial" w:eastAsia="Arial" w:hAnsi="Arial" w:cs="Arial"/>
          <w:b/>
          <w:bCs/>
          <w:color w:val="000000"/>
          <w:sz w:val="24"/>
          <w:szCs w:val="24"/>
        </w:rPr>
      </w:pPr>
      <w:r w:rsidRPr="00546EB2">
        <w:rPr>
          <w:rFonts w:ascii="Arial" w:eastAsia="Arial" w:hAnsi="Arial" w:cs="Arial"/>
          <w:color w:val="000000"/>
          <w:sz w:val="24"/>
          <w:szCs w:val="24"/>
        </w:rPr>
        <w:t>Actividad 5: Presentar un documento detallado de cómo utilizar el software de manera eficiente.</w:t>
      </w:r>
    </w:p>
    <w:p w14:paraId="3AB51D2E" w14:textId="77777777" w:rsidR="00D76A89" w:rsidRPr="00546EB2" w:rsidRDefault="00D76A89">
      <w:pPr>
        <w:spacing w:after="120" w:line="360" w:lineRule="auto"/>
        <w:rPr>
          <w:rFonts w:ascii="Arial" w:eastAsia="Arial" w:hAnsi="Arial" w:cs="Arial"/>
          <w:color w:val="000000"/>
          <w:sz w:val="24"/>
          <w:szCs w:val="24"/>
        </w:rPr>
      </w:pPr>
    </w:p>
    <w:p w14:paraId="512D4C1F" w14:textId="77777777" w:rsidR="00D76A89" w:rsidRPr="00546EB2" w:rsidRDefault="00000000">
      <w:pPr>
        <w:numPr>
          <w:ilvl w:val="0"/>
          <w:numId w:val="19"/>
        </w:numPr>
        <w:spacing w:after="120" w:line="360" w:lineRule="auto"/>
        <w:rPr>
          <w:rFonts w:ascii="Arial" w:eastAsia="Arial" w:hAnsi="Arial" w:cs="Arial"/>
          <w:b/>
          <w:bCs/>
          <w:color w:val="000000"/>
          <w:sz w:val="24"/>
          <w:szCs w:val="24"/>
        </w:rPr>
      </w:pPr>
      <w:r w:rsidRPr="00546EB2">
        <w:rPr>
          <w:rFonts w:ascii="Arial" w:eastAsia="Arial" w:hAnsi="Arial" w:cs="Arial"/>
          <w:b/>
          <w:bCs/>
          <w:color w:val="000000"/>
          <w:sz w:val="24"/>
          <w:szCs w:val="24"/>
        </w:rPr>
        <w:t>Capacitar al personal docente y a los estudiantes de 4to año Telemática A para la utilización eficiente del software educativo</w:t>
      </w:r>
    </w:p>
    <w:p w14:paraId="51CE1601" w14:textId="77777777" w:rsidR="00D76A89" w:rsidRPr="00546EB2" w:rsidRDefault="00000000">
      <w:pPr>
        <w:numPr>
          <w:ilvl w:val="0"/>
          <w:numId w:val="22"/>
        </w:numPr>
        <w:spacing w:after="120" w:line="360" w:lineRule="auto"/>
        <w:rPr>
          <w:rFonts w:ascii="Arial" w:eastAsia="Arial" w:hAnsi="Arial" w:cs="Arial"/>
          <w:b/>
          <w:bCs/>
          <w:color w:val="000000"/>
          <w:sz w:val="24"/>
          <w:szCs w:val="24"/>
        </w:rPr>
      </w:pPr>
      <w:r w:rsidRPr="00546EB2">
        <w:rPr>
          <w:rFonts w:ascii="Arial" w:eastAsia="Arial" w:hAnsi="Arial" w:cs="Arial"/>
          <w:color w:val="000000"/>
          <w:sz w:val="24"/>
          <w:szCs w:val="24"/>
        </w:rPr>
        <w:t>Actividad 1: Realizar un taller de capacitación para docentes de informática y estudiantes de esta mención en el cual se explique el uso adecuado del software desarrollado.</w:t>
      </w:r>
    </w:p>
    <w:p w14:paraId="6A2F0EE9" w14:textId="77777777" w:rsidR="00D76A89" w:rsidRPr="00546EB2" w:rsidRDefault="00000000">
      <w:pPr>
        <w:numPr>
          <w:ilvl w:val="0"/>
          <w:numId w:val="22"/>
        </w:num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Actividad 2: Solucionar problemas y errores que surjan durante la capacitación, brindar soporte técnico en caso de ser necesario.</w:t>
      </w:r>
    </w:p>
    <w:p w14:paraId="2A5BE5B9" w14:textId="77777777" w:rsidR="00D76A89" w:rsidRPr="00546EB2" w:rsidRDefault="00D76A89">
      <w:pPr>
        <w:tabs>
          <w:tab w:val="left" w:pos="420"/>
        </w:tabs>
        <w:spacing w:after="120" w:line="360" w:lineRule="auto"/>
        <w:rPr>
          <w:rFonts w:ascii="Arial" w:eastAsia="Arial" w:hAnsi="Arial" w:cs="Arial"/>
          <w:color w:val="000000"/>
          <w:sz w:val="24"/>
          <w:szCs w:val="24"/>
        </w:rPr>
      </w:pPr>
    </w:p>
    <w:p w14:paraId="2288C552" w14:textId="77777777" w:rsidR="00D76A89" w:rsidRPr="00546EB2" w:rsidRDefault="00D76A89">
      <w:pPr>
        <w:tabs>
          <w:tab w:val="left" w:pos="420"/>
        </w:tabs>
        <w:spacing w:after="120" w:line="360" w:lineRule="auto"/>
        <w:rPr>
          <w:rFonts w:ascii="Arial" w:eastAsia="Arial" w:hAnsi="Arial" w:cs="Arial"/>
          <w:color w:val="000000"/>
          <w:sz w:val="24"/>
          <w:szCs w:val="24"/>
        </w:rPr>
      </w:pPr>
    </w:p>
    <w:p w14:paraId="7406AFD4" w14:textId="77777777" w:rsidR="00D76A89" w:rsidRPr="00546EB2" w:rsidRDefault="00D76A89">
      <w:pPr>
        <w:tabs>
          <w:tab w:val="left" w:pos="420"/>
        </w:tabs>
        <w:spacing w:after="120" w:line="360" w:lineRule="auto"/>
        <w:rPr>
          <w:rFonts w:ascii="Arial" w:eastAsia="Arial" w:hAnsi="Arial" w:cs="Arial"/>
          <w:color w:val="000000"/>
          <w:sz w:val="24"/>
          <w:szCs w:val="24"/>
        </w:rPr>
      </w:pPr>
    </w:p>
    <w:p w14:paraId="3F945E70" w14:textId="77777777" w:rsidR="00D76A89" w:rsidRPr="00546EB2" w:rsidRDefault="00D76A89">
      <w:pPr>
        <w:tabs>
          <w:tab w:val="left" w:pos="420"/>
        </w:tabs>
        <w:spacing w:after="120" w:line="360" w:lineRule="auto"/>
        <w:rPr>
          <w:rFonts w:ascii="Arial" w:eastAsia="Arial" w:hAnsi="Arial" w:cs="Arial"/>
          <w:color w:val="000000"/>
          <w:sz w:val="24"/>
          <w:szCs w:val="24"/>
        </w:rPr>
      </w:pPr>
    </w:p>
    <w:p w14:paraId="39F7C36F" w14:textId="77777777" w:rsidR="00D76A89" w:rsidRPr="00546EB2" w:rsidRDefault="00D76A89">
      <w:pPr>
        <w:tabs>
          <w:tab w:val="left" w:pos="420"/>
        </w:tabs>
        <w:spacing w:after="120" w:line="360" w:lineRule="auto"/>
        <w:rPr>
          <w:rFonts w:ascii="Arial" w:eastAsia="Arial" w:hAnsi="Arial" w:cs="Arial"/>
          <w:color w:val="000000"/>
          <w:sz w:val="24"/>
          <w:szCs w:val="24"/>
        </w:rPr>
      </w:pPr>
    </w:p>
    <w:p w14:paraId="3D71894E" w14:textId="77777777" w:rsidR="00D76A89" w:rsidRPr="00546EB2" w:rsidRDefault="00D76A89">
      <w:pPr>
        <w:tabs>
          <w:tab w:val="left" w:pos="420"/>
        </w:tabs>
        <w:spacing w:after="120" w:line="360" w:lineRule="auto"/>
        <w:rPr>
          <w:rFonts w:ascii="Arial" w:eastAsia="Arial" w:hAnsi="Arial" w:cs="Arial"/>
          <w:color w:val="000000"/>
          <w:sz w:val="24"/>
          <w:szCs w:val="24"/>
        </w:rPr>
      </w:pPr>
    </w:p>
    <w:p w14:paraId="47AD5086" w14:textId="77777777" w:rsidR="00D76A89" w:rsidRPr="00546EB2" w:rsidRDefault="00000000">
      <w:pPr>
        <w:spacing w:after="120" w:line="360" w:lineRule="auto"/>
        <w:rPr>
          <w:rFonts w:ascii="Arial" w:eastAsia="Arial" w:hAnsi="Arial" w:cs="Arial"/>
          <w:color w:val="000000"/>
          <w:sz w:val="24"/>
          <w:szCs w:val="24"/>
        </w:rPr>
      </w:pPr>
      <w:r w:rsidRPr="00546EB2">
        <w:rPr>
          <w:rFonts w:ascii="Arial" w:eastAsia="Arial" w:hAnsi="Arial" w:cs="Arial"/>
          <w:b/>
          <w:bCs/>
          <w:i/>
          <w:iCs/>
          <w:color w:val="000000"/>
          <w:sz w:val="24"/>
          <w:szCs w:val="24"/>
        </w:rPr>
        <w:lastRenderedPageBreak/>
        <w:t xml:space="preserve">Cuadro 5. </w:t>
      </w:r>
      <w:r w:rsidRPr="00546EB2">
        <w:rPr>
          <w:rFonts w:ascii="Arial" w:eastAsia="Arial" w:hAnsi="Arial" w:cs="Arial"/>
          <w:color w:val="000000"/>
          <w:sz w:val="24"/>
          <w:szCs w:val="24"/>
        </w:rPr>
        <w:t>Objetivos Generales, Intermedios y Específicos del Proyecto</w:t>
      </w:r>
    </w:p>
    <w:tbl>
      <w:tblPr>
        <w:tblStyle w:val="Tablaconcuadrcula"/>
        <w:tblW w:w="0" w:type="auto"/>
        <w:tblLook w:val="04A0" w:firstRow="1" w:lastRow="0" w:firstColumn="1" w:lastColumn="0" w:noHBand="0" w:noVBand="1"/>
      </w:tblPr>
      <w:tblGrid>
        <w:gridCol w:w="2717"/>
        <w:gridCol w:w="2718"/>
        <w:gridCol w:w="2718"/>
      </w:tblGrid>
      <w:tr w:rsidR="00D76A89" w:rsidRPr="00546EB2" w14:paraId="0B1C3215" w14:textId="77777777">
        <w:trPr>
          <w:trHeight w:val="510"/>
        </w:trPr>
        <w:tc>
          <w:tcPr>
            <w:tcW w:w="2717" w:type="dxa"/>
          </w:tcPr>
          <w:p w14:paraId="5EF700B1" w14:textId="77777777" w:rsidR="00D76A89" w:rsidRPr="00546EB2" w:rsidRDefault="00000000" w:rsidP="00F2770E">
            <w:pPr>
              <w:spacing w:after="120" w:line="240" w:lineRule="auto"/>
              <w:rPr>
                <w:rFonts w:ascii="Arial" w:eastAsia="Arial" w:hAnsi="Arial" w:cs="Arial"/>
                <w:b/>
                <w:bCs/>
                <w:color w:val="000000"/>
                <w:sz w:val="24"/>
                <w:szCs w:val="24"/>
              </w:rPr>
            </w:pPr>
            <w:r w:rsidRPr="00546EB2">
              <w:rPr>
                <w:rFonts w:ascii="Arial" w:eastAsia="Arial" w:hAnsi="Arial" w:cs="Arial"/>
                <w:b/>
                <w:bCs/>
                <w:color w:val="000000"/>
                <w:sz w:val="24"/>
                <w:szCs w:val="24"/>
              </w:rPr>
              <w:t>OBJETIVO GENERAL</w:t>
            </w:r>
          </w:p>
        </w:tc>
        <w:tc>
          <w:tcPr>
            <w:tcW w:w="2718" w:type="dxa"/>
          </w:tcPr>
          <w:p w14:paraId="44E2623D" w14:textId="77777777" w:rsidR="00D76A89" w:rsidRPr="00546EB2" w:rsidRDefault="00000000" w:rsidP="00F2770E">
            <w:pPr>
              <w:spacing w:after="120" w:line="240" w:lineRule="auto"/>
              <w:rPr>
                <w:rFonts w:ascii="Arial" w:eastAsia="Arial" w:hAnsi="Arial" w:cs="Arial"/>
                <w:b/>
                <w:bCs/>
                <w:color w:val="000000"/>
                <w:sz w:val="24"/>
                <w:szCs w:val="24"/>
              </w:rPr>
            </w:pPr>
            <w:r w:rsidRPr="00546EB2">
              <w:rPr>
                <w:rFonts w:ascii="Arial" w:eastAsia="Arial" w:hAnsi="Arial" w:cs="Arial"/>
                <w:b/>
                <w:bCs/>
                <w:color w:val="000000"/>
                <w:sz w:val="24"/>
                <w:szCs w:val="24"/>
              </w:rPr>
              <w:t>OBJETIVOS INTERMEDIOS</w:t>
            </w:r>
          </w:p>
        </w:tc>
        <w:tc>
          <w:tcPr>
            <w:tcW w:w="2718" w:type="dxa"/>
          </w:tcPr>
          <w:p w14:paraId="3BDF9321" w14:textId="77777777" w:rsidR="00D76A89" w:rsidRPr="00546EB2" w:rsidRDefault="00000000" w:rsidP="00F2770E">
            <w:pPr>
              <w:spacing w:after="120" w:line="240" w:lineRule="auto"/>
              <w:rPr>
                <w:rFonts w:ascii="Arial" w:eastAsia="Arial" w:hAnsi="Arial" w:cs="Arial"/>
                <w:b/>
                <w:bCs/>
                <w:color w:val="000000"/>
                <w:sz w:val="24"/>
                <w:szCs w:val="24"/>
              </w:rPr>
            </w:pPr>
            <w:r w:rsidRPr="00546EB2">
              <w:rPr>
                <w:rFonts w:ascii="Arial" w:eastAsia="Arial" w:hAnsi="Arial" w:cs="Arial"/>
                <w:b/>
                <w:bCs/>
                <w:color w:val="000000"/>
                <w:sz w:val="24"/>
                <w:szCs w:val="24"/>
              </w:rPr>
              <w:t>OBJETIVOS ESPECÍFICOS</w:t>
            </w:r>
          </w:p>
        </w:tc>
      </w:tr>
      <w:tr w:rsidR="00D76A89" w:rsidRPr="00546EB2" w14:paraId="66530390" w14:textId="77777777">
        <w:trPr>
          <w:trHeight w:val="510"/>
        </w:trPr>
        <w:tc>
          <w:tcPr>
            <w:tcW w:w="2717" w:type="dxa"/>
            <w:vMerge w:val="restart"/>
          </w:tcPr>
          <w:p w14:paraId="53BA01FB" w14:textId="77777777" w:rsidR="00D76A89" w:rsidRPr="00546EB2" w:rsidRDefault="00000000" w:rsidP="00F2770E">
            <w:pPr>
              <w:spacing w:after="120" w:line="240" w:lineRule="auto"/>
              <w:rPr>
                <w:rFonts w:ascii="Arial" w:eastAsia="Arial" w:hAnsi="Arial" w:cs="Arial"/>
                <w:color w:val="000000"/>
                <w:sz w:val="24"/>
                <w:szCs w:val="24"/>
              </w:rPr>
            </w:pPr>
            <w:r w:rsidRPr="00546EB2">
              <w:rPr>
                <w:rFonts w:ascii="Arial" w:eastAsia="Arial" w:hAnsi="Arial" w:cs="Arial"/>
                <w:color w:val="000000"/>
                <w:sz w:val="24"/>
                <w:szCs w:val="24"/>
              </w:rPr>
              <w:t>Implementar un software educativo para la enseñanza de los RTP de Programación y Diseño de Software y Redes dirigido a los estudiantes de 4to año Telemática A de la E.T. “Pedro García Leal”</w:t>
            </w:r>
          </w:p>
          <w:p w14:paraId="21EAD66C" w14:textId="77777777" w:rsidR="00D76A89" w:rsidRPr="00546EB2" w:rsidRDefault="00D76A89" w:rsidP="00F2770E">
            <w:pPr>
              <w:widowControl/>
              <w:spacing w:after="120" w:line="240" w:lineRule="auto"/>
              <w:rPr>
                <w:rFonts w:ascii="Arial" w:eastAsia="Arial" w:hAnsi="Arial" w:cs="Arial"/>
                <w:color w:val="000000"/>
                <w:sz w:val="24"/>
                <w:szCs w:val="24"/>
              </w:rPr>
            </w:pPr>
          </w:p>
        </w:tc>
        <w:tc>
          <w:tcPr>
            <w:tcW w:w="2718" w:type="dxa"/>
          </w:tcPr>
          <w:p w14:paraId="4930B7B6" w14:textId="77777777" w:rsidR="00D76A89" w:rsidRPr="00546EB2" w:rsidRDefault="00000000" w:rsidP="00F2770E">
            <w:pPr>
              <w:spacing w:after="120" w:line="240" w:lineRule="auto"/>
              <w:rPr>
                <w:rFonts w:ascii="Arial" w:eastAsia="Arial" w:hAnsi="Arial" w:cs="Arial"/>
                <w:color w:val="000000"/>
                <w:sz w:val="24"/>
                <w:szCs w:val="24"/>
              </w:rPr>
            </w:pPr>
            <w:r w:rsidRPr="00546EB2">
              <w:rPr>
                <w:rFonts w:ascii="Arial" w:eastAsia="Arial" w:hAnsi="Arial" w:cs="Arial"/>
                <w:color w:val="000000"/>
                <w:sz w:val="24"/>
                <w:szCs w:val="24"/>
              </w:rPr>
              <w:t>Desarrollar un software educativo intuitivo e innovador para el aprendizaje de Programación y Diseño de Software y Redes para los estudiantes de 4to año Telemática A de la E.T. “Pedro García Leal”</w:t>
            </w:r>
          </w:p>
        </w:tc>
        <w:tc>
          <w:tcPr>
            <w:tcW w:w="2718" w:type="dxa"/>
          </w:tcPr>
          <w:p w14:paraId="6D04B015" w14:textId="03F04F16" w:rsidR="00D76A89" w:rsidRPr="00546EB2" w:rsidRDefault="00D60C58" w:rsidP="00F2770E">
            <w:pPr>
              <w:tabs>
                <w:tab w:val="left" w:pos="420"/>
              </w:tabs>
              <w:spacing w:after="120" w:line="240" w:lineRule="auto"/>
              <w:rPr>
                <w:rFonts w:ascii="Arial" w:eastAsia="Arial" w:hAnsi="Arial" w:cs="Arial"/>
                <w:color w:val="000000"/>
                <w:sz w:val="24"/>
                <w:szCs w:val="24"/>
              </w:rPr>
            </w:pPr>
            <w:r w:rsidRPr="00546EB2">
              <w:rPr>
                <w:rFonts w:ascii="Arial" w:eastAsia="Arial" w:hAnsi="Arial" w:cs="Arial"/>
                <w:color w:val="000000"/>
                <w:sz w:val="24"/>
                <w:szCs w:val="24"/>
              </w:rPr>
              <w:t>Identificar necesidades y expectativas con respecto al software</w:t>
            </w:r>
          </w:p>
          <w:p w14:paraId="67E41634" w14:textId="18E2F150" w:rsidR="00D76A89" w:rsidRPr="00546EB2" w:rsidRDefault="00000000" w:rsidP="00F2770E">
            <w:pPr>
              <w:widowControl/>
              <w:tabs>
                <w:tab w:val="left" w:pos="420"/>
              </w:tabs>
              <w:spacing w:after="120" w:line="240" w:lineRule="auto"/>
              <w:rPr>
                <w:rFonts w:ascii="Arial" w:eastAsia="Arial" w:hAnsi="Arial" w:cs="Arial"/>
                <w:color w:val="000000"/>
                <w:sz w:val="24"/>
                <w:szCs w:val="24"/>
              </w:rPr>
            </w:pPr>
            <w:r w:rsidRPr="00546EB2">
              <w:rPr>
                <w:rFonts w:ascii="Arial" w:eastAsia="Arial" w:hAnsi="Arial" w:cs="Arial"/>
                <w:color w:val="000000"/>
                <w:sz w:val="24"/>
                <w:szCs w:val="24"/>
              </w:rPr>
              <w:t xml:space="preserve">Seleccionar el entorno, lenguaje de programación y herramientas de desarrollo a utilizar </w:t>
            </w:r>
          </w:p>
          <w:p w14:paraId="3434BD68" w14:textId="77777777" w:rsidR="00D76A89" w:rsidRPr="00546EB2" w:rsidRDefault="00000000" w:rsidP="00F2770E">
            <w:pPr>
              <w:widowControl/>
              <w:tabs>
                <w:tab w:val="left" w:pos="420"/>
              </w:tabs>
              <w:spacing w:after="120" w:line="240" w:lineRule="auto"/>
              <w:rPr>
                <w:rFonts w:ascii="Arial" w:eastAsia="Arial" w:hAnsi="Arial" w:cs="Arial"/>
                <w:color w:val="000000"/>
                <w:sz w:val="24"/>
                <w:szCs w:val="24"/>
              </w:rPr>
            </w:pPr>
            <w:r w:rsidRPr="00546EB2">
              <w:rPr>
                <w:rFonts w:ascii="Arial" w:eastAsia="Arial" w:hAnsi="Arial" w:cs="Arial"/>
                <w:color w:val="000000"/>
                <w:sz w:val="24"/>
                <w:szCs w:val="24"/>
              </w:rPr>
              <w:t>Diseñar y desarrollar una versión funcional del Software Educativo para su implementación</w:t>
            </w:r>
          </w:p>
        </w:tc>
      </w:tr>
      <w:tr w:rsidR="00D76A89" w:rsidRPr="00546EB2" w14:paraId="4133F35D" w14:textId="77777777">
        <w:trPr>
          <w:trHeight w:val="510"/>
        </w:trPr>
        <w:tc>
          <w:tcPr>
            <w:tcW w:w="2717" w:type="dxa"/>
            <w:vMerge/>
          </w:tcPr>
          <w:p w14:paraId="19BCA1C7" w14:textId="77777777" w:rsidR="00D76A89" w:rsidRPr="00546EB2" w:rsidRDefault="00D76A89" w:rsidP="00F2770E">
            <w:pPr>
              <w:spacing w:after="120" w:line="240" w:lineRule="auto"/>
              <w:rPr>
                <w:rFonts w:ascii="Arial" w:eastAsia="Arial" w:hAnsi="Arial" w:cs="Arial"/>
                <w:color w:val="000000"/>
                <w:sz w:val="24"/>
                <w:szCs w:val="24"/>
              </w:rPr>
            </w:pPr>
          </w:p>
        </w:tc>
        <w:tc>
          <w:tcPr>
            <w:tcW w:w="2718" w:type="dxa"/>
          </w:tcPr>
          <w:p w14:paraId="7497096F" w14:textId="77777777" w:rsidR="00D76A89" w:rsidRPr="00546EB2" w:rsidRDefault="00000000" w:rsidP="00F2770E">
            <w:pPr>
              <w:spacing w:after="120" w:line="240" w:lineRule="auto"/>
              <w:rPr>
                <w:rFonts w:ascii="Arial" w:eastAsia="Arial" w:hAnsi="Arial" w:cs="Arial"/>
                <w:color w:val="000000"/>
                <w:sz w:val="24"/>
                <w:szCs w:val="24"/>
              </w:rPr>
            </w:pPr>
            <w:r w:rsidRPr="00546EB2">
              <w:rPr>
                <w:rFonts w:ascii="Arial" w:eastAsia="Arial" w:hAnsi="Arial" w:cs="Arial"/>
                <w:color w:val="000000"/>
                <w:sz w:val="24"/>
                <w:szCs w:val="24"/>
              </w:rPr>
              <w:t>Implementar el software educativo en los computadores del laboratorio de la E.T. “Pedro García Leal”</w:t>
            </w:r>
          </w:p>
        </w:tc>
        <w:tc>
          <w:tcPr>
            <w:tcW w:w="2718" w:type="dxa"/>
          </w:tcPr>
          <w:p w14:paraId="6151E5BA" w14:textId="77777777" w:rsidR="00D76A89" w:rsidRPr="00546EB2" w:rsidRDefault="00000000" w:rsidP="00F2770E">
            <w:pPr>
              <w:widowControl/>
              <w:tabs>
                <w:tab w:val="left" w:pos="420"/>
              </w:tabs>
              <w:spacing w:after="120" w:line="240" w:lineRule="auto"/>
              <w:rPr>
                <w:rFonts w:ascii="Arial" w:eastAsia="Arial" w:hAnsi="Arial" w:cs="Arial"/>
                <w:color w:val="000000"/>
                <w:sz w:val="24"/>
                <w:szCs w:val="24"/>
              </w:rPr>
            </w:pPr>
            <w:r w:rsidRPr="00546EB2">
              <w:rPr>
                <w:rFonts w:ascii="Arial" w:eastAsia="Arial" w:hAnsi="Arial" w:cs="Arial"/>
                <w:color w:val="000000"/>
                <w:sz w:val="24"/>
                <w:szCs w:val="24"/>
              </w:rPr>
              <w:t>Llevar a cabo pruebas de funcionamiento del software en los computadores del laboratorio de informática</w:t>
            </w:r>
          </w:p>
          <w:p w14:paraId="66E267C0" w14:textId="77777777" w:rsidR="00D76A89" w:rsidRDefault="00000000" w:rsidP="00F2770E">
            <w:pPr>
              <w:widowControl/>
              <w:tabs>
                <w:tab w:val="left" w:pos="420"/>
              </w:tabs>
              <w:spacing w:after="120" w:line="240" w:lineRule="auto"/>
              <w:rPr>
                <w:rFonts w:ascii="Arial" w:eastAsia="Arial" w:hAnsi="Arial" w:cs="Arial"/>
                <w:color w:val="000000"/>
                <w:sz w:val="24"/>
                <w:szCs w:val="24"/>
              </w:rPr>
            </w:pPr>
            <w:r w:rsidRPr="00546EB2">
              <w:rPr>
                <w:rFonts w:ascii="Arial" w:eastAsia="Arial" w:hAnsi="Arial" w:cs="Arial"/>
                <w:color w:val="000000"/>
                <w:sz w:val="24"/>
                <w:szCs w:val="24"/>
              </w:rPr>
              <w:t>Corregir los errores o inconvenientes que se presenten</w:t>
            </w:r>
            <w:r w:rsidR="00FF7CC6">
              <w:rPr>
                <w:rFonts w:ascii="Arial" w:eastAsia="Arial" w:hAnsi="Arial" w:cs="Arial"/>
                <w:color w:val="000000"/>
                <w:sz w:val="24"/>
                <w:szCs w:val="24"/>
              </w:rPr>
              <w:t xml:space="preserve"> </w:t>
            </w:r>
            <w:r w:rsidRPr="00546EB2">
              <w:rPr>
                <w:rFonts w:ascii="Arial" w:eastAsia="Arial" w:hAnsi="Arial" w:cs="Arial"/>
                <w:color w:val="000000"/>
                <w:sz w:val="24"/>
                <w:szCs w:val="24"/>
              </w:rPr>
              <w:t>durante las pruebas</w:t>
            </w:r>
          </w:p>
          <w:p w14:paraId="1DE6FAE5" w14:textId="51908E02" w:rsidR="00FF7CC6" w:rsidRPr="00546EB2" w:rsidRDefault="00FF7CC6" w:rsidP="00F2770E">
            <w:pPr>
              <w:widowControl/>
              <w:tabs>
                <w:tab w:val="left" w:pos="420"/>
              </w:tabs>
              <w:spacing w:after="120" w:line="240" w:lineRule="auto"/>
              <w:rPr>
                <w:rFonts w:ascii="Arial" w:eastAsia="Arial" w:hAnsi="Arial" w:cs="Arial"/>
                <w:color w:val="000000"/>
                <w:sz w:val="24"/>
                <w:szCs w:val="24"/>
              </w:rPr>
            </w:pPr>
            <w:r>
              <w:rPr>
                <w:rFonts w:ascii="Arial" w:eastAsia="Arial" w:hAnsi="Arial" w:cs="Arial"/>
                <w:color w:val="000000"/>
                <w:sz w:val="24"/>
                <w:szCs w:val="24"/>
              </w:rPr>
              <w:t>Instalar la versión final del Software en los equipos de la comunidad</w:t>
            </w:r>
          </w:p>
        </w:tc>
      </w:tr>
      <w:tr w:rsidR="00D76A89" w:rsidRPr="00546EB2" w14:paraId="7F48933E" w14:textId="77777777">
        <w:trPr>
          <w:trHeight w:val="510"/>
        </w:trPr>
        <w:tc>
          <w:tcPr>
            <w:tcW w:w="2717" w:type="dxa"/>
            <w:vMerge/>
          </w:tcPr>
          <w:p w14:paraId="010C1E44" w14:textId="77777777" w:rsidR="00D76A89" w:rsidRPr="00546EB2" w:rsidRDefault="00D76A89" w:rsidP="00F2770E">
            <w:pPr>
              <w:spacing w:after="120" w:line="240" w:lineRule="auto"/>
              <w:rPr>
                <w:rFonts w:ascii="Arial" w:eastAsia="Arial" w:hAnsi="Arial" w:cs="Arial"/>
                <w:color w:val="000000"/>
                <w:sz w:val="24"/>
                <w:szCs w:val="24"/>
              </w:rPr>
            </w:pPr>
          </w:p>
        </w:tc>
        <w:tc>
          <w:tcPr>
            <w:tcW w:w="2718" w:type="dxa"/>
          </w:tcPr>
          <w:p w14:paraId="48F1C442" w14:textId="77777777" w:rsidR="00D76A89" w:rsidRPr="00546EB2" w:rsidRDefault="00000000" w:rsidP="00F2770E">
            <w:pPr>
              <w:spacing w:after="120" w:line="240" w:lineRule="auto"/>
              <w:rPr>
                <w:rFonts w:ascii="Arial" w:eastAsia="Arial" w:hAnsi="Arial" w:cs="Arial"/>
                <w:color w:val="000000"/>
                <w:sz w:val="24"/>
                <w:szCs w:val="24"/>
              </w:rPr>
            </w:pPr>
            <w:r w:rsidRPr="00546EB2">
              <w:rPr>
                <w:rFonts w:ascii="Arial" w:eastAsia="Arial" w:hAnsi="Arial" w:cs="Arial"/>
                <w:color w:val="000000"/>
                <w:sz w:val="24"/>
                <w:szCs w:val="24"/>
              </w:rPr>
              <w:t>Capacitar al personal docente y a los estudiantes de 4to año Telemática A para la utilización eficiente del software educativo</w:t>
            </w:r>
          </w:p>
          <w:p w14:paraId="7E030299" w14:textId="77777777" w:rsidR="00D76A89" w:rsidRPr="00546EB2" w:rsidRDefault="00D76A89" w:rsidP="00F2770E">
            <w:pPr>
              <w:widowControl/>
              <w:spacing w:after="120" w:line="240" w:lineRule="auto"/>
              <w:rPr>
                <w:rFonts w:ascii="Arial" w:eastAsia="Arial" w:hAnsi="Arial" w:cs="Arial"/>
                <w:color w:val="000000"/>
                <w:sz w:val="24"/>
                <w:szCs w:val="24"/>
              </w:rPr>
            </w:pPr>
          </w:p>
        </w:tc>
        <w:tc>
          <w:tcPr>
            <w:tcW w:w="2718" w:type="dxa"/>
          </w:tcPr>
          <w:p w14:paraId="54879F17" w14:textId="77777777" w:rsidR="00D76A89" w:rsidRPr="00546EB2" w:rsidRDefault="00000000" w:rsidP="00F2770E">
            <w:pPr>
              <w:widowControl/>
              <w:tabs>
                <w:tab w:val="left" w:pos="420"/>
              </w:tabs>
              <w:spacing w:after="120" w:line="240" w:lineRule="auto"/>
              <w:rPr>
                <w:rFonts w:ascii="Arial" w:eastAsia="Arial" w:hAnsi="Arial" w:cs="Arial"/>
                <w:color w:val="000000"/>
                <w:sz w:val="24"/>
                <w:szCs w:val="24"/>
              </w:rPr>
            </w:pPr>
            <w:r w:rsidRPr="00546EB2">
              <w:rPr>
                <w:rFonts w:ascii="Arial" w:eastAsia="Arial" w:hAnsi="Arial" w:cs="Arial"/>
                <w:color w:val="000000"/>
                <w:sz w:val="24"/>
                <w:szCs w:val="24"/>
              </w:rPr>
              <w:t>Realizar capacitación para docentes de telemática y estudiantes</w:t>
            </w:r>
          </w:p>
          <w:p w14:paraId="71EF2AC4" w14:textId="77777777" w:rsidR="00D76A89" w:rsidRPr="00546EB2" w:rsidRDefault="00000000" w:rsidP="00F2770E">
            <w:pPr>
              <w:widowControl/>
              <w:tabs>
                <w:tab w:val="left" w:pos="420"/>
              </w:tabs>
              <w:spacing w:after="120" w:line="240" w:lineRule="auto"/>
              <w:rPr>
                <w:rFonts w:ascii="Arial" w:eastAsia="Arial" w:hAnsi="Arial" w:cs="Arial"/>
                <w:color w:val="000000"/>
                <w:sz w:val="24"/>
                <w:szCs w:val="24"/>
              </w:rPr>
            </w:pPr>
            <w:r w:rsidRPr="00546EB2">
              <w:rPr>
                <w:rFonts w:ascii="Arial" w:eastAsia="Arial" w:hAnsi="Arial" w:cs="Arial"/>
                <w:color w:val="000000"/>
                <w:sz w:val="24"/>
                <w:szCs w:val="24"/>
              </w:rPr>
              <w:t>Entregar manual de usuario para el uso y mantenimiento del software educativo.</w:t>
            </w:r>
          </w:p>
        </w:tc>
      </w:tr>
    </w:tbl>
    <w:p w14:paraId="41AFC3F1" w14:textId="0B8360A8" w:rsidR="00D60C58" w:rsidRPr="00546EB2" w:rsidRDefault="00000000">
      <w:pPr>
        <w:spacing w:after="120" w:line="360" w:lineRule="auto"/>
        <w:rPr>
          <w:rFonts w:ascii="Arial" w:eastAsia="Arial" w:hAnsi="Arial" w:cs="Arial"/>
          <w:color w:val="000000"/>
          <w:sz w:val="24"/>
          <w:szCs w:val="24"/>
        </w:rPr>
      </w:pPr>
      <w:r w:rsidRPr="00546EB2">
        <w:rPr>
          <w:rFonts w:ascii="Arial" w:eastAsia="Arial" w:hAnsi="Arial" w:cs="Arial"/>
          <w:b/>
          <w:bCs/>
          <w:i/>
          <w:iCs/>
          <w:color w:val="000000"/>
          <w:sz w:val="24"/>
          <w:szCs w:val="24"/>
        </w:rPr>
        <w:t xml:space="preserve">Fuente: </w:t>
      </w:r>
      <w:r w:rsidRPr="00546EB2">
        <w:rPr>
          <w:rFonts w:ascii="Arial" w:eastAsia="Arial" w:hAnsi="Arial" w:cs="Arial"/>
          <w:color w:val="000000"/>
          <w:sz w:val="24"/>
          <w:szCs w:val="24"/>
        </w:rPr>
        <w:t>Los participantes (2025)</w:t>
      </w:r>
    </w:p>
    <w:p w14:paraId="74B0F64F" w14:textId="77777777" w:rsidR="00D76A89" w:rsidRPr="00546EB2" w:rsidRDefault="00000000">
      <w:pPr>
        <w:spacing w:after="120" w:line="360" w:lineRule="auto"/>
        <w:outlineLvl w:val="0"/>
        <w:rPr>
          <w:rFonts w:ascii="Arial" w:eastAsia="Arial" w:hAnsi="Arial" w:cs="Arial"/>
          <w:b/>
          <w:bCs/>
          <w:color w:val="000000"/>
          <w:sz w:val="24"/>
          <w:szCs w:val="24"/>
        </w:rPr>
      </w:pPr>
      <w:bookmarkStart w:id="62" w:name="_Toc214457412"/>
      <w:r w:rsidRPr="00546EB2">
        <w:rPr>
          <w:rFonts w:ascii="Arial" w:eastAsia="Arial" w:hAnsi="Arial" w:cs="Arial"/>
          <w:b/>
          <w:bCs/>
          <w:color w:val="000000"/>
          <w:sz w:val="24"/>
          <w:szCs w:val="24"/>
        </w:rPr>
        <w:lastRenderedPageBreak/>
        <w:t>Justificación e Impacto Social de la Alternativa</w:t>
      </w:r>
      <w:bookmarkEnd w:id="62"/>
    </w:p>
    <w:p w14:paraId="43E61BA7" w14:textId="77777777" w:rsidR="00D76A89" w:rsidRPr="00546EB2" w:rsidRDefault="00000000">
      <w:pPr>
        <w:spacing w:after="120" w:line="360" w:lineRule="auto"/>
        <w:outlineLvl w:val="0"/>
        <w:rPr>
          <w:rFonts w:ascii="Arial" w:eastAsia="Arial" w:hAnsi="Arial" w:cs="Arial"/>
          <w:b/>
          <w:bCs/>
          <w:color w:val="000000"/>
          <w:sz w:val="24"/>
          <w:szCs w:val="24"/>
        </w:rPr>
      </w:pPr>
      <w:bookmarkStart w:id="63" w:name="_Toc214457413"/>
      <w:r w:rsidRPr="00546EB2">
        <w:rPr>
          <w:rFonts w:ascii="Arial" w:eastAsia="Arial" w:hAnsi="Arial" w:cs="Arial"/>
          <w:b/>
          <w:bCs/>
          <w:color w:val="000000"/>
          <w:sz w:val="24"/>
          <w:szCs w:val="24"/>
        </w:rPr>
        <w:t>Teórico</w:t>
      </w:r>
      <w:bookmarkEnd w:id="63"/>
    </w:p>
    <w:p w14:paraId="6DBF9F52" w14:textId="77777777" w:rsidR="00D76A89" w:rsidRPr="00546EB2" w:rsidRDefault="00000000">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La alternativa de solución propuesta, que consiste en la implementación de un software educativo, contribuye significativamente al conocimiento existente en el campo de la educación técnica y la informática. Este proyecto enriquece el marco conceptual actual al integrar tecnologías innovadoras en el proceso de enseñanza-aprendizaje, lo que permite una mayor adaptabilidad a las necesidades educativas modernas. Los aportes teóricos esperados incluyen:</w:t>
      </w:r>
    </w:p>
    <w:p w14:paraId="6B4FFBD5" w14:textId="77777777" w:rsidR="00D76A89" w:rsidRPr="00546EB2" w:rsidRDefault="00000000">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Innovación en Métodos de Enseñanza: El software educativo introduce nuevas metodologías de enseñanza que fomentan el aprendizaje interactivo y autónomo, lo que puede ser replicado en otras instituciones educativas. Ander-</w:t>
      </w:r>
      <w:proofErr w:type="spellStart"/>
      <w:r w:rsidRPr="00546EB2">
        <w:rPr>
          <w:rFonts w:ascii="Arial" w:eastAsia="Arial" w:hAnsi="Arial" w:cs="Arial"/>
          <w:color w:val="000000"/>
          <w:sz w:val="24"/>
          <w:szCs w:val="24"/>
        </w:rPr>
        <w:t>Egg</w:t>
      </w:r>
      <w:proofErr w:type="spellEnd"/>
      <w:r w:rsidRPr="00546EB2">
        <w:rPr>
          <w:rFonts w:ascii="Arial" w:eastAsia="Arial" w:hAnsi="Arial" w:cs="Arial"/>
          <w:color w:val="000000"/>
          <w:sz w:val="24"/>
          <w:szCs w:val="24"/>
        </w:rPr>
        <w:t xml:space="preserve"> (2003) enfatiza la importancia de la innovación en los métodos de enseñanza para mejorar la eficacia del proceso educativo.</w:t>
      </w:r>
    </w:p>
    <w:p w14:paraId="767CFBB5" w14:textId="77777777" w:rsidR="00D76A89" w:rsidRPr="00546EB2" w:rsidRDefault="00000000">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Mejora en la Eficacia Educativa: Al proporcionar herramientas digitales que facilitan la comprensión de conceptos complejos, se espera mejorar la eficacia del proceso educativo en el área de informática. Coll (2004) destaca que el uso de tecnologías educativas puede mejorar significativamente el rendimiento académico de los estudiantes.</w:t>
      </w:r>
    </w:p>
    <w:p w14:paraId="5B17D881" w14:textId="52B1BD29" w:rsidR="00D60C58" w:rsidRPr="00546EB2" w:rsidRDefault="00000000" w:rsidP="00F2770E">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Desarrollo de Competencias Digitales: El uso de software educativo no solo beneficia a los estudiantes en su formación técnica, sino que también les proporciona habilidades digitales esenciales para el mercado laboral actual. </w:t>
      </w:r>
      <w:proofErr w:type="spellStart"/>
      <w:r w:rsidRPr="00546EB2">
        <w:rPr>
          <w:rFonts w:ascii="Arial" w:eastAsia="Arial" w:hAnsi="Arial" w:cs="Arial"/>
          <w:color w:val="000000"/>
          <w:sz w:val="24"/>
          <w:szCs w:val="24"/>
        </w:rPr>
        <w:t>Area</w:t>
      </w:r>
      <w:proofErr w:type="spellEnd"/>
      <w:r w:rsidRPr="00546EB2">
        <w:rPr>
          <w:rFonts w:ascii="Arial" w:eastAsia="Arial" w:hAnsi="Arial" w:cs="Arial"/>
          <w:color w:val="000000"/>
          <w:sz w:val="24"/>
          <w:szCs w:val="24"/>
        </w:rPr>
        <w:t xml:space="preserve"> (2010) resalta la importancia de desarrollar competencias digitales en los estudiantes para su inserción en la sociedad del conocimiento.</w:t>
      </w:r>
    </w:p>
    <w:p w14:paraId="0E011390" w14:textId="77777777" w:rsidR="00D76A89" w:rsidRPr="00546EB2" w:rsidRDefault="00000000">
      <w:pPr>
        <w:spacing w:after="120" w:line="360" w:lineRule="auto"/>
        <w:outlineLvl w:val="0"/>
        <w:rPr>
          <w:rFonts w:ascii="Arial" w:eastAsia="Arial" w:hAnsi="Arial" w:cs="Arial"/>
          <w:b/>
          <w:bCs/>
          <w:color w:val="000000"/>
          <w:sz w:val="24"/>
          <w:szCs w:val="24"/>
        </w:rPr>
      </w:pPr>
      <w:bookmarkStart w:id="64" w:name="_Toc214457414"/>
      <w:r w:rsidRPr="00546EB2">
        <w:rPr>
          <w:rFonts w:ascii="Arial" w:eastAsia="Arial" w:hAnsi="Arial" w:cs="Arial"/>
          <w:b/>
          <w:bCs/>
          <w:color w:val="000000"/>
          <w:sz w:val="24"/>
          <w:szCs w:val="24"/>
        </w:rPr>
        <w:t>Técnico</w:t>
      </w:r>
      <w:bookmarkEnd w:id="64"/>
    </w:p>
    <w:p w14:paraId="5A5836CE" w14:textId="77777777" w:rsidR="00D76A89" w:rsidRPr="00546EB2" w:rsidRDefault="00000000">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 xml:space="preserve">El alcance técnico de la solución incluye el desarrollo de un software educativo que será implementado en los laboratorios de informática de la E.T. </w:t>
      </w:r>
      <w:r w:rsidRPr="00546EB2">
        <w:rPr>
          <w:rFonts w:ascii="Arial" w:eastAsia="Arial" w:hAnsi="Arial" w:cs="Arial"/>
          <w:color w:val="000000"/>
          <w:sz w:val="24"/>
          <w:szCs w:val="24"/>
        </w:rPr>
        <w:lastRenderedPageBreak/>
        <w:t>"Pedro García Leal". Las herramientas, métodos y tecnologías que se utilizarán son:</w:t>
      </w:r>
    </w:p>
    <w:p w14:paraId="053B5F38" w14:textId="77777777" w:rsidR="00D76A89" w:rsidRPr="00546EB2" w:rsidRDefault="00000000">
      <w:pPr>
        <w:spacing w:after="120" w:line="360" w:lineRule="auto"/>
        <w:ind w:firstLine="709"/>
        <w:rPr>
          <w:rFonts w:ascii="Arial" w:eastAsia="Arial" w:hAnsi="Arial" w:cs="Arial"/>
          <w:color w:val="000000"/>
          <w:sz w:val="24"/>
          <w:szCs w:val="24"/>
        </w:rPr>
      </w:pPr>
      <w:r w:rsidRPr="00546EB2">
        <w:rPr>
          <w:rFonts w:ascii="Arial" w:eastAsia="Arial" w:hAnsi="Arial" w:cs="Arial"/>
          <w:b/>
          <w:bCs/>
          <w:color w:val="000000"/>
          <w:sz w:val="24"/>
          <w:szCs w:val="24"/>
        </w:rPr>
        <w:t>Herramientas de Desarrollo:</w:t>
      </w:r>
      <w:r w:rsidRPr="00546EB2">
        <w:rPr>
          <w:rFonts w:ascii="Arial" w:eastAsia="Arial" w:hAnsi="Arial" w:cs="Arial"/>
          <w:color w:val="000000"/>
          <w:sz w:val="24"/>
          <w:szCs w:val="24"/>
        </w:rPr>
        <w:t xml:space="preserve"> Se utilizarán lenguajes de programación como Python o Java, junto con </w:t>
      </w:r>
      <w:proofErr w:type="spellStart"/>
      <w:r w:rsidRPr="00546EB2">
        <w:rPr>
          <w:rFonts w:ascii="Arial" w:eastAsia="Arial" w:hAnsi="Arial" w:cs="Arial"/>
          <w:color w:val="000000"/>
          <w:sz w:val="24"/>
          <w:szCs w:val="24"/>
        </w:rPr>
        <w:t>frameworks</w:t>
      </w:r>
      <w:proofErr w:type="spellEnd"/>
      <w:r w:rsidRPr="00546EB2">
        <w:rPr>
          <w:rFonts w:ascii="Arial" w:eastAsia="Arial" w:hAnsi="Arial" w:cs="Arial"/>
          <w:color w:val="000000"/>
          <w:sz w:val="24"/>
          <w:szCs w:val="24"/>
        </w:rPr>
        <w:t xml:space="preserve"> de desarrollo de software educativo como Moodle o herramientas de desarrollo de aplicaciones móviles.</w:t>
      </w:r>
    </w:p>
    <w:p w14:paraId="51C0ADC7" w14:textId="77777777" w:rsidR="00D76A89" w:rsidRPr="00546EB2" w:rsidRDefault="00000000">
      <w:pPr>
        <w:spacing w:after="120" w:line="360" w:lineRule="auto"/>
        <w:ind w:firstLine="709"/>
        <w:rPr>
          <w:rFonts w:ascii="Arial" w:eastAsia="Arial" w:hAnsi="Arial" w:cs="Arial"/>
          <w:color w:val="000000"/>
          <w:sz w:val="24"/>
          <w:szCs w:val="24"/>
        </w:rPr>
      </w:pPr>
      <w:r w:rsidRPr="00546EB2">
        <w:rPr>
          <w:rFonts w:ascii="Arial" w:eastAsia="Arial" w:hAnsi="Arial" w:cs="Arial"/>
          <w:b/>
          <w:bCs/>
          <w:color w:val="000000"/>
          <w:sz w:val="24"/>
          <w:szCs w:val="24"/>
        </w:rPr>
        <w:t xml:space="preserve">Métodos de Implementación: </w:t>
      </w:r>
      <w:r w:rsidRPr="00546EB2">
        <w:rPr>
          <w:rFonts w:ascii="Arial" w:eastAsia="Arial" w:hAnsi="Arial" w:cs="Arial"/>
          <w:color w:val="000000"/>
          <w:sz w:val="24"/>
          <w:szCs w:val="24"/>
        </w:rPr>
        <w:t xml:space="preserve">Se seguirá un enfoque de desarrollo ágil, que permitirá la iteración continua y la incorporación de </w:t>
      </w:r>
      <w:proofErr w:type="spellStart"/>
      <w:r w:rsidRPr="00546EB2">
        <w:rPr>
          <w:rFonts w:ascii="Arial" w:eastAsia="Arial" w:hAnsi="Arial" w:cs="Arial"/>
          <w:color w:val="000000"/>
          <w:sz w:val="24"/>
          <w:szCs w:val="24"/>
        </w:rPr>
        <w:t>feedback</w:t>
      </w:r>
      <w:proofErr w:type="spellEnd"/>
      <w:r w:rsidRPr="00546EB2">
        <w:rPr>
          <w:rFonts w:ascii="Arial" w:eastAsia="Arial" w:hAnsi="Arial" w:cs="Arial"/>
          <w:color w:val="000000"/>
          <w:sz w:val="24"/>
          <w:szCs w:val="24"/>
        </w:rPr>
        <w:t xml:space="preserve"> de los usuarios (estudiantes y docentes) durante el proceso de desarrollo.</w:t>
      </w:r>
    </w:p>
    <w:p w14:paraId="67D77B3D" w14:textId="77777777" w:rsidR="00D76A89" w:rsidRPr="00546EB2" w:rsidRDefault="00000000">
      <w:pPr>
        <w:spacing w:after="120" w:line="360" w:lineRule="auto"/>
        <w:ind w:firstLine="709"/>
        <w:rPr>
          <w:rFonts w:ascii="Arial" w:eastAsia="Arial" w:hAnsi="Arial" w:cs="Arial"/>
          <w:color w:val="000000"/>
          <w:sz w:val="24"/>
          <w:szCs w:val="24"/>
        </w:rPr>
      </w:pPr>
      <w:r w:rsidRPr="00546EB2">
        <w:rPr>
          <w:rFonts w:ascii="Arial" w:eastAsia="Arial" w:hAnsi="Arial" w:cs="Arial"/>
          <w:b/>
          <w:bCs/>
          <w:color w:val="000000"/>
          <w:sz w:val="24"/>
          <w:szCs w:val="24"/>
        </w:rPr>
        <w:t>Tecnologías de Soporte:</w:t>
      </w:r>
      <w:r w:rsidRPr="00546EB2">
        <w:rPr>
          <w:rFonts w:ascii="Arial" w:eastAsia="Arial" w:hAnsi="Arial" w:cs="Arial"/>
          <w:color w:val="000000"/>
          <w:sz w:val="24"/>
          <w:szCs w:val="24"/>
        </w:rPr>
        <w:t xml:space="preserve"> Se implementará una infraestructura de red local para garantizar el acceso al software en los laboratorios, y se utilizarán herramientas de gestión de bases de datos para almacenar y gestionar la información educativa.</w:t>
      </w:r>
    </w:p>
    <w:p w14:paraId="3E65ACB0" w14:textId="36426AC6" w:rsidR="00F2770E" w:rsidRPr="00546EB2" w:rsidRDefault="00000000" w:rsidP="00F2770E">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Estas herramientas técnicas facilitarán la implementación efectiva de la solución al garantizar que el software sea accesible, fácil de usar y adaptable a las necesidades específicas de la institución.</w:t>
      </w:r>
    </w:p>
    <w:p w14:paraId="1D659501" w14:textId="77777777" w:rsidR="00D76A89" w:rsidRPr="00546EB2" w:rsidRDefault="00000000">
      <w:pPr>
        <w:spacing w:after="120" w:line="360" w:lineRule="auto"/>
        <w:outlineLvl w:val="0"/>
        <w:rPr>
          <w:rFonts w:ascii="Arial" w:eastAsia="Arial" w:hAnsi="Arial" w:cs="Arial"/>
          <w:b/>
          <w:bCs/>
          <w:color w:val="000000"/>
          <w:sz w:val="24"/>
          <w:szCs w:val="24"/>
        </w:rPr>
      </w:pPr>
      <w:bookmarkStart w:id="65" w:name="_Toc214457415"/>
      <w:r w:rsidRPr="00546EB2">
        <w:rPr>
          <w:rFonts w:ascii="Arial" w:eastAsia="Arial" w:hAnsi="Arial" w:cs="Arial"/>
          <w:b/>
          <w:bCs/>
          <w:color w:val="000000"/>
          <w:sz w:val="24"/>
          <w:szCs w:val="24"/>
        </w:rPr>
        <w:t>Legal</w:t>
      </w:r>
      <w:bookmarkEnd w:id="65"/>
    </w:p>
    <w:p w14:paraId="6250CAD0" w14:textId="5C76C007" w:rsidR="008C4E96" w:rsidRPr="00546EB2" w:rsidRDefault="00000000" w:rsidP="00F2770E">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La implementación de la solución debe cumplir con las leyes, regulaciones y políticas educativas y tecnológicas vigentes en Venezuela. Algunas de las normativas que respaldan o afectan la implementación de la solución son:</w:t>
      </w:r>
    </w:p>
    <w:p w14:paraId="1829A0C0" w14:textId="77777777" w:rsidR="00D76A89" w:rsidRPr="00546EB2" w:rsidRDefault="00000000">
      <w:pPr>
        <w:spacing w:after="120" w:line="360" w:lineRule="auto"/>
        <w:rPr>
          <w:rFonts w:ascii="Arial" w:eastAsia="Arial" w:hAnsi="Arial" w:cs="Arial"/>
          <w:b/>
          <w:bCs/>
          <w:color w:val="000000"/>
          <w:sz w:val="24"/>
          <w:szCs w:val="24"/>
        </w:rPr>
      </w:pPr>
      <w:r w:rsidRPr="00546EB2">
        <w:rPr>
          <w:rFonts w:ascii="Arial" w:eastAsia="Arial" w:hAnsi="Arial" w:cs="Arial"/>
          <w:b/>
          <w:bCs/>
          <w:color w:val="000000"/>
          <w:sz w:val="24"/>
          <w:szCs w:val="24"/>
        </w:rPr>
        <w:t>Constitución de la República Bolivariana de Venezuela (CRBV, 1999)</w:t>
      </w:r>
    </w:p>
    <w:p w14:paraId="1008ADD6" w14:textId="77777777" w:rsidR="00D76A89" w:rsidRPr="00546EB2" w:rsidRDefault="00000000">
      <w:pPr>
        <w:spacing w:after="120" w:line="360" w:lineRule="auto"/>
        <w:ind w:firstLine="709"/>
        <w:rPr>
          <w:rFonts w:ascii="Arial" w:eastAsia="Arial" w:hAnsi="Arial" w:cs="Arial"/>
          <w:color w:val="000000"/>
          <w:sz w:val="24"/>
          <w:szCs w:val="24"/>
        </w:rPr>
      </w:pPr>
      <w:r w:rsidRPr="00546EB2">
        <w:rPr>
          <w:rFonts w:ascii="Arial" w:eastAsia="Arial" w:hAnsi="Arial" w:cs="Arial"/>
          <w:b/>
          <w:bCs/>
          <w:color w:val="000000"/>
          <w:sz w:val="24"/>
          <w:szCs w:val="24"/>
        </w:rPr>
        <w:t>Artículo 110:</w:t>
      </w:r>
      <w:r w:rsidRPr="00546EB2">
        <w:rPr>
          <w:rFonts w:ascii="Arial" w:eastAsia="Arial" w:hAnsi="Arial" w:cs="Arial"/>
          <w:color w:val="000000"/>
          <w:sz w:val="24"/>
          <w:szCs w:val="24"/>
        </w:rPr>
        <w:t xml:space="preserve"> Establece que el Estado reconocerá el interés público de la ciencia, la tecnología, el conocimiento, la innovación y sus aplicaciones, garantizando su desarrollo para el bienestar del pueblo.</w:t>
      </w:r>
    </w:p>
    <w:p w14:paraId="78E63294" w14:textId="322F4B02" w:rsidR="00D535CF" w:rsidRPr="00546EB2" w:rsidRDefault="00000000" w:rsidP="00D535CF">
      <w:pPr>
        <w:spacing w:after="120" w:line="360" w:lineRule="auto"/>
        <w:ind w:firstLine="709"/>
        <w:rPr>
          <w:rFonts w:ascii="Arial" w:eastAsia="Arial" w:hAnsi="Arial" w:cs="Arial"/>
          <w:color w:val="000000"/>
          <w:sz w:val="24"/>
          <w:szCs w:val="24"/>
        </w:rPr>
      </w:pPr>
      <w:r w:rsidRPr="00546EB2">
        <w:rPr>
          <w:rFonts w:ascii="Arial" w:eastAsia="Arial" w:hAnsi="Arial" w:cs="Arial"/>
          <w:b/>
          <w:bCs/>
          <w:color w:val="000000"/>
          <w:sz w:val="24"/>
          <w:szCs w:val="24"/>
        </w:rPr>
        <w:t>Artículo 108:</w:t>
      </w:r>
      <w:r w:rsidRPr="00546EB2">
        <w:rPr>
          <w:rFonts w:ascii="Arial" w:eastAsia="Arial" w:hAnsi="Arial" w:cs="Arial"/>
          <w:color w:val="000000"/>
          <w:sz w:val="24"/>
          <w:szCs w:val="24"/>
        </w:rPr>
        <w:t xml:space="preserve"> Promueve el acceso a la información y al conocimiento como herramientas para el desarrollo individual y colectivo.</w:t>
      </w:r>
    </w:p>
    <w:p w14:paraId="2F9E6D59" w14:textId="77777777" w:rsidR="00D76A89" w:rsidRPr="00546EB2" w:rsidRDefault="00000000">
      <w:pPr>
        <w:spacing w:after="120" w:line="360" w:lineRule="auto"/>
        <w:ind w:firstLine="709"/>
        <w:rPr>
          <w:rFonts w:ascii="Arial" w:eastAsia="Arial" w:hAnsi="Arial" w:cs="Arial"/>
          <w:color w:val="000000"/>
          <w:sz w:val="24"/>
          <w:szCs w:val="24"/>
        </w:rPr>
      </w:pPr>
      <w:r w:rsidRPr="00546EB2">
        <w:rPr>
          <w:rFonts w:ascii="Arial" w:eastAsia="Arial" w:hAnsi="Arial" w:cs="Arial"/>
          <w:b/>
          <w:bCs/>
          <w:color w:val="000000"/>
          <w:sz w:val="24"/>
          <w:szCs w:val="24"/>
        </w:rPr>
        <w:lastRenderedPageBreak/>
        <w:t>Artículo 3:</w:t>
      </w:r>
      <w:r w:rsidRPr="00546EB2">
        <w:rPr>
          <w:rFonts w:ascii="Arial" w:eastAsia="Arial" w:hAnsi="Arial" w:cs="Arial"/>
          <w:color w:val="000000"/>
          <w:sz w:val="24"/>
          <w:szCs w:val="24"/>
        </w:rPr>
        <w:t xml:space="preserve"> Reconoce la importancia de la educación y el trabajo como procesos fundamentales para alcanzar la justicia social y la equidad.</w:t>
      </w:r>
    </w:p>
    <w:p w14:paraId="6BD5B17E" w14:textId="77777777" w:rsidR="00D76A89" w:rsidRPr="00546EB2" w:rsidRDefault="00000000">
      <w:pPr>
        <w:spacing w:after="120" w:line="360" w:lineRule="auto"/>
        <w:ind w:firstLine="709"/>
        <w:rPr>
          <w:rFonts w:ascii="Arial" w:eastAsia="Arial" w:hAnsi="Arial" w:cs="Arial"/>
          <w:color w:val="000000"/>
          <w:sz w:val="24"/>
          <w:szCs w:val="24"/>
        </w:rPr>
      </w:pPr>
      <w:r w:rsidRPr="00546EB2">
        <w:rPr>
          <w:rFonts w:ascii="Arial" w:eastAsia="Arial" w:hAnsi="Arial" w:cs="Arial"/>
          <w:b/>
          <w:bCs/>
          <w:color w:val="000000"/>
          <w:sz w:val="24"/>
          <w:szCs w:val="24"/>
        </w:rPr>
        <w:t>Ley Orgánica de Educación (2009):</w:t>
      </w:r>
      <w:r w:rsidRPr="00546EB2">
        <w:rPr>
          <w:rFonts w:ascii="Arial" w:eastAsia="Arial" w:hAnsi="Arial" w:cs="Arial"/>
          <w:color w:val="000000"/>
          <w:sz w:val="24"/>
          <w:szCs w:val="24"/>
        </w:rPr>
        <w:t xml:space="preserve"> Esta ley establece la importancia de la integración de tecnologías en la educación y fomenta la innovación en los métodos de enseñanza.</w:t>
      </w:r>
    </w:p>
    <w:p w14:paraId="00071787" w14:textId="77777777" w:rsidR="00D76A89" w:rsidRPr="00546EB2" w:rsidRDefault="00000000">
      <w:pPr>
        <w:spacing w:after="120" w:line="360" w:lineRule="auto"/>
        <w:ind w:firstLine="709"/>
        <w:rPr>
          <w:rFonts w:ascii="Arial" w:eastAsia="Arial" w:hAnsi="Arial" w:cs="Arial"/>
          <w:color w:val="000000"/>
          <w:sz w:val="24"/>
          <w:szCs w:val="24"/>
        </w:rPr>
      </w:pPr>
      <w:r w:rsidRPr="00546EB2">
        <w:rPr>
          <w:rFonts w:ascii="Arial" w:eastAsia="Arial" w:hAnsi="Arial" w:cs="Arial"/>
          <w:b/>
          <w:bCs/>
          <w:color w:val="000000"/>
          <w:sz w:val="24"/>
          <w:szCs w:val="24"/>
        </w:rPr>
        <w:t xml:space="preserve">Ley de </w:t>
      </w:r>
      <w:proofErr w:type="spellStart"/>
      <w:r w:rsidRPr="00546EB2">
        <w:rPr>
          <w:rFonts w:ascii="Arial" w:eastAsia="Arial" w:hAnsi="Arial" w:cs="Arial"/>
          <w:b/>
          <w:bCs/>
          <w:color w:val="000000"/>
          <w:sz w:val="24"/>
          <w:szCs w:val="24"/>
        </w:rPr>
        <w:t>Infogobierno</w:t>
      </w:r>
      <w:proofErr w:type="spellEnd"/>
      <w:r w:rsidRPr="00546EB2">
        <w:rPr>
          <w:rFonts w:ascii="Arial" w:eastAsia="Arial" w:hAnsi="Arial" w:cs="Arial"/>
          <w:b/>
          <w:bCs/>
          <w:color w:val="000000"/>
          <w:sz w:val="24"/>
          <w:szCs w:val="24"/>
        </w:rPr>
        <w:t xml:space="preserve"> (2013):</w:t>
      </w:r>
      <w:r w:rsidRPr="00546EB2">
        <w:rPr>
          <w:rFonts w:ascii="Arial" w:eastAsia="Arial" w:hAnsi="Arial" w:cs="Arial"/>
          <w:color w:val="000000"/>
          <w:sz w:val="24"/>
          <w:szCs w:val="24"/>
        </w:rPr>
        <w:t xml:space="preserve"> Esta ley promueve el uso de tecnologías de la información y comunicación (TIC) en las instituciones públicas, incluyendo las educativas.</w:t>
      </w:r>
    </w:p>
    <w:p w14:paraId="2B1E471F" w14:textId="77777777" w:rsidR="00D76A89" w:rsidRPr="00546EB2" w:rsidRDefault="00000000">
      <w:pPr>
        <w:spacing w:after="120" w:line="360" w:lineRule="auto"/>
        <w:ind w:firstLine="709"/>
        <w:rPr>
          <w:rFonts w:ascii="Arial" w:eastAsia="Arial" w:hAnsi="Arial" w:cs="Arial"/>
          <w:color w:val="000000"/>
          <w:sz w:val="24"/>
          <w:szCs w:val="24"/>
        </w:rPr>
      </w:pPr>
      <w:r w:rsidRPr="00546EB2">
        <w:rPr>
          <w:rFonts w:ascii="Arial" w:eastAsia="Arial" w:hAnsi="Arial" w:cs="Arial"/>
          <w:b/>
          <w:bCs/>
          <w:color w:val="000000"/>
          <w:sz w:val="24"/>
          <w:szCs w:val="24"/>
        </w:rPr>
        <w:t>Resolución 238 del MPPE (2002):</w:t>
      </w:r>
      <w:r w:rsidRPr="00546EB2">
        <w:rPr>
          <w:rFonts w:ascii="Arial" w:eastAsia="Arial" w:hAnsi="Arial" w:cs="Arial"/>
          <w:color w:val="000000"/>
          <w:sz w:val="24"/>
          <w:szCs w:val="24"/>
        </w:rPr>
        <w:t xml:space="preserve"> Esta resolución establece las bases para la implementación de programas educativos técnicos y profesionales, incluyendo el uso de herramientas tecnológicas en la formación de los estudiantes.</w:t>
      </w:r>
    </w:p>
    <w:p w14:paraId="37514870" w14:textId="20EA6D7B" w:rsidR="00D76A89" w:rsidRPr="00546EB2" w:rsidRDefault="00000000" w:rsidP="00F2770E">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La alternativa de solución cumple con estos requisitos legales al promover el uso de tecnologías educativas y alinearse con las políticas de innovación y desarrollo tecnológico en el ámbito educativo.</w:t>
      </w:r>
    </w:p>
    <w:p w14:paraId="4454B52C" w14:textId="77777777" w:rsidR="00D76A89" w:rsidRPr="00546EB2" w:rsidRDefault="00000000">
      <w:pPr>
        <w:spacing w:after="120" w:line="360" w:lineRule="auto"/>
        <w:outlineLvl w:val="0"/>
        <w:rPr>
          <w:rFonts w:ascii="Arial" w:eastAsia="Arial" w:hAnsi="Arial" w:cs="Arial"/>
          <w:b/>
          <w:bCs/>
          <w:color w:val="000000"/>
          <w:sz w:val="24"/>
          <w:szCs w:val="24"/>
        </w:rPr>
      </w:pPr>
      <w:bookmarkStart w:id="66" w:name="_Toc214457416"/>
      <w:r w:rsidRPr="00546EB2">
        <w:rPr>
          <w:rFonts w:ascii="Arial" w:eastAsia="Arial" w:hAnsi="Arial" w:cs="Arial"/>
          <w:b/>
          <w:bCs/>
          <w:color w:val="000000"/>
          <w:sz w:val="24"/>
          <w:szCs w:val="24"/>
        </w:rPr>
        <w:t>Participante-Comunidad</w:t>
      </w:r>
      <w:bookmarkEnd w:id="66"/>
    </w:p>
    <w:p w14:paraId="00B73394" w14:textId="77777777" w:rsidR="00D76A89" w:rsidRPr="00546EB2" w:rsidRDefault="00000000">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La comunidad de la E.T. "Pedro García Leal" se verá beneficiada de múltiples maneras con la implementación del software educativo. La participación de la comunidad en el proceso de implementación es fundamental para asegurar el éxito del proyecto. Las estrategias para involucrar a los actores locales incluyen:</w:t>
      </w:r>
    </w:p>
    <w:p w14:paraId="0F425909" w14:textId="77777777" w:rsidR="00D76A89" w:rsidRPr="00546EB2" w:rsidRDefault="00000000">
      <w:pPr>
        <w:spacing w:after="120" w:line="360" w:lineRule="auto"/>
        <w:ind w:firstLine="709"/>
        <w:rPr>
          <w:rFonts w:ascii="Arial" w:eastAsia="Arial" w:hAnsi="Arial" w:cs="Arial"/>
          <w:color w:val="000000"/>
          <w:sz w:val="24"/>
          <w:szCs w:val="24"/>
        </w:rPr>
      </w:pPr>
      <w:r w:rsidRPr="00546EB2">
        <w:rPr>
          <w:rFonts w:ascii="Arial" w:eastAsia="Arial" w:hAnsi="Arial" w:cs="Arial"/>
          <w:b/>
          <w:bCs/>
          <w:color w:val="000000"/>
          <w:sz w:val="24"/>
          <w:szCs w:val="24"/>
        </w:rPr>
        <w:t>Talleres de Capacitación:</w:t>
      </w:r>
      <w:r w:rsidRPr="00546EB2">
        <w:rPr>
          <w:rFonts w:ascii="Arial" w:eastAsia="Arial" w:hAnsi="Arial" w:cs="Arial"/>
          <w:color w:val="000000"/>
          <w:sz w:val="24"/>
          <w:szCs w:val="24"/>
        </w:rPr>
        <w:t xml:space="preserve"> Se realizarán talleres para docentes y estudiantes sobre el uso del software, lo que garantizará que todos los usuarios estén familiarizados con las herramientas y puedan aprovecharlas al máximo.</w:t>
      </w:r>
    </w:p>
    <w:p w14:paraId="7F5E5E72" w14:textId="77777777" w:rsidR="00D76A89" w:rsidRPr="00546EB2" w:rsidRDefault="00000000">
      <w:pPr>
        <w:spacing w:after="120" w:line="360" w:lineRule="auto"/>
        <w:ind w:firstLine="709"/>
        <w:rPr>
          <w:rFonts w:ascii="Arial" w:eastAsia="Arial" w:hAnsi="Arial" w:cs="Arial"/>
          <w:color w:val="000000"/>
          <w:sz w:val="24"/>
          <w:szCs w:val="24"/>
        </w:rPr>
      </w:pPr>
      <w:r w:rsidRPr="00546EB2">
        <w:rPr>
          <w:rFonts w:ascii="Arial" w:eastAsia="Arial" w:hAnsi="Arial" w:cs="Arial"/>
          <w:b/>
          <w:bCs/>
          <w:color w:val="000000"/>
          <w:sz w:val="24"/>
          <w:szCs w:val="24"/>
        </w:rPr>
        <w:t>Retroalimentación Continua:</w:t>
      </w:r>
      <w:r w:rsidRPr="00546EB2">
        <w:rPr>
          <w:rFonts w:ascii="Arial" w:eastAsia="Arial" w:hAnsi="Arial" w:cs="Arial"/>
          <w:color w:val="000000"/>
          <w:sz w:val="24"/>
          <w:szCs w:val="24"/>
        </w:rPr>
        <w:t xml:space="preserve"> Se establecerán mecanismos para recibir opiniones de los usuarios durante el desarrollo e implementación del software, lo que permitirá realizar ajustes y mejoras continuas.</w:t>
      </w:r>
    </w:p>
    <w:p w14:paraId="625A3F40" w14:textId="77777777" w:rsidR="00D76A89" w:rsidRPr="00546EB2" w:rsidRDefault="00000000">
      <w:pPr>
        <w:spacing w:after="120" w:line="360" w:lineRule="auto"/>
        <w:ind w:firstLine="709"/>
        <w:rPr>
          <w:rFonts w:ascii="Arial" w:eastAsia="Arial" w:hAnsi="Arial" w:cs="Arial"/>
          <w:color w:val="000000"/>
          <w:sz w:val="24"/>
          <w:szCs w:val="24"/>
        </w:rPr>
      </w:pPr>
      <w:r w:rsidRPr="00546EB2">
        <w:rPr>
          <w:rFonts w:ascii="Arial" w:eastAsia="Arial" w:hAnsi="Arial" w:cs="Arial"/>
          <w:b/>
          <w:bCs/>
          <w:color w:val="000000"/>
          <w:sz w:val="24"/>
          <w:szCs w:val="24"/>
        </w:rPr>
        <w:lastRenderedPageBreak/>
        <w:t>Participación en el Diseño:</w:t>
      </w:r>
      <w:r w:rsidRPr="00546EB2">
        <w:rPr>
          <w:rFonts w:ascii="Arial" w:eastAsia="Arial" w:hAnsi="Arial" w:cs="Arial"/>
          <w:color w:val="000000"/>
          <w:sz w:val="24"/>
          <w:szCs w:val="24"/>
        </w:rPr>
        <w:t xml:space="preserve"> Los docentes y estudiantes participarán en la identificación de necesidades y expectativas, lo que asegurará que el software esté alineado con las necesidades reales de la comunidad educativa.</w:t>
      </w:r>
    </w:p>
    <w:p w14:paraId="35B76DF4" w14:textId="77777777" w:rsidR="00F2770E" w:rsidRPr="00546EB2" w:rsidRDefault="00F2770E">
      <w:pPr>
        <w:spacing w:after="120" w:line="360" w:lineRule="auto"/>
        <w:ind w:firstLine="709"/>
        <w:rPr>
          <w:rFonts w:ascii="Arial" w:eastAsia="Arial" w:hAnsi="Arial" w:cs="Arial"/>
          <w:color w:val="000000"/>
          <w:sz w:val="24"/>
          <w:szCs w:val="24"/>
        </w:rPr>
      </w:pPr>
    </w:p>
    <w:p w14:paraId="3B3957D6" w14:textId="77777777" w:rsidR="00D76A89" w:rsidRPr="00546EB2" w:rsidRDefault="00000000">
      <w:pPr>
        <w:spacing w:after="120" w:line="360" w:lineRule="auto"/>
        <w:ind w:firstLine="708"/>
        <w:rPr>
          <w:rFonts w:ascii="Arial" w:eastAsia="Arial" w:hAnsi="Arial" w:cs="Arial"/>
          <w:sz w:val="24"/>
          <w:szCs w:val="24"/>
        </w:rPr>
      </w:pPr>
      <w:r w:rsidRPr="00546EB2">
        <w:rPr>
          <w:rFonts w:ascii="Arial" w:eastAsia="Arial" w:hAnsi="Arial" w:cs="Arial"/>
          <w:b/>
          <w:bCs/>
          <w:sz w:val="24"/>
          <w:szCs w:val="24"/>
        </w:rPr>
        <w:t xml:space="preserve">Visita Comunitaria Nº4: </w:t>
      </w:r>
      <w:r w:rsidRPr="00546EB2">
        <w:rPr>
          <w:rFonts w:ascii="Arial" w:eastAsia="Arial" w:hAnsi="Arial" w:cs="Arial"/>
          <w:sz w:val="24"/>
          <w:szCs w:val="24"/>
        </w:rPr>
        <w:t xml:space="preserve"> Recolección de información sobre los beneficios prácticos del proyecto</w:t>
      </w:r>
    </w:p>
    <w:p w14:paraId="21EB8190" w14:textId="0AE23C98" w:rsidR="00D76A89" w:rsidRPr="00546EB2" w:rsidRDefault="00000000">
      <w:pPr>
        <w:spacing w:after="120" w:line="360" w:lineRule="auto"/>
        <w:ind w:firstLine="709"/>
        <w:rPr>
          <w:rFonts w:ascii="Arial" w:eastAsia="Arial" w:hAnsi="Arial" w:cs="Arial"/>
          <w:sz w:val="24"/>
          <w:szCs w:val="24"/>
        </w:rPr>
      </w:pPr>
      <w:r w:rsidRPr="00546EB2">
        <w:rPr>
          <w:rFonts w:ascii="Arial" w:eastAsia="Arial" w:hAnsi="Arial" w:cs="Arial"/>
          <w:sz w:val="24"/>
          <w:szCs w:val="24"/>
        </w:rPr>
        <w:t xml:space="preserve">El día jueves 20 de </w:t>
      </w:r>
      <w:r w:rsidR="008C4E96" w:rsidRPr="00546EB2">
        <w:rPr>
          <w:rFonts w:ascii="Arial" w:eastAsia="Arial" w:hAnsi="Arial" w:cs="Arial"/>
          <w:sz w:val="24"/>
          <w:szCs w:val="24"/>
        </w:rPr>
        <w:t>febrero</w:t>
      </w:r>
      <w:r w:rsidRPr="00546EB2">
        <w:rPr>
          <w:rFonts w:ascii="Arial" w:eastAsia="Arial" w:hAnsi="Arial" w:cs="Arial"/>
          <w:sz w:val="24"/>
          <w:szCs w:val="24"/>
        </w:rPr>
        <w:t xml:space="preserve"> se llevó a cabo la cuarta visita, la cual tuvo como objetivo recolectar información sobre los beneficios prácticos del proyecto, es decir, se le consultó al profesor Páez sobre </w:t>
      </w:r>
      <w:r w:rsidR="008C4E96" w:rsidRPr="00546EB2">
        <w:rPr>
          <w:rFonts w:ascii="Arial" w:eastAsia="Arial" w:hAnsi="Arial" w:cs="Arial"/>
          <w:sz w:val="24"/>
          <w:szCs w:val="24"/>
        </w:rPr>
        <w:t>cómo</w:t>
      </w:r>
      <w:r w:rsidRPr="00546EB2">
        <w:rPr>
          <w:rFonts w:ascii="Arial" w:eastAsia="Arial" w:hAnsi="Arial" w:cs="Arial"/>
          <w:sz w:val="24"/>
          <w:szCs w:val="24"/>
        </w:rPr>
        <w:t xml:space="preserve"> se beneficiaría la comunidad en la cual se está llevando a cabo este proyecto.</w:t>
      </w:r>
    </w:p>
    <w:p w14:paraId="62D63C77" w14:textId="6BA7A70D" w:rsidR="00D76A89" w:rsidRPr="00546EB2" w:rsidRDefault="00000000">
      <w:pPr>
        <w:spacing w:after="120" w:line="360" w:lineRule="auto"/>
        <w:ind w:firstLine="709"/>
        <w:rPr>
          <w:rFonts w:ascii="Arial" w:eastAsia="Arial" w:hAnsi="Arial" w:cs="Arial"/>
          <w:sz w:val="24"/>
          <w:szCs w:val="24"/>
        </w:rPr>
      </w:pPr>
      <w:r w:rsidRPr="00546EB2">
        <w:rPr>
          <w:rFonts w:ascii="Arial" w:eastAsia="Arial" w:hAnsi="Arial" w:cs="Arial"/>
          <w:sz w:val="24"/>
          <w:szCs w:val="24"/>
        </w:rPr>
        <w:t>Ante esta pregunta el profesor expresó que el proyecto “mejorará las estrategias de enseñanza para hacer más dinámicas las clases y evaluaciones”. Esta visita tuvo éxito ya que se llevó a cabo la entrevista al profesor y este explicó su punto de vista sobre la realización del proyecto socio-tecnológico y sus beneficios para la institución.</w:t>
      </w:r>
    </w:p>
    <w:p w14:paraId="4FDA8230" w14:textId="77777777" w:rsidR="00D76A89" w:rsidRPr="00546EB2" w:rsidRDefault="00000000">
      <w:pPr>
        <w:spacing w:after="120" w:line="360" w:lineRule="auto"/>
        <w:rPr>
          <w:rFonts w:ascii="Arial" w:eastAsia="Arial" w:hAnsi="Arial" w:cs="Arial"/>
          <w:b/>
          <w:bCs/>
          <w:i/>
          <w:iCs/>
          <w:sz w:val="24"/>
          <w:szCs w:val="24"/>
        </w:rPr>
      </w:pPr>
      <w:r w:rsidRPr="00546EB2">
        <w:rPr>
          <w:rFonts w:ascii="Arial" w:eastAsia="Arial" w:hAnsi="Arial" w:cs="Arial"/>
          <w:b/>
          <w:bCs/>
          <w:i/>
          <w:iCs/>
          <w:noProof/>
          <w:sz w:val="24"/>
          <w:szCs w:val="24"/>
        </w:rPr>
        <w:drawing>
          <wp:inline distT="0" distB="0" distL="114300" distR="114300" wp14:anchorId="779ACBAB" wp14:editId="08846506">
            <wp:extent cx="2776855" cy="2082800"/>
            <wp:effectExtent l="0" t="0" r="4445" b="0"/>
            <wp:docPr id="6" name="Imagen 6" descr="PXL_20250220_105054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XL_20250220_105054115"/>
                    <pic:cNvPicPr>
                      <a:picLocks noChangeAspect="1"/>
                    </pic:cNvPicPr>
                  </pic:nvPicPr>
                  <pic:blipFill>
                    <a:blip r:embed="rId29"/>
                    <a:stretch>
                      <a:fillRect/>
                    </a:stretch>
                  </pic:blipFill>
                  <pic:spPr>
                    <a:xfrm>
                      <a:off x="0" y="0"/>
                      <a:ext cx="2776855" cy="2082800"/>
                    </a:xfrm>
                    <a:prstGeom prst="rect">
                      <a:avLst/>
                    </a:prstGeom>
                  </pic:spPr>
                </pic:pic>
              </a:graphicData>
            </a:graphic>
          </wp:inline>
        </w:drawing>
      </w:r>
    </w:p>
    <w:p w14:paraId="0CC146EE" w14:textId="2186D6F6" w:rsidR="00D76A89" w:rsidRPr="00546EB2" w:rsidRDefault="00000000">
      <w:pPr>
        <w:pStyle w:val="Descripcin"/>
        <w:spacing w:after="120" w:line="360" w:lineRule="auto"/>
        <w:rPr>
          <w:rFonts w:eastAsia="Arial"/>
          <w:b/>
          <w:bCs/>
          <w:i/>
          <w:iCs/>
          <w:sz w:val="24"/>
          <w:szCs w:val="24"/>
        </w:rPr>
      </w:pPr>
      <w:bookmarkStart w:id="67" w:name="_Toc213877795"/>
      <w:r w:rsidRPr="00546EB2">
        <w:rPr>
          <w:b/>
          <w:bCs/>
          <w:i/>
          <w:iCs/>
          <w:sz w:val="24"/>
          <w:szCs w:val="24"/>
        </w:rPr>
        <w:t xml:space="preserve">Figura </w:t>
      </w:r>
      <w:r w:rsidRPr="00546EB2">
        <w:rPr>
          <w:b/>
          <w:bCs/>
          <w:i/>
          <w:iCs/>
          <w:sz w:val="24"/>
          <w:szCs w:val="24"/>
        </w:rPr>
        <w:fldChar w:fldCharType="begin"/>
      </w:r>
      <w:r w:rsidRPr="00546EB2">
        <w:rPr>
          <w:b/>
          <w:bCs/>
          <w:i/>
          <w:iCs/>
          <w:sz w:val="24"/>
          <w:szCs w:val="24"/>
        </w:rPr>
        <w:instrText xml:space="preserve"> SEQ Figura \* ARABIC </w:instrText>
      </w:r>
      <w:r w:rsidRPr="00546EB2">
        <w:rPr>
          <w:b/>
          <w:bCs/>
          <w:i/>
          <w:iCs/>
          <w:sz w:val="24"/>
          <w:szCs w:val="24"/>
        </w:rPr>
        <w:fldChar w:fldCharType="separate"/>
      </w:r>
      <w:r w:rsidR="009E5072" w:rsidRPr="00546EB2">
        <w:rPr>
          <w:b/>
          <w:bCs/>
          <w:i/>
          <w:iCs/>
          <w:noProof/>
          <w:sz w:val="24"/>
          <w:szCs w:val="24"/>
        </w:rPr>
        <w:t>13</w:t>
      </w:r>
      <w:r w:rsidRPr="00546EB2">
        <w:rPr>
          <w:b/>
          <w:bCs/>
          <w:i/>
          <w:iCs/>
          <w:sz w:val="24"/>
          <w:szCs w:val="24"/>
        </w:rPr>
        <w:fldChar w:fldCharType="end"/>
      </w:r>
      <w:bookmarkStart w:id="68" w:name="_Toc28141"/>
      <w:r w:rsidRPr="00546EB2">
        <w:rPr>
          <w:b/>
          <w:bCs/>
          <w:i/>
          <w:iCs/>
          <w:sz w:val="24"/>
          <w:szCs w:val="24"/>
        </w:rPr>
        <w:t>:</w:t>
      </w:r>
      <w:r w:rsidRPr="00546EB2">
        <w:rPr>
          <w:sz w:val="24"/>
          <w:szCs w:val="24"/>
        </w:rPr>
        <w:t xml:space="preserve"> Participantes del proyecto entrevistan al profesor Páez sobre los beneficios prácticos del proyecto</w:t>
      </w:r>
      <w:bookmarkEnd w:id="67"/>
      <w:bookmarkEnd w:id="68"/>
    </w:p>
    <w:p w14:paraId="277EF04E" w14:textId="695DD9A2" w:rsidR="008C4E96" w:rsidRPr="00546EB2" w:rsidRDefault="00000000">
      <w:pPr>
        <w:spacing w:after="120" w:line="360" w:lineRule="auto"/>
        <w:rPr>
          <w:rFonts w:ascii="Arial" w:eastAsia="Arial" w:hAnsi="Arial" w:cs="Arial"/>
          <w:sz w:val="24"/>
          <w:szCs w:val="24"/>
        </w:rPr>
      </w:pPr>
      <w:r w:rsidRPr="00546EB2">
        <w:rPr>
          <w:rFonts w:ascii="Arial" w:eastAsia="Arial" w:hAnsi="Arial" w:cs="Arial"/>
          <w:b/>
          <w:bCs/>
          <w:i/>
          <w:iCs/>
          <w:sz w:val="24"/>
          <w:szCs w:val="24"/>
        </w:rPr>
        <w:t xml:space="preserve">Fuente. </w:t>
      </w:r>
      <w:r w:rsidRPr="00546EB2">
        <w:rPr>
          <w:rFonts w:ascii="Arial" w:eastAsia="Arial" w:hAnsi="Arial" w:cs="Arial"/>
          <w:sz w:val="24"/>
          <w:szCs w:val="24"/>
        </w:rPr>
        <w:t>Los participantes (2025)</w:t>
      </w:r>
    </w:p>
    <w:p w14:paraId="164D2017" w14:textId="77777777" w:rsidR="00F2770E" w:rsidRPr="00546EB2" w:rsidRDefault="00F2770E">
      <w:pPr>
        <w:spacing w:after="120" w:line="360" w:lineRule="auto"/>
        <w:rPr>
          <w:rFonts w:ascii="Arial" w:eastAsia="Arial" w:hAnsi="Arial" w:cs="Arial"/>
          <w:sz w:val="24"/>
          <w:szCs w:val="24"/>
        </w:rPr>
      </w:pPr>
    </w:p>
    <w:p w14:paraId="4A26F286" w14:textId="77777777" w:rsidR="00D76A89" w:rsidRPr="00546EB2" w:rsidRDefault="00000000">
      <w:pPr>
        <w:spacing w:after="120" w:line="360" w:lineRule="auto"/>
        <w:outlineLvl w:val="0"/>
        <w:rPr>
          <w:rFonts w:ascii="Arial" w:eastAsia="Arial" w:hAnsi="Arial" w:cs="Arial"/>
          <w:b/>
          <w:bCs/>
          <w:color w:val="000000"/>
          <w:sz w:val="24"/>
          <w:szCs w:val="24"/>
        </w:rPr>
      </w:pPr>
      <w:bookmarkStart w:id="69" w:name="_Toc214457417"/>
      <w:r w:rsidRPr="00546EB2">
        <w:rPr>
          <w:rFonts w:ascii="Arial" w:eastAsia="Arial" w:hAnsi="Arial" w:cs="Arial"/>
          <w:b/>
          <w:bCs/>
          <w:color w:val="000000"/>
          <w:sz w:val="24"/>
          <w:szCs w:val="24"/>
        </w:rPr>
        <w:lastRenderedPageBreak/>
        <w:t>Línea de Investigación del PNF</w:t>
      </w:r>
      <w:bookmarkEnd w:id="69"/>
    </w:p>
    <w:p w14:paraId="5332D0A7" w14:textId="77777777" w:rsidR="00D76A89" w:rsidRPr="00546EB2" w:rsidRDefault="00000000">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La alternativa de solución se alinea con las líneas de investigación del Programa Nacional de Formación (PNF) en Informática, específicamente en las áreas de:</w:t>
      </w:r>
    </w:p>
    <w:p w14:paraId="5F7B6591" w14:textId="77777777" w:rsidR="00D76A89" w:rsidRPr="00546EB2" w:rsidRDefault="00000000">
      <w:pPr>
        <w:spacing w:after="120" w:line="360" w:lineRule="auto"/>
        <w:ind w:firstLine="709"/>
        <w:rPr>
          <w:rFonts w:ascii="Arial" w:eastAsia="Arial" w:hAnsi="Arial" w:cs="Arial"/>
          <w:color w:val="000000"/>
          <w:sz w:val="24"/>
          <w:szCs w:val="24"/>
        </w:rPr>
      </w:pPr>
      <w:r w:rsidRPr="00546EB2">
        <w:rPr>
          <w:rFonts w:ascii="Arial" w:eastAsia="Arial" w:hAnsi="Arial" w:cs="Arial"/>
          <w:b/>
          <w:bCs/>
          <w:color w:val="000000"/>
          <w:sz w:val="24"/>
          <w:szCs w:val="24"/>
        </w:rPr>
        <w:t>Innovación Tecnológica en la Educación:</w:t>
      </w:r>
      <w:r w:rsidRPr="00546EB2">
        <w:rPr>
          <w:rFonts w:ascii="Arial" w:eastAsia="Arial" w:hAnsi="Arial" w:cs="Arial"/>
          <w:color w:val="000000"/>
          <w:sz w:val="24"/>
          <w:szCs w:val="24"/>
        </w:rPr>
        <w:t xml:space="preserve"> El proyecto aborda la necesidad de integrar tecnologías innovadoras en el proceso educativo, lo que está en línea con los objetivos del PNF de fomentar la innovación en la formación técnica.</w:t>
      </w:r>
    </w:p>
    <w:p w14:paraId="1BF44FC8" w14:textId="77777777" w:rsidR="00D76A89" w:rsidRPr="00546EB2" w:rsidRDefault="00000000">
      <w:pPr>
        <w:spacing w:after="120" w:line="360" w:lineRule="auto"/>
        <w:ind w:firstLine="709"/>
        <w:rPr>
          <w:rFonts w:ascii="Arial" w:eastAsia="Arial" w:hAnsi="Arial" w:cs="Arial"/>
          <w:color w:val="000000"/>
          <w:sz w:val="24"/>
          <w:szCs w:val="24"/>
        </w:rPr>
      </w:pPr>
      <w:r w:rsidRPr="00546EB2">
        <w:rPr>
          <w:rFonts w:ascii="Arial" w:eastAsia="Arial" w:hAnsi="Arial" w:cs="Arial"/>
          <w:b/>
          <w:bCs/>
          <w:color w:val="000000"/>
          <w:sz w:val="24"/>
          <w:szCs w:val="24"/>
        </w:rPr>
        <w:t>Desarrollo de Software Educativo:</w:t>
      </w:r>
      <w:r w:rsidRPr="00546EB2">
        <w:rPr>
          <w:rFonts w:ascii="Arial" w:eastAsia="Arial" w:hAnsi="Arial" w:cs="Arial"/>
          <w:color w:val="000000"/>
          <w:sz w:val="24"/>
          <w:szCs w:val="24"/>
        </w:rPr>
        <w:t xml:space="preserve"> El desarrollo de un software educativo específico para la institución contribuye a la línea de investigación relacionada con el diseño y desarrollo de herramientas tecnológicas para la educación.</w:t>
      </w:r>
    </w:p>
    <w:p w14:paraId="06A578E9" w14:textId="77777777" w:rsidR="00D76A89" w:rsidRPr="00546EB2" w:rsidRDefault="00000000">
      <w:pPr>
        <w:spacing w:after="120" w:line="360" w:lineRule="auto"/>
        <w:ind w:firstLine="709"/>
        <w:rPr>
          <w:rFonts w:ascii="Arial" w:eastAsia="Arial" w:hAnsi="Arial" w:cs="Arial"/>
          <w:color w:val="000000"/>
          <w:sz w:val="24"/>
          <w:szCs w:val="24"/>
        </w:rPr>
      </w:pPr>
      <w:r w:rsidRPr="00546EB2">
        <w:rPr>
          <w:rFonts w:ascii="Arial" w:eastAsia="Arial" w:hAnsi="Arial" w:cs="Arial"/>
          <w:b/>
          <w:bCs/>
          <w:color w:val="000000"/>
          <w:sz w:val="24"/>
          <w:szCs w:val="24"/>
        </w:rPr>
        <w:t>Formación de Competencias Digitales:</w:t>
      </w:r>
      <w:r w:rsidRPr="00546EB2">
        <w:rPr>
          <w:rFonts w:ascii="Arial" w:eastAsia="Arial" w:hAnsi="Arial" w:cs="Arial"/>
          <w:color w:val="000000"/>
          <w:sz w:val="24"/>
          <w:szCs w:val="24"/>
        </w:rPr>
        <w:t xml:space="preserve"> El proyecto también se alinea con la línea de investigación que busca desarrollar competencias digitales en los estudiantes, lo que es esencial para su inserción en el mercado laboral.</w:t>
      </w:r>
    </w:p>
    <w:p w14:paraId="66568CD0" w14:textId="77777777" w:rsidR="00B77C0B" w:rsidRPr="00546EB2" w:rsidRDefault="00B77C0B">
      <w:pPr>
        <w:spacing w:after="120" w:line="360" w:lineRule="auto"/>
        <w:outlineLvl w:val="0"/>
        <w:rPr>
          <w:rFonts w:ascii="Arial" w:eastAsia="Arial" w:hAnsi="Arial" w:cs="Arial"/>
          <w:color w:val="000000"/>
          <w:sz w:val="24"/>
          <w:szCs w:val="24"/>
        </w:rPr>
      </w:pPr>
    </w:p>
    <w:p w14:paraId="6C1042C5" w14:textId="5072FCBC" w:rsidR="00D76A89" w:rsidRPr="00546EB2" w:rsidRDefault="00000000">
      <w:pPr>
        <w:spacing w:after="120" w:line="360" w:lineRule="auto"/>
        <w:outlineLvl w:val="0"/>
        <w:rPr>
          <w:rFonts w:ascii="Arial" w:eastAsia="Arial" w:hAnsi="Arial" w:cs="Arial"/>
          <w:b/>
          <w:bCs/>
          <w:color w:val="000000"/>
          <w:sz w:val="24"/>
          <w:szCs w:val="24"/>
        </w:rPr>
      </w:pPr>
      <w:bookmarkStart w:id="70" w:name="_Toc214457418"/>
      <w:r w:rsidRPr="00546EB2">
        <w:rPr>
          <w:rFonts w:ascii="Arial" w:eastAsia="Arial" w:hAnsi="Arial" w:cs="Arial"/>
          <w:b/>
          <w:bCs/>
          <w:color w:val="000000"/>
          <w:sz w:val="24"/>
          <w:szCs w:val="24"/>
        </w:rPr>
        <w:t>Beneficiarios</w:t>
      </w:r>
      <w:bookmarkEnd w:id="70"/>
    </w:p>
    <w:p w14:paraId="46DE6013" w14:textId="77777777" w:rsidR="00D76A89" w:rsidRPr="00546EB2" w:rsidRDefault="00000000">
      <w:pPr>
        <w:spacing w:after="120" w:line="360" w:lineRule="auto"/>
        <w:rPr>
          <w:rFonts w:ascii="Arial" w:eastAsia="Arial" w:hAnsi="Arial" w:cs="Arial"/>
          <w:color w:val="000000"/>
          <w:sz w:val="24"/>
          <w:szCs w:val="24"/>
        </w:rPr>
      </w:pPr>
      <w:r w:rsidRPr="00546EB2">
        <w:rPr>
          <w:rFonts w:ascii="Arial" w:eastAsia="Arial" w:hAnsi="Arial" w:cs="Arial"/>
          <w:b/>
          <w:bCs/>
          <w:color w:val="000000"/>
          <w:sz w:val="24"/>
          <w:szCs w:val="24"/>
        </w:rPr>
        <w:t>Directos:</w:t>
      </w:r>
    </w:p>
    <w:p w14:paraId="5C1890F1" w14:textId="77777777" w:rsidR="00D76A89" w:rsidRPr="00546EB2" w:rsidRDefault="00000000">
      <w:pPr>
        <w:spacing w:after="120" w:line="360" w:lineRule="auto"/>
        <w:ind w:firstLine="709"/>
        <w:rPr>
          <w:rFonts w:ascii="Arial" w:eastAsia="Arial" w:hAnsi="Arial" w:cs="Arial"/>
          <w:color w:val="000000"/>
          <w:sz w:val="24"/>
          <w:szCs w:val="24"/>
        </w:rPr>
      </w:pPr>
      <w:r w:rsidRPr="00546EB2">
        <w:rPr>
          <w:rFonts w:ascii="Arial" w:eastAsia="Arial" w:hAnsi="Arial" w:cs="Arial"/>
          <w:b/>
          <w:bCs/>
          <w:color w:val="000000"/>
          <w:sz w:val="24"/>
          <w:szCs w:val="24"/>
        </w:rPr>
        <w:t>Estudiantes de 4to año Telemática “A”:</w:t>
      </w:r>
      <w:r w:rsidRPr="00546EB2">
        <w:rPr>
          <w:rFonts w:ascii="Arial" w:eastAsia="Arial" w:hAnsi="Arial" w:cs="Arial"/>
          <w:color w:val="000000"/>
          <w:sz w:val="24"/>
          <w:szCs w:val="24"/>
        </w:rPr>
        <w:t xml:space="preserve"> Los estudiantes de la E.T. "Pedro García Leal" serán los principales beneficiarios directos, ya que el software educativo mejorará su proceso de aprendizaje y les proporcionará herramientas digitales para su formación técnica.</w:t>
      </w:r>
    </w:p>
    <w:p w14:paraId="249E1CAE" w14:textId="6FD5BE44" w:rsidR="00D76A89" w:rsidRPr="00546EB2" w:rsidRDefault="00000000" w:rsidP="00F2770E">
      <w:pPr>
        <w:spacing w:after="120" w:line="360" w:lineRule="auto"/>
        <w:ind w:firstLine="709"/>
        <w:rPr>
          <w:rFonts w:ascii="Arial" w:eastAsia="Arial" w:hAnsi="Arial" w:cs="Arial"/>
          <w:color w:val="000000"/>
          <w:sz w:val="24"/>
          <w:szCs w:val="24"/>
        </w:rPr>
      </w:pPr>
      <w:r w:rsidRPr="00546EB2">
        <w:rPr>
          <w:rFonts w:ascii="Arial" w:eastAsia="Arial" w:hAnsi="Arial" w:cs="Arial"/>
          <w:b/>
          <w:bCs/>
          <w:color w:val="000000"/>
          <w:sz w:val="24"/>
          <w:szCs w:val="24"/>
        </w:rPr>
        <w:t>Docentes del Área de Telemática:</w:t>
      </w:r>
      <w:r w:rsidRPr="00546EB2">
        <w:rPr>
          <w:rFonts w:ascii="Arial" w:eastAsia="Arial" w:hAnsi="Arial" w:cs="Arial"/>
          <w:color w:val="000000"/>
          <w:sz w:val="24"/>
          <w:szCs w:val="24"/>
        </w:rPr>
        <w:t xml:space="preserve"> Los docentes también se beneficiarán al contar con una herramienta que facilita la enseñanza de contenidos y les permite innovar en sus métodos pedagógicos.</w:t>
      </w:r>
    </w:p>
    <w:p w14:paraId="60BF0471" w14:textId="77777777" w:rsidR="00D76A89" w:rsidRPr="00546EB2" w:rsidRDefault="00000000">
      <w:pPr>
        <w:spacing w:after="120" w:line="360" w:lineRule="auto"/>
        <w:rPr>
          <w:rFonts w:ascii="Arial" w:eastAsia="Arial" w:hAnsi="Arial" w:cs="Arial"/>
          <w:color w:val="000000"/>
          <w:sz w:val="24"/>
          <w:szCs w:val="24"/>
        </w:rPr>
      </w:pPr>
      <w:r w:rsidRPr="00546EB2">
        <w:rPr>
          <w:rFonts w:ascii="Arial" w:eastAsia="Arial" w:hAnsi="Arial" w:cs="Arial"/>
          <w:b/>
          <w:bCs/>
          <w:color w:val="000000"/>
          <w:sz w:val="24"/>
          <w:szCs w:val="24"/>
        </w:rPr>
        <w:t>Indirectos:</w:t>
      </w:r>
    </w:p>
    <w:p w14:paraId="1B1A5CF6" w14:textId="77777777" w:rsidR="00D76A89" w:rsidRPr="00546EB2" w:rsidRDefault="00000000">
      <w:pPr>
        <w:spacing w:after="120" w:line="360" w:lineRule="auto"/>
        <w:ind w:firstLine="709"/>
        <w:rPr>
          <w:rFonts w:ascii="Arial" w:eastAsia="Arial" w:hAnsi="Arial" w:cs="Arial"/>
          <w:color w:val="000000"/>
          <w:sz w:val="24"/>
          <w:szCs w:val="24"/>
        </w:rPr>
      </w:pPr>
      <w:r w:rsidRPr="00546EB2">
        <w:rPr>
          <w:rFonts w:ascii="Arial" w:eastAsia="Arial" w:hAnsi="Arial" w:cs="Arial"/>
          <w:b/>
          <w:bCs/>
          <w:color w:val="000000"/>
          <w:sz w:val="24"/>
          <w:szCs w:val="24"/>
        </w:rPr>
        <w:lastRenderedPageBreak/>
        <w:t>Comunidad Educativa en General:</w:t>
      </w:r>
      <w:r w:rsidRPr="00546EB2">
        <w:rPr>
          <w:rFonts w:ascii="Arial" w:eastAsia="Arial" w:hAnsi="Arial" w:cs="Arial"/>
          <w:color w:val="000000"/>
          <w:sz w:val="24"/>
          <w:szCs w:val="24"/>
        </w:rPr>
        <w:t xml:space="preserve"> Otros estudiantes y docentes de la institución podrían beneficiarse indirectamente al observar los resultados positivos del software y replicar su uso en otras áreas.</w:t>
      </w:r>
    </w:p>
    <w:p w14:paraId="5D6D1126" w14:textId="77777777" w:rsidR="00D76A89" w:rsidRPr="00546EB2" w:rsidRDefault="00000000">
      <w:pPr>
        <w:spacing w:after="120" w:line="360" w:lineRule="auto"/>
        <w:ind w:firstLine="709"/>
        <w:rPr>
          <w:rFonts w:ascii="Arial" w:eastAsia="Arial" w:hAnsi="Arial" w:cs="Arial"/>
          <w:color w:val="000000"/>
          <w:sz w:val="24"/>
          <w:szCs w:val="24"/>
        </w:rPr>
      </w:pPr>
      <w:r w:rsidRPr="00546EB2">
        <w:rPr>
          <w:rFonts w:ascii="Arial" w:eastAsia="Arial" w:hAnsi="Arial" w:cs="Arial"/>
          <w:b/>
          <w:bCs/>
          <w:color w:val="000000"/>
          <w:sz w:val="24"/>
          <w:szCs w:val="24"/>
        </w:rPr>
        <w:t>Sociedad en General:</w:t>
      </w:r>
      <w:r w:rsidRPr="00546EB2">
        <w:rPr>
          <w:rFonts w:ascii="Arial" w:eastAsia="Arial" w:hAnsi="Arial" w:cs="Arial"/>
          <w:color w:val="000000"/>
          <w:sz w:val="24"/>
          <w:szCs w:val="24"/>
        </w:rPr>
        <w:t xml:space="preserve"> Al mejorar la formación técnica de los estudiantes, se contribuye al desarrollo de profesionales mejor preparados, lo que tiene un impacto positivo en la sociedad y en el sector productivo del país.</w:t>
      </w:r>
    </w:p>
    <w:p w14:paraId="3C37B918" w14:textId="77777777" w:rsidR="00D76A89" w:rsidRPr="00546EB2" w:rsidRDefault="00000000">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Este proyecto no solo busca resolver un problema específico en la E.T. "Pedro García Leal", sino que también tiene el potencial de generar un impacto positivo en la comunidad educativa y en la sociedad en general, alineándose con los objetivos de innovación y desarrollo tecnológico en el ámbito educativo.</w:t>
      </w:r>
    </w:p>
    <w:p w14:paraId="40C4A2D6" w14:textId="77777777" w:rsidR="00D76A89" w:rsidRPr="00546EB2" w:rsidRDefault="00D76A89">
      <w:pPr>
        <w:spacing w:after="120" w:line="360" w:lineRule="auto"/>
        <w:rPr>
          <w:rFonts w:ascii="Arial" w:eastAsia="Arial" w:hAnsi="Arial" w:cs="Arial"/>
          <w:b/>
          <w:bCs/>
          <w:color w:val="000000"/>
          <w:sz w:val="24"/>
          <w:szCs w:val="24"/>
        </w:rPr>
      </w:pPr>
    </w:p>
    <w:p w14:paraId="52A7D2C5" w14:textId="77777777" w:rsidR="00D76A89" w:rsidRPr="00546EB2" w:rsidRDefault="00000000">
      <w:pPr>
        <w:spacing w:after="120" w:line="360" w:lineRule="auto"/>
        <w:rPr>
          <w:rFonts w:ascii="Arial" w:eastAsia="Arial" w:hAnsi="Arial" w:cs="Arial"/>
          <w:b/>
          <w:bCs/>
          <w:color w:val="000000"/>
          <w:sz w:val="24"/>
          <w:szCs w:val="24"/>
        </w:rPr>
      </w:pPr>
      <w:r w:rsidRPr="00546EB2">
        <w:rPr>
          <w:rFonts w:ascii="Arial" w:eastAsia="Arial" w:hAnsi="Arial" w:cs="Arial"/>
          <w:b/>
          <w:bCs/>
          <w:color w:val="000000"/>
          <w:sz w:val="24"/>
          <w:szCs w:val="24"/>
        </w:rPr>
        <w:t>Plan de Acción</w:t>
      </w:r>
    </w:p>
    <w:p w14:paraId="0B4DA00B" w14:textId="77777777" w:rsidR="00D76A89" w:rsidRPr="00546EB2" w:rsidRDefault="00000000">
      <w:pPr>
        <w:spacing w:after="120" w:line="360" w:lineRule="auto"/>
        <w:ind w:firstLine="709"/>
        <w:rPr>
          <w:rFonts w:ascii="Arial" w:eastAsia="Arial" w:hAnsi="Arial" w:cs="Arial"/>
          <w:b/>
          <w:bCs/>
          <w:color w:val="000000"/>
          <w:sz w:val="24"/>
          <w:szCs w:val="24"/>
        </w:rPr>
        <w:sectPr w:rsidR="00D76A89" w:rsidRPr="00546EB2" w:rsidSect="00517229">
          <w:headerReference w:type="first" r:id="rId30"/>
          <w:footerReference w:type="first" r:id="rId31"/>
          <w:type w:val="continuous"/>
          <w:pgSz w:w="12240" w:h="15840" w:code="1"/>
          <w:pgMar w:top="1701" w:right="1701" w:bottom="1701" w:left="2268" w:header="720" w:footer="720" w:gutter="0"/>
          <w:cols w:space="720"/>
          <w:docGrid w:linePitch="360"/>
        </w:sectPr>
      </w:pPr>
      <w:r w:rsidRPr="00546EB2">
        <w:rPr>
          <w:rFonts w:ascii="Arial" w:eastAsia="Arial" w:hAnsi="Arial" w:cs="Arial"/>
          <w:color w:val="000000"/>
          <w:sz w:val="24"/>
          <w:szCs w:val="24"/>
        </w:rPr>
        <w:t>Según Chiavenato (2009), “un plan de acción representa la manera organizada de transformar estrategias en resultados concretos, a través de actividades secuenciales y responsables definidos”.</w:t>
      </w:r>
    </w:p>
    <w:tbl>
      <w:tblPr>
        <w:tblStyle w:val="Tablaconcuadrcula"/>
        <w:tblW w:w="0" w:type="auto"/>
        <w:jc w:val="center"/>
        <w:tblLook w:val="04A0" w:firstRow="1" w:lastRow="0" w:firstColumn="1" w:lastColumn="0" w:noHBand="0" w:noVBand="1"/>
      </w:tblPr>
      <w:tblGrid>
        <w:gridCol w:w="2425"/>
        <w:gridCol w:w="2245"/>
        <w:gridCol w:w="1418"/>
        <w:gridCol w:w="1323"/>
        <w:gridCol w:w="3350"/>
        <w:gridCol w:w="1667"/>
      </w:tblGrid>
      <w:tr w:rsidR="00D76A89" w:rsidRPr="00546EB2" w14:paraId="73F19B6B" w14:textId="77777777" w:rsidTr="009D7DB2">
        <w:trPr>
          <w:jc w:val="center"/>
        </w:trPr>
        <w:tc>
          <w:tcPr>
            <w:tcW w:w="0" w:type="auto"/>
            <w:shd w:val="clear" w:color="auto" w:fill="FFC000" w:themeFill="accent4"/>
            <w:vAlign w:val="center"/>
          </w:tcPr>
          <w:p w14:paraId="3C017C9F" w14:textId="77777777" w:rsidR="00D76A89" w:rsidRPr="00546EB2" w:rsidRDefault="00000000" w:rsidP="009D7DB2">
            <w:pPr>
              <w:widowControl/>
              <w:spacing w:after="120" w:line="240" w:lineRule="auto"/>
              <w:jc w:val="center"/>
              <w:textAlignment w:val="center"/>
              <w:rPr>
                <w:rFonts w:ascii="Arial" w:hAnsi="Arial" w:cs="Arial"/>
                <w:b/>
                <w:bCs/>
                <w:color w:val="000000" w:themeColor="text1"/>
                <w:sz w:val="24"/>
                <w:szCs w:val="24"/>
              </w:rPr>
            </w:pPr>
            <w:r w:rsidRPr="00546EB2">
              <w:rPr>
                <w:rFonts w:ascii="Arial" w:eastAsia="SimSun" w:hAnsi="Arial" w:cs="Arial"/>
                <w:b/>
                <w:bCs/>
                <w:color w:val="000000" w:themeColor="text1"/>
                <w:sz w:val="24"/>
                <w:szCs w:val="24"/>
                <w:lang w:bidi="ar"/>
              </w:rPr>
              <w:lastRenderedPageBreak/>
              <w:t>¿Qué?</w:t>
            </w:r>
          </w:p>
        </w:tc>
        <w:tc>
          <w:tcPr>
            <w:tcW w:w="0" w:type="auto"/>
            <w:shd w:val="clear" w:color="auto" w:fill="FFC000" w:themeFill="accent4"/>
            <w:vAlign w:val="center"/>
          </w:tcPr>
          <w:p w14:paraId="2016A333" w14:textId="77777777" w:rsidR="00D76A89" w:rsidRPr="00546EB2" w:rsidRDefault="00000000" w:rsidP="009D7DB2">
            <w:pPr>
              <w:widowControl/>
              <w:spacing w:after="120" w:line="240" w:lineRule="auto"/>
              <w:jc w:val="center"/>
              <w:textAlignment w:val="center"/>
              <w:rPr>
                <w:rFonts w:ascii="Arial" w:hAnsi="Arial" w:cs="Arial"/>
                <w:b/>
                <w:bCs/>
                <w:color w:val="000000" w:themeColor="text1"/>
                <w:sz w:val="24"/>
                <w:szCs w:val="24"/>
              </w:rPr>
            </w:pPr>
            <w:r w:rsidRPr="00546EB2">
              <w:rPr>
                <w:rFonts w:ascii="Arial" w:eastAsia="SimSun" w:hAnsi="Arial" w:cs="Arial"/>
                <w:b/>
                <w:bCs/>
                <w:color w:val="000000" w:themeColor="text1"/>
                <w:sz w:val="24"/>
                <w:szCs w:val="24"/>
                <w:lang w:bidi="ar"/>
              </w:rPr>
              <w:t>¿Cómo?</w:t>
            </w:r>
          </w:p>
        </w:tc>
        <w:tc>
          <w:tcPr>
            <w:tcW w:w="0" w:type="auto"/>
            <w:shd w:val="clear" w:color="auto" w:fill="FFC000" w:themeFill="accent4"/>
            <w:vAlign w:val="center"/>
          </w:tcPr>
          <w:p w14:paraId="1F7FA14A" w14:textId="77777777" w:rsidR="00D76A89" w:rsidRPr="00546EB2" w:rsidRDefault="00000000" w:rsidP="009D7DB2">
            <w:pPr>
              <w:widowControl/>
              <w:spacing w:after="120" w:line="240" w:lineRule="auto"/>
              <w:jc w:val="center"/>
              <w:textAlignment w:val="center"/>
              <w:rPr>
                <w:rFonts w:ascii="Arial" w:hAnsi="Arial" w:cs="Arial"/>
                <w:b/>
                <w:bCs/>
                <w:color w:val="000000" w:themeColor="text1"/>
                <w:sz w:val="24"/>
                <w:szCs w:val="24"/>
              </w:rPr>
            </w:pPr>
            <w:r w:rsidRPr="00546EB2">
              <w:rPr>
                <w:rFonts w:ascii="Arial" w:eastAsia="SimSun" w:hAnsi="Arial" w:cs="Arial"/>
                <w:b/>
                <w:bCs/>
                <w:color w:val="000000" w:themeColor="text1"/>
                <w:sz w:val="24"/>
                <w:szCs w:val="24"/>
                <w:lang w:bidi="ar"/>
              </w:rPr>
              <w:t>¿Cuándo?</w:t>
            </w:r>
          </w:p>
        </w:tc>
        <w:tc>
          <w:tcPr>
            <w:tcW w:w="0" w:type="auto"/>
            <w:shd w:val="clear" w:color="auto" w:fill="FFC000" w:themeFill="accent4"/>
            <w:vAlign w:val="center"/>
          </w:tcPr>
          <w:p w14:paraId="7E5B4B7A" w14:textId="77777777" w:rsidR="00D76A89" w:rsidRPr="00546EB2" w:rsidRDefault="00000000" w:rsidP="009D7DB2">
            <w:pPr>
              <w:widowControl/>
              <w:spacing w:after="120" w:line="240" w:lineRule="auto"/>
              <w:jc w:val="center"/>
              <w:textAlignment w:val="center"/>
              <w:rPr>
                <w:rFonts w:ascii="Arial" w:hAnsi="Arial" w:cs="Arial"/>
                <w:b/>
                <w:bCs/>
                <w:color w:val="000000" w:themeColor="text1"/>
                <w:sz w:val="24"/>
                <w:szCs w:val="24"/>
              </w:rPr>
            </w:pPr>
            <w:r w:rsidRPr="00546EB2">
              <w:rPr>
                <w:rFonts w:ascii="Arial" w:eastAsia="SimSun" w:hAnsi="Arial" w:cs="Arial"/>
                <w:b/>
                <w:bCs/>
                <w:color w:val="000000" w:themeColor="text1"/>
                <w:sz w:val="24"/>
                <w:szCs w:val="24"/>
                <w:lang w:bidi="ar"/>
              </w:rPr>
              <w:t>¿Dónde?</w:t>
            </w:r>
          </w:p>
        </w:tc>
        <w:tc>
          <w:tcPr>
            <w:tcW w:w="0" w:type="auto"/>
            <w:shd w:val="clear" w:color="auto" w:fill="FFC000" w:themeFill="accent4"/>
            <w:vAlign w:val="center"/>
          </w:tcPr>
          <w:p w14:paraId="0F6B7EFC" w14:textId="77777777" w:rsidR="00D76A89" w:rsidRPr="00546EB2" w:rsidRDefault="00000000" w:rsidP="009D7DB2">
            <w:pPr>
              <w:widowControl/>
              <w:spacing w:after="120" w:line="240" w:lineRule="auto"/>
              <w:jc w:val="center"/>
              <w:textAlignment w:val="center"/>
              <w:rPr>
                <w:rFonts w:ascii="Arial" w:hAnsi="Arial" w:cs="Arial"/>
                <w:b/>
                <w:bCs/>
                <w:color w:val="000000" w:themeColor="text1"/>
                <w:sz w:val="24"/>
                <w:szCs w:val="24"/>
              </w:rPr>
            </w:pPr>
            <w:r w:rsidRPr="00546EB2">
              <w:rPr>
                <w:rFonts w:ascii="Arial" w:eastAsia="SimSun" w:hAnsi="Arial" w:cs="Arial"/>
                <w:b/>
                <w:bCs/>
                <w:color w:val="000000" w:themeColor="text1"/>
                <w:sz w:val="24"/>
                <w:szCs w:val="24"/>
                <w:lang w:bidi="ar"/>
              </w:rPr>
              <w:t>¿Para qué?</w:t>
            </w:r>
          </w:p>
        </w:tc>
        <w:tc>
          <w:tcPr>
            <w:tcW w:w="0" w:type="auto"/>
            <w:shd w:val="clear" w:color="auto" w:fill="FFC000" w:themeFill="accent4"/>
            <w:vAlign w:val="center"/>
          </w:tcPr>
          <w:p w14:paraId="29F3402C" w14:textId="77777777" w:rsidR="00D76A89" w:rsidRPr="00546EB2" w:rsidRDefault="00000000" w:rsidP="009D7DB2">
            <w:pPr>
              <w:widowControl/>
              <w:spacing w:after="120" w:line="240" w:lineRule="auto"/>
              <w:jc w:val="center"/>
              <w:textAlignment w:val="center"/>
              <w:rPr>
                <w:rFonts w:ascii="Arial" w:hAnsi="Arial" w:cs="Arial"/>
                <w:b/>
                <w:bCs/>
                <w:color w:val="000000" w:themeColor="text1"/>
                <w:sz w:val="24"/>
                <w:szCs w:val="24"/>
              </w:rPr>
            </w:pPr>
            <w:r w:rsidRPr="00546EB2">
              <w:rPr>
                <w:rFonts w:ascii="Arial" w:eastAsia="SimSun" w:hAnsi="Arial" w:cs="Arial"/>
                <w:b/>
                <w:bCs/>
                <w:color w:val="000000" w:themeColor="text1"/>
                <w:sz w:val="24"/>
                <w:szCs w:val="24"/>
                <w:lang w:bidi="ar"/>
              </w:rPr>
              <w:t>Recursos</w:t>
            </w:r>
          </w:p>
        </w:tc>
      </w:tr>
      <w:tr w:rsidR="00D76A89" w:rsidRPr="00546EB2" w14:paraId="443B2B9D" w14:textId="77777777" w:rsidTr="009D7DB2">
        <w:trPr>
          <w:trHeight w:val="551"/>
          <w:jc w:val="center"/>
        </w:trPr>
        <w:tc>
          <w:tcPr>
            <w:tcW w:w="0" w:type="auto"/>
            <w:vMerge w:val="restart"/>
            <w:vAlign w:val="center"/>
          </w:tcPr>
          <w:p w14:paraId="16E443FF" w14:textId="77777777"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Diagnóstico Situacional</w:t>
            </w:r>
          </w:p>
        </w:tc>
        <w:tc>
          <w:tcPr>
            <w:tcW w:w="0" w:type="auto"/>
            <w:vAlign w:val="center"/>
          </w:tcPr>
          <w:p w14:paraId="4E11454F" w14:textId="77777777"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Visitas a la comunidad</w:t>
            </w:r>
          </w:p>
        </w:tc>
        <w:tc>
          <w:tcPr>
            <w:tcW w:w="0" w:type="auto"/>
          </w:tcPr>
          <w:p w14:paraId="079CBFF8"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20/01/25</w:t>
            </w:r>
          </w:p>
        </w:tc>
        <w:tc>
          <w:tcPr>
            <w:tcW w:w="0" w:type="auto"/>
            <w:vAlign w:val="center"/>
          </w:tcPr>
          <w:p w14:paraId="237D3F86" w14:textId="77777777"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E.T. "Pedro García Leal"</w:t>
            </w:r>
          </w:p>
        </w:tc>
        <w:tc>
          <w:tcPr>
            <w:tcW w:w="0" w:type="auto"/>
            <w:vAlign w:val="center"/>
          </w:tcPr>
          <w:p w14:paraId="16FAB486" w14:textId="77777777"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Identificar las necesidades/problemas de la comunidad</w:t>
            </w:r>
          </w:p>
        </w:tc>
        <w:tc>
          <w:tcPr>
            <w:tcW w:w="0" w:type="auto"/>
            <w:vAlign w:val="center"/>
          </w:tcPr>
          <w:p w14:paraId="2AEC3F0A" w14:textId="77777777"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Teléfono</w:t>
            </w:r>
          </w:p>
        </w:tc>
      </w:tr>
      <w:tr w:rsidR="00D76A89" w:rsidRPr="00546EB2" w14:paraId="5F315E81" w14:textId="77777777" w:rsidTr="009D7DB2">
        <w:trPr>
          <w:jc w:val="center"/>
        </w:trPr>
        <w:tc>
          <w:tcPr>
            <w:tcW w:w="0" w:type="auto"/>
            <w:vMerge/>
            <w:vAlign w:val="center"/>
          </w:tcPr>
          <w:p w14:paraId="2D04FCBB" w14:textId="77777777" w:rsidR="00D76A89" w:rsidRPr="00546EB2" w:rsidRDefault="00D76A89" w:rsidP="009D7DB2">
            <w:pPr>
              <w:widowControl/>
              <w:spacing w:after="120" w:line="240" w:lineRule="auto"/>
              <w:jc w:val="left"/>
              <w:textAlignment w:val="center"/>
              <w:rPr>
                <w:rFonts w:ascii="Arial" w:eastAsia="SimSun" w:hAnsi="Arial" w:cs="Arial"/>
                <w:color w:val="000000"/>
                <w:sz w:val="24"/>
                <w:szCs w:val="24"/>
                <w:lang w:bidi="ar"/>
              </w:rPr>
            </w:pPr>
          </w:p>
        </w:tc>
        <w:tc>
          <w:tcPr>
            <w:tcW w:w="0" w:type="auto"/>
            <w:vAlign w:val="center"/>
          </w:tcPr>
          <w:p w14:paraId="33604B7B" w14:textId="77777777"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Entrevistas al tutor comunitario, primer acercamiento</w:t>
            </w:r>
          </w:p>
        </w:tc>
        <w:tc>
          <w:tcPr>
            <w:tcW w:w="0" w:type="auto"/>
          </w:tcPr>
          <w:p w14:paraId="103C7458"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30/01/25</w:t>
            </w:r>
          </w:p>
        </w:tc>
        <w:tc>
          <w:tcPr>
            <w:tcW w:w="0" w:type="auto"/>
          </w:tcPr>
          <w:p w14:paraId="7A481275" w14:textId="77777777" w:rsidR="00D76A89" w:rsidRPr="00546EB2" w:rsidRDefault="00000000" w:rsidP="009D7DB2">
            <w:pPr>
              <w:spacing w:after="120" w:line="240" w:lineRule="auto"/>
              <w:rPr>
                <w:rFonts w:ascii="Arial" w:hAnsi="Arial" w:cs="Arial"/>
                <w:sz w:val="24"/>
                <w:szCs w:val="24"/>
              </w:rPr>
            </w:pPr>
            <w:r w:rsidRPr="00546EB2">
              <w:rPr>
                <w:rFonts w:ascii="Arial" w:eastAsia="SimSun" w:hAnsi="Arial" w:cs="Arial"/>
                <w:color w:val="000000"/>
                <w:sz w:val="24"/>
                <w:szCs w:val="24"/>
                <w:lang w:bidi="ar"/>
              </w:rPr>
              <w:t>E.T. "Pedro García Leal"</w:t>
            </w:r>
          </w:p>
        </w:tc>
        <w:tc>
          <w:tcPr>
            <w:tcW w:w="0" w:type="auto"/>
            <w:vAlign w:val="center"/>
          </w:tcPr>
          <w:p w14:paraId="39F8FF13" w14:textId="77777777"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Proponer alternativas de solución de acuerdo a la comunidad</w:t>
            </w:r>
          </w:p>
        </w:tc>
        <w:tc>
          <w:tcPr>
            <w:tcW w:w="0" w:type="auto"/>
            <w:vAlign w:val="center"/>
          </w:tcPr>
          <w:p w14:paraId="205E5D63" w14:textId="77777777"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Lápiz, cuaderno, laptop</w:t>
            </w:r>
          </w:p>
        </w:tc>
      </w:tr>
      <w:tr w:rsidR="00D76A89" w:rsidRPr="00546EB2" w14:paraId="67CB703D" w14:textId="77777777" w:rsidTr="009D7DB2">
        <w:trPr>
          <w:jc w:val="center"/>
        </w:trPr>
        <w:tc>
          <w:tcPr>
            <w:tcW w:w="0" w:type="auto"/>
            <w:vMerge/>
            <w:vAlign w:val="center"/>
          </w:tcPr>
          <w:p w14:paraId="040355E8" w14:textId="77777777" w:rsidR="00D76A89" w:rsidRPr="00546EB2" w:rsidRDefault="00D76A89" w:rsidP="009D7DB2">
            <w:pPr>
              <w:widowControl/>
              <w:spacing w:after="120" w:line="240" w:lineRule="auto"/>
              <w:jc w:val="left"/>
              <w:textAlignment w:val="center"/>
              <w:rPr>
                <w:rFonts w:ascii="Arial" w:eastAsia="SimSun" w:hAnsi="Arial" w:cs="Arial"/>
                <w:color w:val="000000"/>
                <w:sz w:val="24"/>
                <w:szCs w:val="24"/>
                <w:lang w:bidi="ar"/>
              </w:rPr>
            </w:pPr>
          </w:p>
        </w:tc>
        <w:tc>
          <w:tcPr>
            <w:tcW w:w="0" w:type="auto"/>
            <w:vAlign w:val="center"/>
          </w:tcPr>
          <w:p w14:paraId="0F034CFF" w14:textId="77777777"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Recorrido a la comunidad</w:t>
            </w:r>
          </w:p>
        </w:tc>
        <w:tc>
          <w:tcPr>
            <w:tcW w:w="0" w:type="auto"/>
          </w:tcPr>
          <w:p w14:paraId="0CAD9075"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10/02/25</w:t>
            </w:r>
          </w:p>
        </w:tc>
        <w:tc>
          <w:tcPr>
            <w:tcW w:w="0" w:type="auto"/>
          </w:tcPr>
          <w:p w14:paraId="798B865B" w14:textId="77777777" w:rsidR="00D76A89" w:rsidRPr="00546EB2" w:rsidRDefault="00000000" w:rsidP="009D7DB2">
            <w:pPr>
              <w:spacing w:after="120" w:line="240" w:lineRule="auto"/>
              <w:rPr>
                <w:rFonts w:ascii="Arial" w:hAnsi="Arial" w:cs="Arial"/>
                <w:sz w:val="24"/>
                <w:szCs w:val="24"/>
              </w:rPr>
            </w:pPr>
            <w:r w:rsidRPr="00546EB2">
              <w:rPr>
                <w:rFonts w:ascii="Arial" w:eastAsia="SimSun" w:hAnsi="Arial" w:cs="Arial"/>
                <w:color w:val="000000"/>
                <w:sz w:val="24"/>
                <w:szCs w:val="24"/>
                <w:lang w:bidi="ar"/>
              </w:rPr>
              <w:t>E.T. "Pedro García Leal"</w:t>
            </w:r>
          </w:p>
        </w:tc>
        <w:tc>
          <w:tcPr>
            <w:tcW w:w="0" w:type="auto"/>
          </w:tcPr>
          <w:p w14:paraId="78AE578D"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Recolectar información para el diagnóstico situacional</w:t>
            </w:r>
          </w:p>
        </w:tc>
        <w:tc>
          <w:tcPr>
            <w:tcW w:w="0" w:type="auto"/>
          </w:tcPr>
          <w:p w14:paraId="5361BE39"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Laptop</w:t>
            </w:r>
          </w:p>
        </w:tc>
      </w:tr>
      <w:tr w:rsidR="00D76A89" w:rsidRPr="00546EB2" w14:paraId="15F8F380" w14:textId="77777777" w:rsidTr="009D7DB2">
        <w:trPr>
          <w:jc w:val="center"/>
        </w:trPr>
        <w:tc>
          <w:tcPr>
            <w:tcW w:w="0" w:type="auto"/>
            <w:vMerge/>
            <w:vAlign w:val="center"/>
          </w:tcPr>
          <w:p w14:paraId="029DC4B5" w14:textId="77777777" w:rsidR="00D76A89" w:rsidRPr="00546EB2" w:rsidRDefault="00D76A89" w:rsidP="009D7DB2">
            <w:pPr>
              <w:widowControl/>
              <w:spacing w:after="120" w:line="240" w:lineRule="auto"/>
              <w:jc w:val="left"/>
              <w:textAlignment w:val="center"/>
              <w:rPr>
                <w:rFonts w:ascii="Arial" w:eastAsia="SimSun" w:hAnsi="Arial" w:cs="Arial"/>
                <w:color w:val="000000"/>
                <w:sz w:val="24"/>
                <w:szCs w:val="24"/>
                <w:lang w:bidi="ar"/>
              </w:rPr>
            </w:pPr>
          </w:p>
        </w:tc>
        <w:tc>
          <w:tcPr>
            <w:tcW w:w="0" w:type="auto"/>
            <w:vAlign w:val="center"/>
          </w:tcPr>
          <w:p w14:paraId="7990007C" w14:textId="77777777"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Revisión documental. Entrega de solicitud</w:t>
            </w:r>
          </w:p>
        </w:tc>
        <w:tc>
          <w:tcPr>
            <w:tcW w:w="0" w:type="auto"/>
          </w:tcPr>
          <w:p w14:paraId="246F7FC0"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10/02/25</w:t>
            </w:r>
          </w:p>
        </w:tc>
        <w:tc>
          <w:tcPr>
            <w:tcW w:w="0" w:type="auto"/>
          </w:tcPr>
          <w:p w14:paraId="6484A61D" w14:textId="77777777" w:rsidR="00D76A89" w:rsidRPr="00546EB2" w:rsidRDefault="00000000" w:rsidP="009D7DB2">
            <w:pPr>
              <w:numPr>
                <w:ilvl w:val="0"/>
                <w:numId w:val="23"/>
              </w:numPr>
              <w:spacing w:after="120" w:line="240" w:lineRule="auto"/>
              <w:rPr>
                <w:rFonts w:ascii="Arial" w:hAnsi="Arial" w:cs="Arial"/>
                <w:sz w:val="24"/>
                <w:szCs w:val="24"/>
              </w:rPr>
            </w:pPr>
            <w:r w:rsidRPr="00546EB2">
              <w:rPr>
                <w:rFonts w:ascii="Arial" w:hAnsi="Arial" w:cs="Arial"/>
                <w:sz w:val="24"/>
                <w:szCs w:val="24"/>
              </w:rPr>
              <w:t>T. “Pedro García Leal”</w:t>
            </w:r>
          </w:p>
        </w:tc>
        <w:tc>
          <w:tcPr>
            <w:tcW w:w="0" w:type="auto"/>
          </w:tcPr>
          <w:p w14:paraId="4FE59DAC"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Recolectar información para el diagnóstico comunitario</w:t>
            </w:r>
          </w:p>
        </w:tc>
        <w:tc>
          <w:tcPr>
            <w:tcW w:w="0" w:type="auto"/>
          </w:tcPr>
          <w:p w14:paraId="36DEA1FB"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Celular</w:t>
            </w:r>
          </w:p>
        </w:tc>
      </w:tr>
      <w:tr w:rsidR="00D76A89" w:rsidRPr="00546EB2" w14:paraId="663C5196" w14:textId="77777777" w:rsidTr="009D7DB2">
        <w:trPr>
          <w:jc w:val="center"/>
        </w:trPr>
        <w:tc>
          <w:tcPr>
            <w:tcW w:w="0" w:type="auto"/>
            <w:vMerge w:val="restart"/>
            <w:vAlign w:val="center"/>
          </w:tcPr>
          <w:p w14:paraId="0AA23CC3" w14:textId="77777777"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Diagnóstico Comunitario</w:t>
            </w:r>
          </w:p>
        </w:tc>
        <w:tc>
          <w:tcPr>
            <w:tcW w:w="0" w:type="auto"/>
            <w:vAlign w:val="center"/>
          </w:tcPr>
          <w:p w14:paraId="0D01AE5B" w14:textId="77777777"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Elaboración Matriz FODA</w:t>
            </w:r>
          </w:p>
        </w:tc>
        <w:tc>
          <w:tcPr>
            <w:tcW w:w="0" w:type="auto"/>
          </w:tcPr>
          <w:p w14:paraId="148A7E4D"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13/02/25</w:t>
            </w:r>
          </w:p>
        </w:tc>
        <w:tc>
          <w:tcPr>
            <w:tcW w:w="0" w:type="auto"/>
          </w:tcPr>
          <w:p w14:paraId="201C0E04"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E.T. “Pedro García Leal”</w:t>
            </w:r>
          </w:p>
        </w:tc>
        <w:tc>
          <w:tcPr>
            <w:tcW w:w="0" w:type="auto"/>
          </w:tcPr>
          <w:p w14:paraId="6F527236"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Identificar las Fortalezas, Oportunidades, Debilidades y Amenazas presentes en la comunidad</w:t>
            </w:r>
          </w:p>
        </w:tc>
        <w:tc>
          <w:tcPr>
            <w:tcW w:w="0" w:type="auto"/>
          </w:tcPr>
          <w:p w14:paraId="48F47BC0"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Cuaderno, lápiz</w:t>
            </w:r>
          </w:p>
        </w:tc>
      </w:tr>
      <w:tr w:rsidR="00D76A89" w:rsidRPr="00546EB2" w14:paraId="0E163DB8" w14:textId="77777777" w:rsidTr="009D7DB2">
        <w:trPr>
          <w:jc w:val="center"/>
        </w:trPr>
        <w:tc>
          <w:tcPr>
            <w:tcW w:w="0" w:type="auto"/>
            <w:vMerge/>
            <w:vAlign w:val="center"/>
          </w:tcPr>
          <w:p w14:paraId="3312C35B" w14:textId="77777777" w:rsidR="00D76A89" w:rsidRPr="00546EB2" w:rsidRDefault="00D76A89" w:rsidP="009D7DB2">
            <w:pPr>
              <w:widowControl/>
              <w:spacing w:after="120" w:line="240" w:lineRule="auto"/>
              <w:jc w:val="left"/>
              <w:textAlignment w:val="center"/>
              <w:rPr>
                <w:rFonts w:ascii="Arial" w:eastAsia="SimSun" w:hAnsi="Arial" w:cs="Arial"/>
                <w:color w:val="000000"/>
                <w:sz w:val="24"/>
                <w:szCs w:val="24"/>
                <w:lang w:bidi="ar"/>
              </w:rPr>
            </w:pPr>
          </w:p>
        </w:tc>
        <w:tc>
          <w:tcPr>
            <w:tcW w:w="0" w:type="auto"/>
            <w:vAlign w:val="center"/>
          </w:tcPr>
          <w:p w14:paraId="71DD480E" w14:textId="77777777"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Elaboración Matriz CAME</w:t>
            </w:r>
          </w:p>
        </w:tc>
        <w:tc>
          <w:tcPr>
            <w:tcW w:w="0" w:type="auto"/>
          </w:tcPr>
          <w:p w14:paraId="512244A9"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13/02/25</w:t>
            </w:r>
          </w:p>
        </w:tc>
        <w:tc>
          <w:tcPr>
            <w:tcW w:w="0" w:type="auto"/>
          </w:tcPr>
          <w:p w14:paraId="2AB0DFBD"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E.T. “Pedro García Leal”</w:t>
            </w:r>
          </w:p>
        </w:tc>
        <w:tc>
          <w:tcPr>
            <w:tcW w:w="0" w:type="auto"/>
          </w:tcPr>
          <w:p w14:paraId="5E840F0E"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Complementar la Matriz FODA</w:t>
            </w:r>
          </w:p>
        </w:tc>
        <w:tc>
          <w:tcPr>
            <w:tcW w:w="0" w:type="auto"/>
          </w:tcPr>
          <w:p w14:paraId="0B426B2C"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Cuaderno, lápiz</w:t>
            </w:r>
          </w:p>
        </w:tc>
      </w:tr>
      <w:tr w:rsidR="00D76A89" w:rsidRPr="00546EB2" w14:paraId="57E4FC86" w14:textId="77777777" w:rsidTr="009D7DB2">
        <w:trPr>
          <w:jc w:val="center"/>
        </w:trPr>
        <w:tc>
          <w:tcPr>
            <w:tcW w:w="0" w:type="auto"/>
            <w:vMerge/>
            <w:vAlign w:val="center"/>
          </w:tcPr>
          <w:p w14:paraId="064A814E" w14:textId="77777777" w:rsidR="00D76A89" w:rsidRPr="00546EB2" w:rsidRDefault="00D76A89" w:rsidP="009D7DB2">
            <w:pPr>
              <w:widowControl/>
              <w:spacing w:after="120" w:line="240" w:lineRule="auto"/>
              <w:jc w:val="left"/>
              <w:textAlignment w:val="center"/>
              <w:rPr>
                <w:rFonts w:ascii="Arial" w:eastAsia="SimSun" w:hAnsi="Arial" w:cs="Arial"/>
                <w:color w:val="000000"/>
                <w:sz w:val="24"/>
                <w:szCs w:val="24"/>
                <w:lang w:bidi="ar"/>
              </w:rPr>
            </w:pPr>
          </w:p>
        </w:tc>
        <w:tc>
          <w:tcPr>
            <w:tcW w:w="0" w:type="auto"/>
            <w:vAlign w:val="center"/>
          </w:tcPr>
          <w:p w14:paraId="734F4F6B" w14:textId="77777777"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Selección del Problema a abordar (necesidad)</w:t>
            </w:r>
          </w:p>
        </w:tc>
        <w:tc>
          <w:tcPr>
            <w:tcW w:w="0" w:type="auto"/>
          </w:tcPr>
          <w:p w14:paraId="44A6C404"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20/02/25</w:t>
            </w:r>
          </w:p>
        </w:tc>
        <w:tc>
          <w:tcPr>
            <w:tcW w:w="0" w:type="auto"/>
          </w:tcPr>
          <w:p w14:paraId="4CBAA8F1"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E.T. “Pedro García Leal”</w:t>
            </w:r>
          </w:p>
        </w:tc>
        <w:tc>
          <w:tcPr>
            <w:tcW w:w="0" w:type="auto"/>
          </w:tcPr>
          <w:p w14:paraId="2FEFF713"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Seleccionar el problema central a abordar en el proyecto</w:t>
            </w:r>
          </w:p>
        </w:tc>
        <w:tc>
          <w:tcPr>
            <w:tcW w:w="0" w:type="auto"/>
          </w:tcPr>
          <w:p w14:paraId="23E65F5B"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Cuaderno, lápiz, laptop</w:t>
            </w:r>
          </w:p>
        </w:tc>
      </w:tr>
      <w:tr w:rsidR="00D76A89" w:rsidRPr="00546EB2" w14:paraId="553C0FF0" w14:textId="77777777" w:rsidTr="009D7DB2">
        <w:trPr>
          <w:jc w:val="center"/>
        </w:trPr>
        <w:tc>
          <w:tcPr>
            <w:tcW w:w="0" w:type="auto"/>
            <w:vMerge/>
            <w:vAlign w:val="center"/>
          </w:tcPr>
          <w:p w14:paraId="06B8920D" w14:textId="77777777" w:rsidR="00D76A89" w:rsidRPr="00546EB2" w:rsidRDefault="00D76A89" w:rsidP="009D7DB2">
            <w:pPr>
              <w:widowControl/>
              <w:spacing w:after="120" w:line="240" w:lineRule="auto"/>
              <w:jc w:val="left"/>
              <w:textAlignment w:val="center"/>
              <w:rPr>
                <w:rFonts w:ascii="Arial" w:eastAsia="SimSun" w:hAnsi="Arial" w:cs="Arial"/>
                <w:color w:val="000000"/>
                <w:sz w:val="24"/>
                <w:szCs w:val="24"/>
                <w:lang w:bidi="ar"/>
              </w:rPr>
            </w:pPr>
          </w:p>
        </w:tc>
        <w:tc>
          <w:tcPr>
            <w:tcW w:w="0" w:type="auto"/>
            <w:vAlign w:val="center"/>
          </w:tcPr>
          <w:p w14:paraId="71C7A961" w14:textId="77777777"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Formulación de las propuestas (Matriz de Priorización)</w:t>
            </w:r>
          </w:p>
        </w:tc>
        <w:tc>
          <w:tcPr>
            <w:tcW w:w="0" w:type="auto"/>
          </w:tcPr>
          <w:p w14:paraId="13B9D1F9"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26/02/25</w:t>
            </w:r>
          </w:p>
        </w:tc>
        <w:tc>
          <w:tcPr>
            <w:tcW w:w="0" w:type="auto"/>
          </w:tcPr>
          <w:p w14:paraId="5AB8E7F1"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E.T. “Pedro García Leal”</w:t>
            </w:r>
          </w:p>
        </w:tc>
        <w:tc>
          <w:tcPr>
            <w:tcW w:w="0" w:type="auto"/>
          </w:tcPr>
          <w:p w14:paraId="02A6E205"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Generar una serie de propuestas para responder a una necesidad de la comunidad</w:t>
            </w:r>
          </w:p>
        </w:tc>
        <w:tc>
          <w:tcPr>
            <w:tcW w:w="0" w:type="auto"/>
          </w:tcPr>
          <w:p w14:paraId="573988A5"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Cuaderno, lápiz, laptop</w:t>
            </w:r>
          </w:p>
        </w:tc>
      </w:tr>
      <w:tr w:rsidR="00D76A89" w:rsidRPr="00546EB2" w14:paraId="468A87EA" w14:textId="77777777" w:rsidTr="009D7DB2">
        <w:trPr>
          <w:jc w:val="center"/>
        </w:trPr>
        <w:tc>
          <w:tcPr>
            <w:tcW w:w="0" w:type="auto"/>
            <w:vMerge/>
            <w:vAlign w:val="center"/>
          </w:tcPr>
          <w:p w14:paraId="7C3C4D8A" w14:textId="77777777" w:rsidR="00D76A89" w:rsidRPr="00546EB2" w:rsidRDefault="00D76A89" w:rsidP="009D7DB2">
            <w:pPr>
              <w:widowControl/>
              <w:spacing w:after="120" w:line="240" w:lineRule="auto"/>
              <w:jc w:val="left"/>
              <w:textAlignment w:val="center"/>
              <w:rPr>
                <w:rFonts w:ascii="Arial" w:eastAsia="SimSun" w:hAnsi="Arial" w:cs="Arial"/>
                <w:color w:val="000000"/>
                <w:sz w:val="24"/>
                <w:szCs w:val="24"/>
                <w:lang w:bidi="ar"/>
              </w:rPr>
            </w:pPr>
          </w:p>
        </w:tc>
        <w:tc>
          <w:tcPr>
            <w:tcW w:w="0" w:type="auto"/>
            <w:vAlign w:val="center"/>
          </w:tcPr>
          <w:p w14:paraId="3077A1CB" w14:textId="77777777"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Presentación de Árbol de Problema</w:t>
            </w:r>
          </w:p>
        </w:tc>
        <w:tc>
          <w:tcPr>
            <w:tcW w:w="0" w:type="auto"/>
          </w:tcPr>
          <w:p w14:paraId="7886A98E"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10/03/25</w:t>
            </w:r>
          </w:p>
        </w:tc>
        <w:tc>
          <w:tcPr>
            <w:tcW w:w="0" w:type="auto"/>
          </w:tcPr>
          <w:p w14:paraId="6123B15B"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E.T. “Pedro García Leal”</w:t>
            </w:r>
          </w:p>
        </w:tc>
        <w:tc>
          <w:tcPr>
            <w:tcW w:w="0" w:type="auto"/>
          </w:tcPr>
          <w:p w14:paraId="3157EB2B"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Presentar el problema central a abordar, destacando sus causas y efectos</w:t>
            </w:r>
          </w:p>
        </w:tc>
        <w:tc>
          <w:tcPr>
            <w:tcW w:w="0" w:type="auto"/>
          </w:tcPr>
          <w:p w14:paraId="14E594CF"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Cuaderno, lápiz, laptop</w:t>
            </w:r>
          </w:p>
        </w:tc>
      </w:tr>
      <w:tr w:rsidR="00D76A89" w:rsidRPr="00546EB2" w14:paraId="6D137D48" w14:textId="77777777" w:rsidTr="009D7DB2">
        <w:trPr>
          <w:jc w:val="center"/>
        </w:trPr>
        <w:tc>
          <w:tcPr>
            <w:tcW w:w="0" w:type="auto"/>
            <w:vMerge/>
            <w:vAlign w:val="center"/>
          </w:tcPr>
          <w:p w14:paraId="4B8CF71F" w14:textId="77777777" w:rsidR="00D76A89" w:rsidRPr="00546EB2" w:rsidRDefault="00D76A89" w:rsidP="009D7DB2">
            <w:pPr>
              <w:widowControl/>
              <w:spacing w:after="120" w:line="240" w:lineRule="auto"/>
              <w:jc w:val="left"/>
              <w:textAlignment w:val="center"/>
              <w:rPr>
                <w:rFonts w:ascii="Arial" w:eastAsia="SimSun" w:hAnsi="Arial" w:cs="Arial"/>
                <w:color w:val="000000"/>
                <w:sz w:val="24"/>
                <w:szCs w:val="24"/>
                <w:lang w:bidi="ar"/>
              </w:rPr>
            </w:pPr>
          </w:p>
        </w:tc>
        <w:tc>
          <w:tcPr>
            <w:tcW w:w="0" w:type="auto"/>
            <w:vAlign w:val="center"/>
          </w:tcPr>
          <w:p w14:paraId="79F1354D" w14:textId="77777777"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Alternativa de Solución</w:t>
            </w:r>
          </w:p>
        </w:tc>
        <w:tc>
          <w:tcPr>
            <w:tcW w:w="0" w:type="auto"/>
          </w:tcPr>
          <w:p w14:paraId="3596D165"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10/03/25</w:t>
            </w:r>
          </w:p>
        </w:tc>
        <w:tc>
          <w:tcPr>
            <w:tcW w:w="0" w:type="auto"/>
          </w:tcPr>
          <w:p w14:paraId="75EBE46F"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E.T. “Pedro García Leal”</w:t>
            </w:r>
          </w:p>
        </w:tc>
        <w:tc>
          <w:tcPr>
            <w:tcW w:w="0" w:type="auto"/>
          </w:tcPr>
          <w:p w14:paraId="75A760DF"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Conocer las alternativas de solución ante el problema documentado</w:t>
            </w:r>
          </w:p>
        </w:tc>
        <w:tc>
          <w:tcPr>
            <w:tcW w:w="0" w:type="auto"/>
          </w:tcPr>
          <w:p w14:paraId="313C303E"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Cuaderno, lápiz, laptop</w:t>
            </w:r>
          </w:p>
        </w:tc>
      </w:tr>
      <w:tr w:rsidR="00D76A89" w:rsidRPr="00546EB2" w14:paraId="1B0AEF6D" w14:textId="77777777" w:rsidTr="009D7DB2">
        <w:trPr>
          <w:jc w:val="center"/>
        </w:trPr>
        <w:tc>
          <w:tcPr>
            <w:tcW w:w="0" w:type="auto"/>
            <w:vMerge/>
            <w:vAlign w:val="center"/>
          </w:tcPr>
          <w:p w14:paraId="1FBA2D4B" w14:textId="77777777" w:rsidR="00D76A89" w:rsidRPr="00546EB2" w:rsidRDefault="00D76A89" w:rsidP="009D7DB2">
            <w:pPr>
              <w:widowControl/>
              <w:spacing w:after="120" w:line="240" w:lineRule="auto"/>
              <w:jc w:val="left"/>
              <w:textAlignment w:val="center"/>
              <w:rPr>
                <w:rFonts w:ascii="Arial" w:eastAsia="SimSun" w:hAnsi="Arial" w:cs="Arial"/>
                <w:color w:val="000000"/>
                <w:sz w:val="24"/>
                <w:szCs w:val="24"/>
                <w:lang w:bidi="ar"/>
              </w:rPr>
            </w:pPr>
          </w:p>
        </w:tc>
        <w:tc>
          <w:tcPr>
            <w:tcW w:w="0" w:type="auto"/>
            <w:vAlign w:val="center"/>
          </w:tcPr>
          <w:p w14:paraId="44684CB8" w14:textId="77777777"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Elaboración de Matriz de Decisión</w:t>
            </w:r>
          </w:p>
        </w:tc>
        <w:tc>
          <w:tcPr>
            <w:tcW w:w="0" w:type="auto"/>
          </w:tcPr>
          <w:p w14:paraId="70540AB4"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10/03/25</w:t>
            </w:r>
          </w:p>
        </w:tc>
        <w:tc>
          <w:tcPr>
            <w:tcW w:w="0" w:type="auto"/>
          </w:tcPr>
          <w:p w14:paraId="632B8FC1"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E.T. “Pedro García Leal”</w:t>
            </w:r>
          </w:p>
        </w:tc>
        <w:tc>
          <w:tcPr>
            <w:tcW w:w="0" w:type="auto"/>
          </w:tcPr>
          <w:p w14:paraId="1936BC67"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Evaluar las alternativas de solución con la comunidad para la elección de la mejor opción</w:t>
            </w:r>
          </w:p>
        </w:tc>
        <w:tc>
          <w:tcPr>
            <w:tcW w:w="0" w:type="auto"/>
          </w:tcPr>
          <w:p w14:paraId="63E6745D"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Cuaderno, lápiz, laptop</w:t>
            </w:r>
          </w:p>
        </w:tc>
      </w:tr>
      <w:tr w:rsidR="00D76A89" w:rsidRPr="00546EB2" w14:paraId="6AA241AF" w14:textId="77777777" w:rsidTr="009D7DB2">
        <w:trPr>
          <w:jc w:val="center"/>
        </w:trPr>
        <w:tc>
          <w:tcPr>
            <w:tcW w:w="0" w:type="auto"/>
            <w:vMerge/>
            <w:vAlign w:val="center"/>
          </w:tcPr>
          <w:p w14:paraId="0D8FE1B2" w14:textId="77777777" w:rsidR="00D76A89" w:rsidRPr="00546EB2" w:rsidRDefault="00D76A89" w:rsidP="009D7DB2">
            <w:pPr>
              <w:widowControl/>
              <w:spacing w:after="120" w:line="240" w:lineRule="auto"/>
              <w:jc w:val="left"/>
              <w:textAlignment w:val="center"/>
              <w:rPr>
                <w:rFonts w:ascii="Arial" w:eastAsia="SimSun" w:hAnsi="Arial" w:cs="Arial"/>
                <w:color w:val="000000"/>
                <w:sz w:val="24"/>
                <w:szCs w:val="24"/>
                <w:lang w:bidi="ar"/>
              </w:rPr>
            </w:pPr>
          </w:p>
        </w:tc>
        <w:tc>
          <w:tcPr>
            <w:tcW w:w="0" w:type="auto"/>
            <w:vAlign w:val="center"/>
          </w:tcPr>
          <w:p w14:paraId="63D22CDF" w14:textId="77777777"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Árbol General</w:t>
            </w:r>
          </w:p>
        </w:tc>
        <w:tc>
          <w:tcPr>
            <w:tcW w:w="0" w:type="auto"/>
          </w:tcPr>
          <w:p w14:paraId="11106498"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10/03/25</w:t>
            </w:r>
          </w:p>
        </w:tc>
        <w:tc>
          <w:tcPr>
            <w:tcW w:w="0" w:type="auto"/>
          </w:tcPr>
          <w:p w14:paraId="3CEFDF2E"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E.T. “Pedro García Leal”</w:t>
            </w:r>
          </w:p>
        </w:tc>
        <w:tc>
          <w:tcPr>
            <w:tcW w:w="0" w:type="auto"/>
          </w:tcPr>
          <w:p w14:paraId="5951B7E2"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Plasmar el problema central, causas, efectos y soluciones en el gráfico de Árbol General</w:t>
            </w:r>
          </w:p>
        </w:tc>
        <w:tc>
          <w:tcPr>
            <w:tcW w:w="0" w:type="auto"/>
          </w:tcPr>
          <w:p w14:paraId="2F084094"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Laptop</w:t>
            </w:r>
          </w:p>
        </w:tc>
      </w:tr>
      <w:tr w:rsidR="00D76A89" w:rsidRPr="00546EB2" w14:paraId="0DD107B8" w14:textId="77777777" w:rsidTr="009D7DB2">
        <w:trPr>
          <w:jc w:val="center"/>
        </w:trPr>
        <w:tc>
          <w:tcPr>
            <w:tcW w:w="0" w:type="auto"/>
            <w:vMerge/>
            <w:vAlign w:val="center"/>
          </w:tcPr>
          <w:p w14:paraId="6DBEC132" w14:textId="77777777" w:rsidR="00D76A89" w:rsidRPr="00546EB2" w:rsidRDefault="00D76A89" w:rsidP="009D7DB2">
            <w:pPr>
              <w:widowControl/>
              <w:spacing w:after="120" w:line="240" w:lineRule="auto"/>
              <w:jc w:val="left"/>
              <w:textAlignment w:val="center"/>
              <w:rPr>
                <w:rFonts w:ascii="Arial" w:eastAsia="SimSun" w:hAnsi="Arial" w:cs="Arial"/>
                <w:color w:val="000000"/>
                <w:sz w:val="24"/>
                <w:szCs w:val="24"/>
                <w:lang w:bidi="ar"/>
              </w:rPr>
            </w:pPr>
          </w:p>
        </w:tc>
        <w:tc>
          <w:tcPr>
            <w:tcW w:w="0" w:type="auto"/>
            <w:vAlign w:val="center"/>
          </w:tcPr>
          <w:p w14:paraId="4A068736" w14:textId="77777777"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Formulación de Objetivos</w:t>
            </w:r>
          </w:p>
        </w:tc>
        <w:tc>
          <w:tcPr>
            <w:tcW w:w="0" w:type="auto"/>
          </w:tcPr>
          <w:p w14:paraId="777DF9C1"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10/03/25</w:t>
            </w:r>
          </w:p>
        </w:tc>
        <w:tc>
          <w:tcPr>
            <w:tcW w:w="0" w:type="auto"/>
          </w:tcPr>
          <w:p w14:paraId="36E36AD5"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 xml:space="preserve">E.T. “Pedro García </w:t>
            </w:r>
            <w:r w:rsidRPr="00546EB2">
              <w:rPr>
                <w:rFonts w:ascii="Arial" w:hAnsi="Arial" w:cs="Arial"/>
                <w:sz w:val="24"/>
                <w:szCs w:val="24"/>
              </w:rPr>
              <w:lastRenderedPageBreak/>
              <w:t>Leal”</w:t>
            </w:r>
          </w:p>
        </w:tc>
        <w:tc>
          <w:tcPr>
            <w:tcW w:w="0" w:type="auto"/>
          </w:tcPr>
          <w:p w14:paraId="4D8641D3"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lastRenderedPageBreak/>
              <w:t xml:space="preserve">Establecer el objetivo general, así como objetivos intermedios y específicos </w:t>
            </w:r>
            <w:r w:rsidRPr="00546EB2">
              <w:rPr>
                <w:rFonts w:ascii="Arial" w:hAnsi="Arial" w:cs="Arial"/>
                <w:sz w:val="24"/>
                <w:szCs w:val="24"/>
              </w:rPr>
              <w:lastRenderedPageBreak/>
              <w:t>para el proyecto</w:t>
            </w:r>
          </w:p>
        </w:tc>
        <w:tc>
          <w:tcPr>
            <w:tcW w:w="0" w:type="auto"/>
          </w:tcPr>
          <w:p w14:paraId="32980A54"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lastRenderedPageBreak/>
              <w:t>Laptop</w:t>
            </w:r>
          </w:p>
        </w:tc>
      </w:tr>
      <w:tr w:rsidR="00D76A89" w:rsidRPr="00546EB2" w14:paraId="22015117" w14:textId="77777777" w:rsidTr="009D7DB2">
        <w:trPr>
          <w:jc w:val="center"/>
        </w:trPr>
        <w:tc>
          <w:tcPr>
            <w:tcW w:w="0" w:type="auto"/>
            <w:vMerge w:val="restart"/>
            <w:vAlign w:val="center"/>
          </w:tcPr>
          <w:p w14:paraId="2721D119" w14:textId="77777777"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Justificación e impacto social</w:t>
            </w:r>
          </w:p>
        </w:tc>
        <w:tc>
          <w:tcPr>
            <w:tcW w:w="0" w:type="auto"/>
            <w:vAlign w:val="center"/>
          </w:tcPr>
          <w:p w14:paraId="575F68D9" w14:textId="77777777" w:rsidR="00D76A89" w:rsidRPr="00546EB2" w:rsidRDefault="00000000" w:rsidP="009D7DB2">
            <w:pPr>
              <w:widowControl/>
              <w:spacing w:after="120" w:line="240" w:lineRule="auto"/>
              <w:jc w:val="left"/>
              <w:textAlignment w:val="center"/>
              <w:rPr>
                <w:rFonts w:ascii="Arial" w:hAnsi="Arial" w:cs="Arial"/>
                <w:sz w:val="24"/>
                <w:szCs w:val="24"/>
              </w:rPr>
            </w:pPr>
            <w:r w:rsidRPr="00546EB2">
              <w:rPr>
                <w:rFonts w:ascii="Arial" w:eastAsia="SimSun" w:hAnsi="Arial" w:cs="Arial"/>
                <w:color w:val="000000"/>
                <w:sz w:val="24"/>
                <w:szCs w:val="24"/>
                <w:lang w:bidi="ar"/>
              </w:rPr>
              <w:t>Revisión documental de la temática a abordar</w:t>
            </w:r>
          </w:p>
        </w:tc>
        <w:tc>
          <w:tcPr>
            <w:tcW w:w="0" w:type="auto"/>
          </w:tcPr>
          <w:p w14:paraId="02463297"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10/03/25</w:t>
            </w:r>
          </w:p>
        </w:tc>
        <w:tc>
          <w:tcPr>
            <w:tcW w:w="0" w:type="auto"/>
          </w:tcPr>
          <w:p w14:paraId="5A0F7198"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E.T. “Pedro García Leal”</w:t>
            </w:r>
          </w:p>
        </w:tc>
        <w:tc>
          <w:tcPr>
            <w:tcW w:w="0" w:type="auto"/>
          </w:tcPr>
          <w:p w14:paraId="1D85AA8A" w14:textId="77777777" w:rsidR="00D76A89" w:rsidRPr="00546EB2" w:rsidRDefault="00000000" w:rsidP="009D7DB2">
            <w:pPr>
              <w:widowControl/>
              <w:spacing w:after="120" w:line="240" w:lineRule="auto"/>
              <w:textAlignment w:val="center"/>
              <w:rPr>
                <w:rFonts w:ascii="Arial" w:hAnsi="Arial" w:cs="Arial"/>
                <w:color w:val="000000"/>
                <w:sz w:val="24"/>
                <w:szCs w:val="24"/>
              </w:rPr>
            </w:pPr>
            <w:r w:rsidRPr="00546EB2">
              <w:rPr>
                <w:rFonts w:ascii="Arial" w:eastAsia="SimSun" w:hAnsi="Arial" w:cs="Arial"/>
                <w:color w:val="000000"/>
                <w:sz w:val="24"/>
                <w:szCs w:val="24"/>
                <w:lang w:bidi="ar"/>
              </w:rPr>
              <w:t>Definir la importancia o relevancia del proyecto</w:t>
            </w:r>
          </w:p>
        </w:tc>
        <w:tc>
          <w:tcPr>
            <w:tcW w:w="0" w:type="auto"/>
          </w:tcPr>
          <w:p w14:paraId="2BEC4434"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Documentos</w:t>
            </w:r>
          </w:p>
        </w:tc>
      </w:tr>
      <w:tr w:rsidR="00D76A89" w:rsidRPr="00546EB2" w14:paraId="7D47E3FE" w14:textId="77777777" w:rsidTr="009D7DB2">
        <w:trPr>
          <w:jc w:val="center"/>
        </w:trPr>
        <w:tc>
          <w:tcPr>
            <w:tcW w:w="0" w:type="auto"/>
            <w:vMerge/>
            <w:vAlign w:val="center"/>
          </w:tcPr>
          <w:p w14:paraId="27909CCC" w14:textId="77777777" w:rsidR="00D76A89" w:rsidRPr="00546EB2" w:rsidRDefault="00D76A89" w:rsidP="009D7DB2">
            <w:pPr>
              <w:widowControl/>
              <w:spacing w:after="120" w:line="240" w:lineRule="auto"/>
              <w:jc w:val="left"/>
              <w:textAlignment w:val="center"/>
              <w:rPr>
                <w:rFonts w:ascii="Arial" w:eastAsia="SimSun" w:hAnsi="Arial" w:cs="Arial"/>
                <w:color w:val="000000"/>
                <w:sz w:val="24"/>
                <w:szCs w:val="24"/>
                <w:lang w:bidi="ar"/>
              </w:rPr>
            </w:pPr>
          </w:p>
        </w:tc>
        <w:tc>
          <w:tcPr>
            <w:tcW w:w="0" w:type="auto"/>
            <w:vAlign w:val="center"/>
          </w:tcPr>
          <w:p w14:paraId="71DC15D9" w14:textId="77777777" w:rsidR="00D76A89" w:rsidRPr="00546EB2" w:rsidRDefault="00000000" w:rsidP="009D7DB2">
            <w:pPr>
              <w:widowControl/>
              <w:spacing w:after="120" w:line="240" w:lineRule="auto"/>
              <w:jc w:val="left"/>
              <w:textAlignment w:val="center"/>
              <w:rPr>
                <w:rFonts w:ascii="Arial" w:hAnsi="Arial" w:cs="Arial"/>
                <w:sz w:val="24"/>
                <w:szCs w:val="24"/>
              </w:rPr>
            </w:pPr>
            <w:r w:rsidRPr="00546EB2">
              <w:rPr>
                <w:rFonts w:ascii="Arial" w:eastAsia="SimSun" w:hAnsi="Arial" w:cs="Arial"/>
                <w:color w:val="000000"/>
                <w:sz w:val="24"/>
                <w:szCs w:val="24"/>
                <w:lang w:bidi="ar"/>
              </w:rPr>
              <w:t>Redacción de la importancia del proyecto desde el punto de vista teórico práctico, social</w:t>
            </w:r>
          </w:p>
        </w:tc>
        <w:tc>
          <w:tcPr>
            <w:tcW w:w="0" w:type="auto"/>
          </w:tcPr>
          <w:p w14:paraId="233F1A93" w14:textId="1936F700" w:rsidR="00D76A89" w:rsidRPr="00546EB2" w:rsidRDefault="00C33C8A" w:rsidP="009D7DB2">
            <w:pPr>
              <w:spacing w:after="120" w:line="240" w:lineRule="auto"/>
              <w:rPr>
                <w:rFonts w:ascii="Arial" w:hAnsi="Arial" w:cs="Arial"/>
                <w:sz w:val="24"/>
                <w:szCs w:val="24"/>
              </w:rPr>
            </w:pPr>
            <w:r w:rsidRPr="00546EB2">
              <w:rPr>
                <w:rFonts w:ascii="Arial" w:hAnsi="Arial" w:cs="Arial"/>
                <w:sz w:val="24"/>
                <w:szCs w:val="24"/>
              </w:rPr>
              <w:t>10/03/25</w:t>
            </w:r>
          </w:p>
        </w:tc>
        <w:tc>
          <w:tcPr>
            <w:tcW w:w="0" w:type="auto"/>
          </w:tcPr>
          <w:p w14:paraId="46EB2CE1"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E.T. “Pedro García Leal”</w:t>
            </w:r>
          </w:p>
        </w:tc>
        <w:tc>
          <w:tcPr>
            <w:tcW w:w="0" w:type="auto"/>
          </w:tcPr>
          <w:p w14:paraId="47258569" w14:textId="77777777" w:rsidR="00D76A89" w:rsidRPr="00546EB2" w:rsidRDefault="00000000" w:rsidP="009D7DB2">
            <w:pPr>
              <w:widowControl/>
              <w:spacing w:after="120" w:line="240" w:lineRule="auto"/>
              <w:textAlignment w:val="center"/>
              <w:rPr>
                <w:rFonts w:ascii="Arial" w:hAnsi="Arial" w:cs="Arial"/>
                <w:color w:val="000000"/>
                <w:sz w:val="24"/>
                <w:szCs w:val="24"/>
              </w:rPr>
            </w:pPr>
            <w:r w:rsidRPr="00546EB2">
              <w:rPr>
                <w:rFonts w:ascii="Arial" w:eastAsia="SimSun" w:hAnsi="Arial" w:cs="Arial"/>
                <w:color w:val="000000"/>
                <w:sz w:val="24"/>
                <w:szCs w:val="24"/>
                <w:lang w:bidi="ar"/>
              </w:rPr>
              <w:t>Conceptualizar cómo la investigación transformará la realidad de la E.T. “Pedro García Leal”</w:t>
            </w:r>
          </w:p>
        </w:tc>
        <w:tc>
          <w:tcPr>
            <w:tcW w:w="0" w:type="auto"/>
          </w:tcPr>
          <w:p w14:paraId="057BE68A"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Celular, laptop</w:t>
            </w:r>
          </w:p>
        </w:tc>
      </w:tr>
      <w:tr w:rsidR="00D76A89" w:rsidRPr="00546EB2" w14:paraId="73B08906" w14:textId="77777777" w:rsidTr="009D7DB2">
        <w:trPr>
          <w:jc w:val="center"/>
        </w:trPr>
        <w:tc>
          <w:tcPr>
            <w:tcW w:w="0" w:type="auto"/>
            <w:vMerge/>
            <w:vAlign w:val="center"/>
          </w:tcPr>
          <w:p w14:paraId="4A027964" w14:textId="77777777" w:rsidR="00D76A89" w:rsidRPr="00546EB2" w:rsidRDefault="00D76A89" w:rsidP="009D7DB2">
            <w:pPr>
              <w:widowControl/>
              <w:spacing w:after="120" w:line="240" w:lineRule="auto"/>
              <w:jc w:val="left"/>
              <w:textAlignment w:val="center"/>
              <w:rPr>
                <w:rFonts w:ascii="Arial" w:eastAsia="SimSun" w:hAnsi="Arial" w:cs="Arial"/>
                <w:color w:val="000000"/>
                <w:sz w:val="24"/>
                <w:szCs w:val="24"/>
                <w:lang w:bidi="ar"/>
              </w:rPr>
            </w:pPr>
          </w:p>
        </w:tc>
        <w:tc>
          <w:tcPr>
            <w:tcW w:w="0" w:type="auto"/>
            <w:vAlign w:val="center"/>
          </w:tcPr>
          <w:p w14:paraId="5BF7BD61" w14:textId="77777777" w:rsidR="00D76A89" w:rsidRPr="00546EB2" w:rsidRDefault="00000000" w:rsidP="009D7DB2">
            <w:pPr>
              <w:widowControl/>
              <w:spacing w:after="120" w:line="240" w:lineRule="auto"/>
              <w:jc w:val="left"/>
              <w:textAlignment w:val="center"/>
              <w:rPr>
                <w:rFonts w:ascii="Arial" w:hAnsi="Arial" w:cs="Arial"/>
                <w:sz w:val="24"/>
                <w:szCs w:val="24"/>
              </w:rPr>
            </w:pPr>
            <w:r w:rsidRPr="00546EB2">
              <w:rPr>
                <w:rFonts w:ascii="Arial" w:eastAsia="SimSun" w:hAnsi="Arial" w:cs="Arial"/>
                <w:color w:val="000000"/>
                <w:sz w:val="24"/>
                <w:szCs w:val="24"/>
                <w:lang w:bidi="ar"/>
              </w:rPr>
              <w:t>Revisión de leyes relacionadas con el proyecto</w:t>
            </w:r>
          </w:p>
        </w:tc>
        <w:tc>
          <w:tcPr>
            <w:tcW w:w="0" w:type="auto"/>
          </w:tcPr>
          <w:p w14:paraId="4A291A17" w14:textId="5A1EC58E" w:rsidR="00D76A89" w:rsidRPr="00546EB2" w:rsidRDefault="00C33C8A" w:rsidP="009D7DB2">
            <w:pPr>
              <w:spacing w:after="120" w:line="240" w:lineRule="auto"/>
              <w:rPr>
                <w:rFonts w:ascii="Arial" w:hAnsi="Arial" w:cs="Arial"/>
                <w:sz w:val="24"/>
                <w:szCs w:val="24"/>
              </w:rPr>
            </w:pPr>
            <w:r w:rsidRPr="00546EB2">
              <w:rPr>
                <w:rFonts w:ascii="Arial" w:hAnsi="Arial" w:cs="Arial"/>
                <w:sz w:val="24"/>
                <w:szCs w:val="24"/>
              </w:rPr>
              <w:t>13/03/25</w:t>
            </w:r>
          </w:p>
        </w:tc>
        <w:tc>
          <w:tcPr>
            <w:tcW w:w="0" w:type="auto"/>
          </w:tcPr>
          <w:p w14:paraId="25DAB4C1"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E.T. “Pedro García Leal”</w:t>
            </w:r>
          </w:p>
        </w:tc>
        <w:tc>
          <w:tcPr>
            <w:tcW w:w="0" w:type="auto"/>
          </w:tcPr>
          <w:p w14:paraId="52552621"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Conocer la justificación legal que fundamenta la realización del proyecto</w:t>
            </w:r>
          </w:p>
        </w:tc>
        <w:tc>
          <w:tcPr>
            <w:tcW w:w="0" w:type="auto"/>
          </w:tcPr>
          <w:p w14:paraId="27A4ADE9"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Celular, computador, laptop</w:t>
            </w:r>
          </w:p>
        </w:tc>
      </w:tr>
      <w:tr w:rsidR="00D76A89" w:rsidRPr="00546EB2" w14:paraId="2EB5377B" w14:textId="77777777" w:rsidTr="009D7DB2">
        <w:trPr>
          <w:jc w:val="center"/>
        </w:trPr>
        <w:tc>
          <w:tcPr>
            <w:tcW w:w="0" w:type="auto"/>
            <w:vAlign w:val="center"/>
          </w:tcPr>
          <w:p w14:paraId="5685B306" w14:textId="77777777"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Selección de la línea de investigación de acuerdo al documento rector</w:t>
            </w:r>
          </w:p>
        </w:tc>
        <w:tc>
          <w:tcPr>
            <w:tcW w:w="0" w:type="auto"/>
            <w:tcBorders>
              <w:top w:val="single" w:sz="4" w:space="0" w:color="auto"/>
              <w:left w:val="single" w:sz="4" w:space="0" w:color="auto"/>
              <w:bottom w:val="single" w:sz="4" w:space="0" w:color="auto"/>
              <w:right w:val="single" w:sz="4" w:space="0" w:color="auto"/>
            </w:tcBorders>
            <w:vAlign w:val="center"/>
          </w:tcPr>
          <w:p w14:paraId="6231D328" w14:textId="77777777"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Revisión del documento rector del PNFI</w:t>
            </w:r>
          </w:p>
        </w:tc>
        <w:tc>
          <w:tcPr>
            <w:tcW w:w="0" w:type="auto"/>
          </w:tcPr>
          <w:p w14:paraId="2C7E878A" w14:textId="4D4239E1"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1</w:t>
            </w:r>
            <w:r w:rsidR="004767C2" w:rsidRPr="00546EB2">
              <w:rPr>
                <w:rFonts w:ascii="Arial" w:hAnsi="Arial" w:cs="Arial"/>
                <w:sz w:val="24"/>
                <w:szCs w:val="24"/>
              </w:rPr>
              <w:t>0</w:t>
            </w:r>
            <w:r w:rsidRPr="00546EB2">
              <w:rPr>
                <w:rFonts w:ascii="Arial" w:hAnsi="Arial" w:cs="Arial"/>
                <w:sz w:val="24"/>
                <w:szCs w:val="24"/>
              </w:rPr>
              <w:t>/04/25</w:t>
            </w:r>
          </w:p>
        </w:tc>
        <w:tc>
          <w:tcPr>
            <w:tcW w:w="0" w:type="auto"/>
          </w:tcPr>
          <w:p w14:paraId="0D228317"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E.T. “Pedro García Leal”</w:t>
            </w:r>
          </w:p>
        </w:tc>
        <w:tc>
          <w:tcPr>
            <w:tcW w:w="0" w:type="auto"/>
            <w:vAlign w:val="center"/>
          </w:tcPr>
          <w:p w14:paraId="000BC78D" w14:textId="77777777"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Formalizar e inscribir el proyecto dentro de una línea de investigación</w:t>
            </w:r>
          </w:p>
        </w:tc>
        <w:tc>
          <w:tcPr>
            <w:tcW w:w="0" w:type="auto"/>
          </w:tcPr>
          <w:p w14:paraId="5EF3168E"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Computador, laptop</w:t>
            </w:r>
          </w:p>
        </w:tc>
      </w:tr>
      <w:tr w:rsidR="00D76A89" w:rsidRPr="00546EB2" w14:paraId="5E66D4C6" w14:textId="77777777" w:rsidTr="009D7DB2">
        <w:trPr>
          <w:jc w:val="center"/>
        </w:trPr>
        <w:tc>
          <w:tcPr>
            <w:tcW w:w="0" w:type="auto"/>
            <w:vAlign w:val="center"/>
          </w:tcPr>
          <w:p w14:paraId="791E2E64" w14:textId="77777777"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Construcción del marco referencial. Antecedentes. Bases Teóricas</w:t>
            </w:r>
          </w:p>
        </w:tc>
        <w:tc>
          <w:tcPr>
            <w:tcW w:w="0" w:type="auto"/>
            <w:tcBorders>
              <w:top w:val="single" w:sz="4" w:space="0" w:color="auto"/>
              <w:left w:val="single" w:sz="4" w:space="0" w:color="auto"/>
              <w:bottom w:val="single" w:sz="4" w:space="0" w:color="auto"/>
              <w:right w:val="single" w:sz="4" w:space="0" w:color="auto"/>
            </w:tcBorders>
            <w:vAlign w:val="center"/>
          </w:tcPr>
          <w:p w14:paraId="15E6A1D3" w14:textId="77777777"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Revisión de información publicada en libros, bibliotecas virtuales, blog, páginas web</w:t>
            </w:r>
          </w:p>
        </w:tc>
        <w:tc>
          <w:tcPr>
            <w:tcW w:w="0" w:type="auto"/>
          </w:tcPr>
          <w:p w14:paraId="4BDAD9EB"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10/04/25</w:t>
            </w:r>
          </w:p>
        </w:tc>
        <w:tc>
          <w:tcPr>
            <w:tcW w:w="0" w:type="auto"/>
          </w:tcPr>
          <w:p w14:paraId="25E6E40A"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E.T. “Pedro García Leal”</w:t>
            </w:r>
          </w:p>
        </w:tc>
        <w:tc>
          <w:tcPr>
            <w:tcW w:w="0" w:type="auto"/>
          </w:tcPr>
          <w:p w14:paraId="25C71B0B"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Documentar las bases teóricas y antecedentes de la investigación utilizados para nutrir el desarrollo del proyecto</w:t>
            </w:r>
          </w:p>
        </w:tc>
        <w:tc>
          <w:tcPr>
            <w:tcW w:w="0" w:type="auto"/>
          </w:tcPr>
          <w:p w14:paraId="62652C71"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Computador, laptop</w:t>
            </w:r>
          </w:p>
        </w:tc>
      </w:tr>
      <w:tr w:rsidR="00D76A89" w:rsidRPr="00546EB2" w14:paraId="5F04EF08" w14:textId="77777777" w:rsidTr="009D7DB2">
        <w:trPr>
          <w:jc w:val="center"/>
        </w:trPr>
        <w:tc>
          <w:tcPr>
            <w:tcW w:w="0" w:type="auto"/>
            <w:vAlign w:val="center"/>
          </w:tcPr>
          <w:p w14:paraId="29FD9516" w14:textId="77777777" w:rsidR="00D76A89" w:rsidRPr="00546EB2" w:rsidRDefault="00000000" w:rsidP="009D7DB2">
            <w:pPr>
              <w:widowControl/>
              <w:spacing w:after="120" w:line="240" w:lineRule="auto"/>
              <w:jc w:val="left"/>
              <w:textAlignment w:val="center"/>
              <w:rPr>
                <w:rFonts w:ascii="Arial" w:eastAsia="SimSun" w:hAnsi="Arial" w:cs="Arial"/>
                <w:color w:val="000000"/>
                <w:sz w:val="24"/>
                <w:szCs w:val="24"/>
                <w:lang w:bidi="ar"/>
              </w:rPr>
            </w:pPr>
            <w:r w:rsidRPr="00546EB2">
              <w:rPr>
                <w:rFonts w:ascii="Arial" w:eastAsia="SimSun" w:hAnsi="Arial" w:cs="Arial"/>
                <w:color w:val="000000"/>
                <w:sz w:val="24"/>
                <w:szCs w:val="24"/>
                <w:lang w:bidi="ar"/>
              </w:rPr>
              <w:lastRenderedPageBreak/>
              <w:t xml:space="preserve">Elaboración del marco metodológico </w:t>
            </w:r>
          </w:p>
          <w:p w14:paraId="004D28B7" w14:textId="77777777" w:rsidR="00D76A89" w:rsidRPr="00546EB2" w:rsidRDefault="00000000" w:rsidP="009D7DB2">
            <w:pPr>
              <w:widowControl/>
              <w:spacing w:after="120" w:line="240" w:lineRule="auto"/>
              <w:jc w:val="left"/>
              <w:textAlignment w:val="center"/>
              <w:rPr>
                <w:rFonts w:ascii="Arial" w:eastAsia="SimSun" w:hAnsi="Arial" w:cs="Arial"/>
                <w:color w:val="000000"/>
                <w:sz w:val="24"/>
                <w:szCs w:val="24"/>
                <w:lang w:bidi="ar"/>
              </w:rPr>
            </w:pPr>
            <w:r w:rsidRPr="00546EB2">
              <w:rPr>
                <w:rFonts w:ascii="Arial" w:eastAsia="SimSun" w:hAnsi="Arial" w:cs="Arial"/>
                <w:color w:val="000000"/>
                <w:sz w:val="24"/>
                <w:szCs w:val="24"/>
                <w:lang w:bidi="ar"/>
              </w:rPr>
              <w:t xml:space="preserve">Tipo de investigación. </w:t>
            </w:r>
          </w:p>
          <w:p w14:paraId="2B1F9F0B" w14:textId="77777777" w:rsidR="00D76A89" w:rsidRPr="00546EB2" w:rsidRDefault="00000000" w:rsidP="009D7DB2">
            <w:pPr>
              <w:widowControl/>
              <w:spacing w:after="120" w:line="240" w:lineRule="auto"/>
              <w:jc w:val="left"/>
              <w:textAlignment w:val="center"/>
              <w:rPr>
                <w:rFonts w:ascii="Arial" w:eastAsia="SimSun" w:hAnsi="Arial" w:cs="Arial"/>
                <w:color w:val="000000"/>
                <w:sz w:val="24"/>
                <w:szCs w:val="24"/>
                <w:lang w:bidi="ar"/>
              </w:rPr>
            </w:pPr>
            <w:r w:rsidRPr="00546EB2">
              <w:rPr>
                <w:rFonts w:ascii="Arial" w:eastAsia="SimSun" w:hAnsi="Arial" w:cs="Arial"/>
                <w:color w:val="000000"/>
                <w:sz w:val="24"/>
                <w:szCs w:val="24"/>
                <w:lang w:bidi="ar"/>
              </w:rPr>
              <w:t xml:space="preserve">Técnica e instrumento de recolección de datos. </w:t>
            </w:r>
          </w:p>
          <w:p w14:paraId="77252310" w14:textId="77777777" w:rsidR="00D76A89" w:rsidRPr="00546EB2" w:rsidRDefault="00000000" w:rsidP="009D7DB2">
            <w:pPr>
              <w:widowControl/>
              <w:spacing w:after="120" w:line="240" w:lineRule="auto"/>
              <w:jc w:val="left"/>
              <w:textAlignment w:val="center"/>
              <w:rPr>
                <w:rFonts w:ascii="Arial" w:eastAsia="SimSun" w:hAnsi="Arial" w:cs="Arial"/>
                <w:color w:val="000000"/>
                <w:sz w:val="24"/>
                <w:szCs w:val="24"/>
                <w:lang w:bidi="ar"/>
              </w:rPr>
            </w:pPr>
            <w:r w:rsidRPr="00546EB2">
              <w:rPr>
                <w:rFonts w:ascii="Arial" w:eastAsia="SimSun" w:hAnsi="Arial" w:cs="Arial"/>
                <w:color w:val="000000"/>
                <w:sz w:val="24"/>
                <w:szCs w:val="24"/>
                <w:lang w:bidi="ar"/>
              </w:rPr>
              <w:t xml:space="preserve">Metodología para el desarrollo de la solución tecnológica. </w:t>
            </w:r>
          </w:p>
          <w:p w14:paraId="66BF22A2" w14:textId="77777777"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Presentación del plan de actividades</w:t>
            </w:r>
          </w:p>
        </w:tc>
        <w:tc>
          <w:tcPr>
            <w:tcW w:w="0" w:type="auto"/>
            <w:tcBorders>
              <w:top w:val="single" w:sz="4" w:space="0" w:color="auto"/>
              <w:left w:val="single" w:sz="4" w:space="0" w:color="auto"/>
              <w:bottom w:val="single" w:sz="4" w:space="0" w:color="auto"/>
              <w:right w:val="single" w:sz="4" w:space="0" w:color="auto"/>
            </w:tcBorders>
            <w:vAlign w:val="center"/>
          </w:tcPr>
          <w:p w14:paraId="4DA08A93" w14:textId="77777777"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Revisión teórica de conceptos metodológicos</w:t>
            </w:r>
          </w:p>
        </w:tc>
        <w:tc>
          <w:tcPr>
            <w:tcW w:w="0" w:type="auto"/>
          </w:tcPr>
          <w:p w14:paraId="22F10E8F"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10/04/25</w:t>
            </w:r>
          </w:p>
        </w:tc>
        <w:tc>
          <w:tcPr>
            <w:tcW w:w="0" w:type="auto"/>
          </w:tcPr>
          <w:p w14:paraId="14C83FAC"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E.T. “Pedro García Leal”</w:t>
            </w:r>
          </w:p>
        </w:tc>
        <w:tc>
          <w:tcPr>
            <w:tcW w:w="0" w:type="auto"/>
          </w:tcPr>
          <w:p w14:paraId="613F540B"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 xml:space="preserve">Documentar la metodología utilizada en cada etapa del proyecto </w:t>
            </w:r>
            <w:proofErr w:type="spellStart"/>
            <w:r w:rsidRPr="00546EB2">
              <w:rPr>
                <w:rFonts w:ascii="Arial" w:hAnsi="Arial" w:cs="Arial"/>
                <w:sz w:val="24"/>
                <w:szCs w:val="24"/>
              </w:rPr>
              <w:t>sociotecnológico</w:t>
            </w:r>
            <w:proofErr w:type="spellEnd"/>
            <w:r w:rsidRPr="00546EB2">
              <w:rPr>
                <w:rFonts w:ascii="Arial" w:hAnsi="Arial" w:cs="Arial"/>
                <w:sz w:val="24"/>
                <w:szCs w:val="24"/>
              </w:rPr>
              <w:t>, desde la recolección de información hasta el desarrollo del producto tecnológico</w:t>
            </w:r>
          </w:p>
        </w:tc>
        <w:tc>
          <w:tcPr>
            <w:tcW w:w="0" w:type="auto"/>
          </w:tcPr>
          <w:p w14:paraId="55880A6E"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Computador, laptop, celular</w:t>
            </w:r>
          </w:p>
        </w:tc>
      </w:tr>
      <w:tr w:rsidR="00D76A89" w:rsidRPr="00546EB2" w14:paraId="77B38FFF" w14:textId="77777777" w:rsidTr="009D7DB2">
        <w:trPr>
          <w:jc w:val="center"/>
        </w:trPr>
        <w:tc>
          <w:tcPr>
            <w:tcW w:w="0" w:type="auto"/>
            <w:vAlign w:val="center"/>
          </w:tcPr>
          <w:p w14:paraId="5B52F446" w14:textId="77777777"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Presentación del Producto-Tecnológico</w:t>
            </w:r>
          </w:p>
        </w:tc>
        <w:tc>
          <w:tcPr>
            <w:tcW w:w="0" w:type="auto"/>
            <w:tcBorders>
              <w:top w:val="single" w:sz="4" w:space="0" w:color="auto"/>
              <w:left w:val="single" w:sz="4" w:space="0" w:color="auto"/>
              <w:bottom w:val="single" w:sz="4" w:space="0" w:color="auto"/>
              <w:right w:val="single" w:sz="4" w:space="0" w:color="auto"/>
            </w:tcBorders>
            <w:vAlign w:val="center"/>
          </w:tcPr>
          <w:p w14:paraId="187210A0" w14:textId="5C95B988"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Desarrollo de la metodología seleccionada para guiar el proceso de (diseño, desarrollo, implantación del producto tecnológico</w:t>
            </w:r>
            <w:r w:rsidR="00770317" w:rsidRPr="00546EB2">
              <w:rPr>
                <w:rFonts w:ascii="Arial" w:eastAsia="SimSun" w:hAnsi="Arial" w:cs="Arial"/>
                <w:color w:val="000000"/>
                <w:sz w:val="24"/>
                <w:szCs w:val="24"/>
                <w:lang w:bidi="ar"/>
              </w:rPr>
              <w:t>)</w:t>
            </w:r>
          </w:p>
        </w:tc>
        <w:tc>
          <w:tcPr>
            <w:tcW w:w="0" w:type="auto"/>
          </w:tcPr>
          <w:p w14:paraId="6AF492E1" w14:textId="58FC1CDD" w:rsidR="00D76A89" w:rsidRPr="00546EB2" w:rsidRDefault="00770317" w:rsidP="009D7DB2">
            <w:pPr>
              <w:spacing w:after="120" w:line="240" w:lineRule="auto"/>
              <w:rPr>
                <w:rFonts w:ascii="Arial" w:hAnsi="Arial" w:cs="Arial"/>
                <w:sz w:val="24"/>
                <w:szCs w:val="24"/>
              </w:rPr>
            </w:pPr>
            <w:r w:rsidRPr="00546EB2">
              <w:rPr>
                <w:rFonts w:ascii="Arial" w:hAnsi="Arial" w:cs="Arial"/>
                <w:sz w:val="24"/>
                <w:szCs w:val="24"/>
              </w:rPr>
              <w:t>30</w:t>
            </w:r>
            <w:r w:rsidR="00051C05" w:rsidRPr="00546EB2">
              <w:rPr>
                <w:rFonts w:ascii="Arial" w:hAnsi="Arial" w:cs="Arial"/>
                <w:sz w:val="24"/>
                <w:szCs w:val="24"/>
              </w:rPr>
              <w:t>/0</w:t>
            </w:r>
            <w:r w:rsidRPr="00546EB2">
              <w:rPr>
                <w:rFonts w:ascii="Arial" w:hAnsi="Arial" w:cs="Arial"/>
                <w:sz w:val="24"/>
                <w:szCs w:val="24"/>
              </w:rPr>
              <w:t>7</w:t>
            </w:r>
            <w:r w:rsidR="00051C05" w:rsidRPr="00546EB2">
              <w:rPr>
                <w:rFonts w:ascii="Arial" w:hAnsi="Arial" w:cs="Arial"/>
                <w:sz w:val="24"/>
                <w:szCs w:val="24"/>
              </w:rPr>
              <w:t>/2025</w:t>
            </w:r>
          </w:p>
        </w:tc>
        <w:tc>
          <w:tcPr>
            <w:tcW w:w="0" w:type="auto"/>
          </w:tcPr>
          <w:p w14:paraId="43B3A9E4"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E.T. “Pedro García Leal”</w:t>
            </w:r>
          </w:p>
        </w:tc>
        <w:tc>
          <w:tcPr>
            <w:tcW w:w="0" w:type="auto"/>
          </w:tcPr>
          <w:p w14:paraId="5E8955E2" w14:textId="77777777" w:rsidR="00D76A89" w:rsidRPr="00546EB2" w:rsidRDefault="00D76A89" w:rsidP="009D7DB2">
            <w:pPr>
              <w:spacing w:after="120" w:line="240" w:lineRule="auto"/>
              <w:rPr>
                <w:rFonts w:ascii="Arial" w:hAnsi="Arial" w:cs="Arial"/>
                <w:sz w:val="24"/>
                <w:szCs w:val="24"/>
              </w:rPr>
            </w:pPr>
          </w:p>
        </w:tc>
        <w:tc>
          <w:tcPr>
            <w:tcW w:w="0" w:type="auto"/>
          </w:tcPr>
          <w:p w14:paraId="55B0B8EF" w14:textId="77777777" w:rsidR="00D76A89" w:rsidRPr="00546EB2" w:rsidRDefault="00D76A89" w:rsidP="009D7DB2">
            <w:pPr>
              <w:spacing w:after="120" w:line="240" w:lineRule="auto"/>
              <w:rPr>
                <w:rFonts w:ascii="Arial" w:hAnsi="Arial" w:cs="Arial"/>
                <w:sz w:val="24"/>
                <w:szCs w:val="24"/>
              </w:rPr>
            </w:pPr>
          </w:p>
        </w:tc>
      </w:tr>
      <w:tr w:rsidR="00D76A89" w:rsidRPr="00546EB2" w14:paraId="50E297AA" w14:textId="77777777" w:rsidTr="009D7DB2">
        <w:trPr>
          <w:jc w:val="center"/>
        </w:trPr>
        <w:tc>
          <w:tcPr>
            <w:tcW w:w="0" w:type="auto"/>
            <w:vAlign w:val="center"/>
          </w:tcPr>
          <w:p w14:paraId="3EA82E69" w14:textId="77777777"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Conclusiones del Proyecto</w:t>
            </w:r>
          </w:p>
        </w:tc>
        <w:tc>
          <w:tcPr>
            <w:tcW w:w="0" w:type="auto"/>
            <w:tcBorders>
              <w:top w:val="single" w:sz="4" w:space="0" w:color="auto"/>
              <w:left w:val="single" w:sz="4" w:space="0" w:color="auto"/>
              <w:bottom w:val="single" w:sz="4" w:space="0" w:color="auto"/>
              <w:right w:val="single" w:sz="4" w:space="0" w:color="auto"/>
            </w:tcBorders>
            <w:vAlign w:val="center"/>
          </w:tcPr>
          <w:p w14:paraId="550946E3" w14:textId="76FB73EF"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 xml:space="preserve">Presentación de los logros obtenidos a lo largo del proyecto </w:t>
            </w:r>
            <w:r w:rsidRPr="00546EB2">
              <w:rPr>
                <w:rFonts w:ascii="Arial" w:eastAsia="SimSun" w:hAnsi="Arial" w:cs="Arial"/>
                <w:color w:val="000000"/>
                <w:sz w:val="24"/>
                <w:szCs w:val="24"/>
                <w:lang w:bidi="ar"/>
              </w:rPr>
              <w:lastRenderedPageBreak/>
              <w:t>en base a los objetivos planteados</w:t>
            </w:r>
          </w:p>
        </w:tc>
        <w:tc>
          <w:tcPr>
            <w:tcW w:w="0" w:type="auto"/>
          </w:tcPr>
          <w:p w14:paraId="5FF15D03" w14:textId="3133599B" w:rsidR="00D76A89" w:rsidRPr="00546EB2" w:rsidRDefault="00F970C8" w:rsidP="009D7DB2">
            <w:pPr>
              <w:spacing w:after="120" w:line="240" w:lineRule="auto"/>
              <w:rPr>
                <w:rFonts w:ascii="Arial" w:hAnsi="Arial" w:cs="Arial"/>
                <w:sz w:val="24"/>
                <w:szCs w:val="24"/>
              </w:rPr>
            </w:pPr>
            <w:r w:rsidRPr="00546EB2">
              <w:rPr>
                <w:rFonts w:ascii="Arial" w:hAnsi="Arial" w:cs="Arial"/>
                <w:sz w:val="24"/>
                <w:szCs w:val="24"/>
              </w:rPr>
              <w:lastRenderedPageBreak/>
              <w:t>31</w:t>
            </w:r>
            <w:r w:rsidR="00051C05" w:rsidRPr="00546EB2">
              <w:rPr>
                <w:rFonts w:ascii="Arial" w:hAnsi="Arial" w:cs="Arial"/>
                <w:sz w:val="24"/>
                <w:szCs w:val="24"/>
              </w:rPr>
              <w:t>/10/2025</w:t>
            </w:r>
          </w:p>
        </w:tc>
        <w:tc>
          <w:tcPr>
            <w:tcW w:w="0" w:type="auto"/>
          </w:tcPr>
          <w:p w14:paraId="498A212B" w14:textId="77777777" w:rsidR="00D76A89" w:rsidRPr="00546EB2" w:rsidRDefault="00000000" w:rsidP="009D7DB2">
            <w:pPr>
              <w:spacing w:after="120" w:line="240" w:lineRule="auto"/>
              <w:rPr>
                <w:rFonts w:ascii="Arial" w:hAnsi="Arial" w:cs="Arial"/>
                <w:sz w:val="24"/>
                <w:szCs w:val="24"/>
              </w:rPr>
            </w:pPr>
            <w:r w:rsidRPr="00546EB2">
              <w:rPr>
                <w:rFonts w:ascii="Arial" w:hAnsi="Arial" w:cs="Arial"/>
                <w:sz w:val="24"/>
                <w:szCs w:val="24"/>
              </w:rPr>
              <w:t xml:space="preserve">E.T. “Pedro García </w:t>
            </w:r>
            <w:r w:rsidRPr="00546EB2">
              <w:rPr>
                <w:rFonts w:ascii="Arial" w:hAnsi="Arial" w:cs="Arial"/>
                <w:sz w:val="24"/>
                <w:szCs w:val="24"/>
              </w:rPr>
              <w:lastRenderedPageBreak/>
              <w:t>Leal”</w:t>
            </w:r>
          </w:p>
        </w:tc>
        <w:tc>
          <w:tcPr>
            <w:tcW w:w="0" w:type="auto"/>
          </w:tcPr>
          <w:p w14:paraId="532749BC" w14:textId="77777777" w:rsidR="00D76A89" w:rsidRPr="00546EB2" w:rsidRDefault="00D76A89" w:rsidP="009D7DB2">
            <w:pPr>
              <w:spacing w:after="120" w:line="240" w:lineRule="auto"/>
              <w:rPr>
                <w:rFonts w:ascii="Arial" w:hAnsi="Arial" w:cs="Arial"/>
                <w:sz w:val="24"/>
                <w:szCs w:val="24"/>
              </w:rPr>
            </w:pPr>
          </w:p>
        </w:tc>
        <w:tc>
          <w:tcPr>
            <w:tcW w:w="0" w:type="auto"/>
          </w:tcPr>
          <w:p w14:paraId="25448658" w14:textId="77777777" w:rsidR="00D76A89" w:rsidRPr="00546EB2" w:rsidRDefault="00D76A89" w:rsidP="009D7DB2">
            <w:pPr>
              <w:spacing w:after="120" w:line="240" w:lineRule="auto"/>
              <w:rPr>
                <w:rFonts w:ascii="Arial" w:hAnsi="Arial" w:cs="Arial"/>
                <w:sz w:val="24"/>
                <w:szCs w:val="24"/>
              </w:rPr>
            </w:pPr>
          </w:p>
        </w:tc>
      </w:tr>
      <w:tr w:rsidR="00D76A89" w:rsidRPr="00546EB2" w14:paraId="387D5A60" w14:textId="77777777" w:rsidTr="009D7DB2">
        <w:trPr>
          <w:jc w:val="center"/>
        </w:trPr>
        <w:tc>
          <w:tcPr>
            <w:tcW w:w="0" w:type="auto"/>
            <w:vAlign w:val="center"/>
          </w:tcPr>
          <w:p w14:paraId="1FE1295B" w14:textId="77777777"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Recomendaciones del Proyecto</w:t>
            </w:r>
          </w:p>
        </w:tc>
        <w:tc>
          <w:tcPr>
            <w:tcW w:w="0" w:type="auto"/>
            <w:tcBorders>
              <w:top w:val="single" w:sz="4" w:space="0" w:color="auto"/>
              <w:left w:val="single" w:sz="4" w:space="0" w:color="auto"/>
              <w:bottom w:val="single" w:sz="4" w:space="0" w:color="auto"/>
              <w:right w:val="single" w:sz="4" w:space="0" w:color="auto"/>
            </w:tcBorders>
          </w:tcPr>
          <w:p w14:paraId="1BFC3E4F" w14:textId="72FCBAE2" w:rsidR="00D76A89" w:rsidRPr="00546EB2" w:rsidRDefault="00C33C8A" w:rsidP="009D7DB2">
            <w:pPr>
              <w:spacing w:after="120" w:line="240" w:lineRule="auto"/>
              <w:rPr>
                <w:rFonts w:ascii="Arial" w:hAnsi="Arial" w:cs="Arial"/>
                <w:sz w:val="24"/>
                <w:szCs w:val="24"/>
                <w:lang w:val="es-ES"/>
              </w:rPr>
            </w:pPr>
            <w:r w:rsidRPr="00546EB2">
              <w:rPr>
                <w:rFonts w:ascii="Arial" w:hAnsi="Arial" w:cs="Arial"/>
                <w:sz w:val="24"/>
                <w:szCs w:val="24"/>
                <w:lang w:val="es-ES"/>
              </w:rPr>
              <w:t xml:space="preserve">Presentación de sugerencias para la comunidad con relación al proyecto </w:t>
            </w:r>
          </w:p>
        </w:tc>
        <w:tc>
          <w:tcPr>
            <w:tcW w:w="0" w:type="auto"/>
          </w:tcPr>
          <w:p w14:paraId="36EF23A8" w14:textId="6CB8F566" w:rsidR="00D76A89" w:rsidRPr="00546EB2" w:rsidRDefault="00F970C8" w:rsidP="009D7DB2">
            <w:pPr>
              <w:spacing w:after="120" w:line="240" w:lineRule="auto"/>
              <w:rPr>
                <w:rFonts w:ascii="Arial" w:hAnsi="Arial" w:cs="Arial"/>
                <w:sz w:val="24"/>
                <w:szCs w:val="24"/>
              </w:rPr>
            </w:pPr>
            <w:r w:rsidRPr="00546EB2">
              <w:rPr>
                <w:rFonts w:ascii="Arial" w:hAnsi="Arial" w:cs="Arial"/>
                <w:sz w:val="24"/>
                <w:szCs w:val="24"/>
              </w:rPr>
              <w:t>31/10/2025</w:t>
            </w:r>
          </w:p>
        </w:tc>
        <w:tc>
          <w:tcPr>
            <w:tcW w:w="0" w:type="auto"/>
          </w:tcPr>
          <w:p w14:paraId="0F37BE66" w14:textId="3390B593" w:rsidR="00D76A89" w:rsidRPr="00546EB2" w:rsidRDefault="00051C05" w:rsidP="009D7DB2">
            <w:pPr>
              <w:spacing w:after="120" w:line="240" w:lineRule="auto"/>
              <w:rPr>
                <w:rFonts w:ascii="Arial" w:hAnsi="Arial" w:cs="Arial"/>
                <w:sz w:val="24"/>
                <w:szCs w:val="24"/>
              </w:rPr>
            </w:pPr>
            <w:r w:rsidRPr="00546EB2">
              <w:rPr>
                <w:rFonts w:ascii="Arial" w:hAnsi="Arial" w:cs="Arial"/>
                <w:sz w:val="24"/>
                <w:szCs w:val="24"/>
              </w:rPr>
              <w:t>E.T. “Pedro García Leal”</w:t>
            </w:r>
          </w:p>
        </w:tc>
        <w:tc>
          <w:tcPr>
            <w:tcW w:w="0" w:type="auto"/>
          </w:tcPr>
          <w:p w14:paraId="689004C7" w14:textId="77777777" w:rsidR="00D76A89" w:rsidRPr="00546EB2" w:rsidRDefault="00D76A89" w:rsidP="009D7DB2">
            <w:pPr>
              <w:spacing w:after="120" w:line="240" w:lineRule="auto"/>
              <w:rPr>
                <w:rFonts w:ascii="Arial" w:hAnsi="Arial" w:cs="Arial"/>
                <w:sz w:val="24"/>
                <w:szCs w:val="24"/>
              </w:rPr>
            </w:pPr>
          </w:p>
        </w:tc>
        <w:tc>
          <w:tcPr>
            <w:tcW w:w="0" w:type="auto"/>
          </w:tcPr>
          <w:p w14:paraId="78142932" w14:textId="77777777" w:rsidR="00D76A89" w:rsidRPr="00546EB2" w:rsidRDefault="00D76A89" w:rsidP="009D7DB2">
            <w:pPr>
              <w:spacing w:after="120" w:line="240" w:lineRule="auto"/>
              <w:rPr>
                <w:rFonts w:ascii="Arial" w:hAnsi="Arial" w:cs="Arial"/>
                <w:sz w:val="24"/>
                <w:szCs w:val="24"/>
              </w:rPr>
            </w:pPr>
          </w:p>
        </w:tc>
      </w:tr>
      <w:tr w:rsidR="00D76A89" w:rsidRPr="00546EB2" w14:paraId="369F0780" w14:textId="77777777" w:rsidTr="009D7DB2">
        <w:trPr>
          <w:jc w:val="center"/>
        </w:trPr>
        <w:tc>
          <w:tcPr>
            <w:tcW w:w="0" w:type="auto"/>
            <w:vAlign w:val="center"/>
          </w:tcPr>
          <w:p w14:paraId="3C00EE6A" w14:textId="77777777" w:rsidR="00D76A89" w:rsidRPr="00546EB2" w:rsidRDefault="00000000" w:rsidP="009D7DB2">
            <w:pPr>
              <w:widowControl/>
              <w:spacing w:after="120" w:line="240" w:lineRule="auto"/>
              <w:jc w:val="left"/>
              <w:textAlignment w:val="center"/>
              <w:rPr>
                <w:rFonts w:ascii="Arial" w:hAnsi="Arial" w:cs="Arial"/>
                <w:color w:val="000000"/>
                <w:sz w:val="24"/>
                <w:szCs w:val="24"/>
              </w:rPr>
            </w:pPr>
            <w:r w:rsidRPr="00546EB2">
              <w:rPr>
                <w:rFonts w:ascii="Arial" w:eastAsia="SimSun" w:hAnsi="Arial" w:cs="Arial"/>
                <w:color w:val="000000"/>
                <w:sz w:val="24"/>
                <w:szCs w:val="24"/>
                <w:lang w:bidi="ar"/>
              </w:rPr>
              <w:t>Elaboración de Referencias Bibliográficas</w:t>
            </w:r>
          </w:p>
        </w:tc>
        <w:tc>
          <w:tcPr>
            <w:tcW w:w="0" w:type="auto"/>
            <w:tcBorders>
              <w:top w:val="single" w:sz="4" w:space="0" w:color="auto"/>
              <w:left w:val="single" w:sz="4" w:space="0" w:color="auto"/>
              <w:bottom w:val="single" w:sz="4" w:space="0" w:color="auto"/>
              <w:right w:val="single" w:sz="4" w:space="0" w:color="auto"/>
            </w:tcBorders>
          </w:tcPr>
          <w:p w14:paraId="0AC734AC" w14:textId="1F454EC5" w:rsidR="00D76A89" w:rsidRPr="00546EB2" w:rsidRDefault="00C33C8A" w:rsidP="009D7DB2">
            <w:pPr>
              <w:spacing w:after="120" w:line="240" w:lineRule="auto"/>
              <w:rPr>
                <w:rFonts w:ascii="Arial" w:hAnsi="Arial" w:cs="Arial"/>
                <w:sz w:val="24"/>
                <w:szCs w:val="24"/>
              </w:rPr>
            </w:pPr>
            <w:r w:rsidRPr="00546EB2">
              <w:rPr>
                <w:rFonts w:ascii="Arial" w:hAnsi="Arial" w:cs="Arial"/>
                <w:sz w:val="24"/>
                <w:szCs w:val="24"/>
              </w:rPr>
              <w:t>Redacción de las referencias bibliográficas que sirvieron para nutrir el contenido del proyecto</w:t>
            </w:r>
          </w:p>
        </w:tc>
        <w:tc>
          <w:tcPr>
            <w:tcW w:w="0" w:type="auto"/>
          </w:tcPr>
          <w:p w14:paraId="173C6DFF" w14:textId="5027CB71" w:rsidR="00D76A89" w:rsidRPr="00546EB2" w:rsidRDefault="00F970C8" w:rsidP="009D7DB2">
            <w:pPr>
              <w:spacing w:after="120" w:line="240" w:lineRule="auto"/>
              <w:rPr>
                <w:rFonts w:ascii="Arial" w:hAnsi="Arial" w:cs="Arial"/>
                <w:sz w:val="24"/>
                <w:szCs w:val="24"/>
              </w:rPr>
            </w:pPr>
            <w:r w:rsidRPr="00546EB2">
              <w:rPr>
                <w:rFonts w:ascii="Arial" w:hAnsi="Arial" w:cs="Arial"/>
                <w:sz w:val="24"/>
                <w:szCs w:val="24"/>
              </w:rPr>
              <w:t>31/10/2025</w:t>
            </w:r>
          </w:p>
        </w:tc>
        <w:tc>
          <w:tcPr>
            <w:tcW w:w="0" w:type="auto"/>
          </w:tcPr>
          <w:p w14:paraId="04549C5E" w14:textId="519295E1" w:rsidR="00D76A89" w:rsidRPr="00546EB2" w:rsidRDefault="00051C05" w:rsidP="009D7DB2">
            <w:pPr>
              <w:spacing w:after="120" w:line="240" w:lineRule="auto"/>
              <w:rPr>
                <w:rFonts w:ascii="Arial" w:hAnsi="Arial" w:cs="Arial"/>
                <w:sz w:val="24"/>
                <w:szCs w:val="24"/>
              </w:rPr>
            </w:pPr>
            <w:r w:rsidRPr="00546EB2">
              <w:rPr>
                <w:rFonts w:ascii="Arial" w:hAnsi="Arial" w:cs="Arial"/>
                <w:sz w:val="24"/>
                <w:szCs w:val="24"/>
              </w:rPr>
              <w:t>E.T. “Pedro García Leal”</w:t>
            </w:r>
          </w:p>
        </w:tc>
        <w:tc>
          <w:tcPr>
            <w:tcW w:w="0" w:type="auto"/>
          </w:tcPr>
          <w:p w14:paraId="3CFF75A0" w14:textId="77777777" w:rsidR="00D76A89" w:rsidRPr="00546EB2" w:rsidRDefault="00D76A89" w:rsidP="009D7DB2">
            <w:pPr>
              <w:spacing w:after="120" w:line="240" w:lineRule="auto"/>
              <w:rPr>
                <w:rFonts w:ascii="Arial" w:hAnsi="Arial" w:cs="Arial"/>
                <w:sz w:val="24"/>
                <w:szCs w:val="24"/>
              </w:rPr>
            </w:pPr>
          </w:p>
        </w:tc>
        <w:tc>
          <w:tcPr>
            <w:tcW w:w="0" w:type="auto"/>
          </w:tcPr>
          <w:p w14:paraId="2F504CCC" w14:textId="77777777" w:rsidR="00D76A89" w:rsidRPr="00546EB2" w:rsidRDefault="00D76A89" w:rsidP="009D7DB2">
            <w:pPr>
              <w:spacing w:after="120" w:line="240" w:lineRule="auto"/>
              <w:rPr>
                <w:rFonts w:ascii="Arial" w:hAnsi="Arial" w:cs="Arial"/>
                <w:sz w:val="24"/>
                <w:szCs w:val="24"/>
              </w:rPr>
            </w:pPr>
          </w:p>
        </w:tc>
      </w:tr>
    </w:tbl>
    <w:p w14:paraId="029310C5" w14:textId="77777777" w:rsidR="00D76A89" w:rsidRPr="00546EB2" w:rsidRDefault="00D76A89">
      <w:pPr>
        <w:pStyle w:val="Descripcin"/>
        <w:rPr>
          <w:sz w:val="24"/>
          <w:szCs w:val="24"/>
        </w:rPr>
      </w:pPr>
    </w:p>
    <w:p w14:paraId="5EF70837" w14:textId="3A870A2D" w:rsidR="00D76A89" w:rsidRPr="00546EB2" w:rsidRDefault="00000000">
      <w:pPr>
        <w:pStyle w:val="Descripcin"/>
        <w:rPr>
          <w:sz w:val="24"/>
          <w:szCs w:val="24"/>
        </w:rPr>
      </w:pPr>
      <w:bookmarkStart w:id="71" w:name="_Toc213877760"/>
      <w:r w:rsidRPr="00546EB2">
        <w:rPr>
          <w:b/>
          <w:bCs/>
          <w:sz w:val="24"/>
          <w:szCs w:val="24"/>
        </w:rPr>
        <w:t xml:space="preserve">Cuadro </w:t>
      </w:r>
      <w:r w:rsidRPr="00546EB2">
        <w:rPr>
          <w:b/>
          <w:bCs/>
          <w:sz w:val="24"/>
          <w:szCs w:val="24"/>
        </w:rPr>
        <w:fldChar w:fldCharType="begin"/>
      </w:r>
      <w:r w:rsidRPr="00546EB2">
        <w:rPr>
          <w:b/>
          <w:bCs/>
          <w:sz w:val="24"/>
          <w:szCs w:val="24"/>
        </w:rPr>
        <w:instrText xml:space="preserve"> SEQ Cuadro \* ARABIC </w:instrText>
      </w:r>
      <w:r w:rsidRPr="00546EB2">
        <w:rPr>
          <w:b/>
          <w:bCs/>
          <w:sz w:val="24"/>
          <w:szCs w:val="24"/>
        </w:rPr>
        <w:fldChar w:fldCharType="separate"/>
      </w:r>
      <w:r w:rsidR="00E652B6" w:rsidRPr="00546EB2">
        <w:rPr>
          <w:b/>
          <w:bCs/>
          <w:noProof/>
          <w:sz w:val="24"/>
          <w:szCs w:val="24"/>
        </w:rPr>
        <w:t>5</w:t>
      </w:r>
      <w:r w:rsidRPr="00546EB2">
        <w:rPr>
          <w:b/>
          <w:bCs/>
          <w:sz w:val="24"/>
          <w:szCs w:val="24"/>
        </w:rPr>
        <w:fldChar w:fldCharType="end"/>
      </w:r>
      <w:r w:rsidRPr="00546EB2">
        <w:rPr>
          <w:b/>
          <w:bCs/>
          <w:sz w:val="24"/>
          <w:szCs w:val="24"/>
        </w:rPr>
        <w:t>:</w:t>
      </w:r>
      <w:r w:rsidRPr="00546EB2">
        <w:rPr>
          <w:sz w:val="24"/>
          <w:szCs w:val="24"/>
        </w:rPr>
        <w:t xml:space="preserve"> Plan de Acción</w:t>
      </w:r>
      <w:bookmarkEnd w:id="71"/>
    </w:p>
    <w:p w14:paraId="46031E18" w14:textId="77777777" w:rsidR="00D76A89" w:rsidRPr="00546EB2" w:rsidRDefault="00000000">
      <w:pPr>
        <w:rPr>
          <w:rFonts w:ascii="Arial" w:hAnsi="Arial" w:cs="Arial"/>
          <w:sz w:val="24"/>
          <w:szCs w:val="24"/>
        </w:rPr>
      </w:pPr>
      <w:r w:rsidRPr="00546EB2">
        <w:rPr>
          <w:rFonts w:ascii="Arial" w:hAnsi="Arial" w:cs="Arial"/>
          <w:b/>
          <w:bCs/>
          <w:sz w:val="24"/>
          <w:szCs w:val="24"/>
        </w:rPr>
        <w:t>Fuente:</w:t>
      </w:r>
      <w:r w:rsidRPr="00546EB2">
        <w:rPr>
          <w:rFonts w:ascii="Arial" w:hAnsi="Arial" w:cs="Arial"/>
          <w:sz w:val="24"/>
          <w:szCs w:val="24"/>
        </w:rPr>
        <w:t xml:space="preserve"> Los participantes (2025)</w:t>
      </w:r>
    </w:p>
    <w:p w14:paraId="2FEA4E0B" w14:textId="77777777" w:rsidR="003B0633" w:rsidRDefault="003B0633">
      <w:pPr>
        <w:spacing w:after="120" w:line="360" w:lineRule="auto"/>
        <w:rPr>
          <w:rFonts w:ascii="Arial" w:eastAsia="Arial" w:hAnsi="Arial" w:cs="Arial"/>
          <w:b/>
          <w:bCs/>
          <w:color w:val="000000"/>
          <w:sz w:val="24"/>
          <w:szCs w:val="24"/>
        </w:rPr>
      </w:pPr>
    </w:p>
    <w:p w14:paraId="7E22DE2D" w14:textId="77777777" w:rsidR="009D7DB2" w:rsidRDefault="009D7DB2">
      <w:pPr>
        <w:spacing w:after="120" w:line="360" w:lineRule="auto"/>
        <w:rPr>
          <w:rFonts w:ascii="Arial" w:eastAsia="Arial" w:hAnsi="Arial" w:cs="Arial"/>
          <w:b/>
          <w:bCs/>
          <w:color w:val="000000"/>
          <w:sz w:val="24"/>
          <w:szCs w:val="24"/>
        </w:rPr>
      </w:pPr>
    </w:p>
    <w:p w14:paraId="484F8C67" w14:textId="77777777" w:rsidR="009D7DB2" w:rsidRDefault="009D7DB2">
      <w:pPr>
        <w:spacing w:after="120" w:line="360" w:lineRule="auto"/>
        <w:rPr>
          <w:rFonts w:ascii="Arial" w:eastAsia="Arial" w:hAnsi="Arial" w:cs="Arial"/>
          <w:b/>
          <w:bCs/>
          <w:color w:val="000000"/>
          <w:sz w:val="24"/>
          <w:szCs w:val="24"/>
        </w:rPr>
      </w:pPr>
    </w:p>
    <w:p w14:paraId="1A2F9BBB" w14:textId="77777777" w:rsidR="009D7DB2" w:rsidRDefault="009D7DB2">
      <w:pPr>
        <w:spacing w:after="120" w:line="360" w:lineRule="auto"/>
        <w:rPr>
          <w:rFonts w:ascii="Arial" w:eastAsia="Arial" w:hAnsi="Arial" w:cs="Arial"/>
          <w:b/>
          <w:bCs/>
          <w:color w:val="000000"/>
          <w:sz w:val="24"/>
          <w:szCs w:val="24"/>
        </w:rPr>
      </w:pPr>
    </w:p>
    <w:p w14:paraId="610A74D6" w14:textId="77777777" w:rsidR="009D7DB2" w:rsidRPr="00546EB2" w:rsidRDefault="009D7DB2">
      <w:pPr>
        <w:spacing w:after="120" w:line="360" w:lineRule="auto"/>
        <w:rPr>
          <w:rFonts w:ascii="Arial" w:eastAsia="Arial" w:hAnsi="Arial" w:cs="Arial"/>
          <w:b/>
          <w:bCs/>
          <w:color w:val="000000"/>
          <w:sz w:val="24"/>
          <w:szCs w:val="24"/>
        </w:rPr>
      </w:pPr>
    </w:p>
    <w:p w14:paraId="4ABA1B0D" w14:textId="77777777" w:rsidR="00D76A89" w:rsidRPr="00546EB2" w:rsidRDefault="00000000">
      <w:pPr>
        <w:spacing w:after="120" w:line="360" w:lineRule="auto"/>
        <w:jc w:val="center"/>
        <w:rPr>
          <w:rFonts w:ascii="Arial" w:eastAsia="Arial" w:hAnsi="Arial" w:cs="Arial"/>
          <w:b/>
          <w:bCs/>
          <w:color w:val="000000"/>
          <w:sz w:val="24"/>
          <w:szCs w:val="24"/>
        </w:rPr>
      </w:pPr>
      <w:r w:rsidRPr="00546EB2">
        <w:rPr>
          <w:rFonts w:ascii="Arial" w:eastAsia="Arial" w:hAnsi="Arial" w:cs="Arial"/>
          <w:b/>
          <w:bCs/>
          <w:color w:val="000000"/>
          <w:sz w:val="24"/>
          <w:szCs w:val="24"/>
        </w:rPr>
        <w:lastRenderedPageBreak/>
        <w:t>Diagrama de Gantt</w:t>
      </w:r>
    </w:p>
    <w:p w14:paraId="60AC9CC2" w14:textId="4BC9F49F" w:rsidR="00D76A89" w:rsidRPr="00546EB2" w:rsidRDefault="008C72D5">
      <w:pPr>
        <w:keepNext/>
        <w:spacing w:after="120" w:line="360" w:lineRule="auto"/>
        <w:jc w:val="left"/>
        <w:rPr>
          <w:rFonts w:ascii="Arial" w:eastAsia="Arial" w:hAnsi="Arial" w:cs="Arial"/>
          <w:b/>
          <w:bCs/>
          <w:color w:val="000000"/>
          <w:sz w:val="24"/>
          <w:szCs w:val="24"/>
        </w:rPr>
      </w:pPr>
      <w:r w:rsidRPr="00546EB2">
        <w:rPr>
          <w:rFonts w:ascii="Arial" w:eastAsia="Arial" w:hAnsi="Arial" w:cs="Arial"/>
          <w:b/>
          <w:bCs/>
          <w:noProof/>
          <w:color w:val="000000"/>
          <w:sz w:val="24"/>
          <w:szCs w:val="24"/>
        </w:rPr>
        <w:drawing>
          <wp:inline distT="0" distB="0" distL="0" distR="0" wp14:anchorId="1DBA5859" wp14:editId="21119AA3">
            <wp:extent cx="7898130" cy="4125595"/>
            <wp:effectExtent l="0" t="0" r="7620" b="8255"/>
            <wp:docPr id="180127073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70739" name="Imagen 180127073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898130" cy="4125595"/>
                    </a:xfrm>
                    <a:prstGeom prst="rect">
                      <a:avLst/>
                    </a:prstGeom>
                  </pic:spPr>
                </pic:pic>
              </a:graphicData>
            </a:graphic>
          </wp:inline>
        </w:drawing>
      </w:r>
    </w:p>
    <w:p w14:paraId="5906B2EA" w14:textId="445FBA7C" w:rsidR="00D76A89" w:rsidRPr="00546EB2" w:rsidRDefault="00000000">
      <w:pPr>
        <w:pStyle w:val="Descripcin"/>
        <w:keepNext/>
        <w:spacing w:after="120" w:line="360" w:lineRule="auto"/>
        <w:jc w:val="left"/>
        <w:rPr>
          <w:rFonts w:eastAsia="Arial"/>
          <w:b/>
          <w:bCs/>
          <w:color w:val="000000"/>
          <w:sz w:val="24"/>
          <w:szCs w:val="24"/>
        </w:rPr>
      </w:pPr>
      <w:bookmarkStart w:id="72" w:name="_Toc213877796"/>
      <w:r w:rsidRPr="00546EB2">
        <w:rPr>
          <w:b/>
          <w:bCs/>
          <w:sz w:val="24"/>
          <w:szCs w:val="24"/>
        </w:rPr>
        <w:t xml:space="preserve">Figura </w:t>
      </w:r>
      <w:r w:rsidRPr="00546EB2">
        <w:rPr>
          <w:b/>
          <w:bCs/>
          <w:sz w:val="24"/>
          <w:szCs w:val="24"/>
        </w:rPr>
        <w:fldChar w:fldCharType="begin"/>
      </w:r>
      <w:r w:rsidRPr="00546EB2">
        <w:rPr>
          <w:b/>
          <w:bCs/>
          <w:sz w:val="24"/>
          <w:szCs w:val="24"/>
        </w:rPr>
        <w:instrText xml:space="preserve"> SEQ Figura \* ARABIC </w:instrText>
      </w:r>
      <w:r w:rsidRPr="00546EB2">
        <w:rPr>
          <w:b/>
          <w:bCs/>
          <w:sz w:val="24"/>
          <w:szCs w:val="24"/>
        </w:rPr>
        <w:fldChar w:fldCharType="separate"/>
      </w:r>
      <w:r w:rsidR="009E5072" w:rsidRPr="00546EB2">
        <w:rPr>
          <w:b/>
          <w:bCs/>
          <w:noProof/>
          <w:sz w:val="24"/>
          <w:szCs w:val="24"/>
        </w:rPr>
        <w:t>14</w:t>
      </w:r>
      <w:r w:rsidRPr="00546EB2">
        <w:rPr>
          <w:b/>
          <w:bCs/>
          <w:sz w:val="24"/>
          <w:szCs w:val="24"/>
        </w:rPr>
        <w:fldChar w:fldCharType="end"/>
      </w:r>
      <w:r w:rsidRPr="00546EB2">
        <w:rPr>
          <w:b/>
          <w:bCs/>
          <w:sz w:val="24"/>
          <w:szCs w:val="24"/>
        </w:rPr>
        <w:t>:</w:t>
      </w:r>
      <w:r w:rsidRPr="00546EB2">
        <w:rPr>
          <w:sz w:val="24"/>
          <w:szCs w:val="24"/>
        </w:rPr>
        <w:t xml:space="preserve"> Diagrama de Gantt Plan de Acción</w:t>
      </w:r>
      <w:bookmarkEnd w:id="72"/>
    </w:p>
    <w:p w14:paraId="710A9F2F" w14:textId="77777777" w:rsidR="00D76A89" w:rsidRPr="00546EB2" w:rsidRDefault="00000000">
      <w:pPr>
        <w:spacing w:after="120" w:line="360" w:lineRule="auto"/>
        <w:jc w:val="left"/>
        <w:rPr>
          <w:rFonts w:ascii="Arial" w:eastAsia="Arial" w:hAnsi="Arial" w:cs="Arial"/>
          <w:color w:val="000000"/>
          <w:sz w:val="24"/>
          <w:szCs w:val="24"/>
        </w:rPr>
        <w:sectPr w:rsidR="00D76A89" w:rsidRPr="00546EB2" w:rsidSect="002F4ACE">
          <w:footerReference w:type="first" r:id="rId33"/>
          <w:pgSz w:w="15840" w:h="12240" w:orient="landscape" w:code="1"/>
          <w:pgMar w:top="2268" w:right="1701" w:bottom="1701" w:left="1701" w:header="720" w:footer="720" w:gutter="0"/>
          <w:cols w:space="720"/>
          <w:titlePg/>
          <w:docGrid w:linePitch="360"/>
        </w:sectPr>
      </w:pPr>
      <w:r w:rsidRPr="00546EB2">
        <w:rPr>
          <w:rFonts w:ascii="Arial" w:eastAsia="Arial" w:hAnsi="Arial" w:cs="Arial"/>
          <w:b/>
          <w:bCs/>
          <w:color w:val="000000"/>
          <w:sz w:val="24"/>
          <w:szCs w:val="24"/>
        </w:rPr>
        <w:t xml:space="preserve">Fuente: </w:t>
      </w:r>
      <w:r w:rsidRPr="00546EB2">
        <w:rPr>
          <w:rFonts w:ascii="Arial" w:eastAsia="Arial" w:hAnsi="Arial" w:cs="Arial"/>
          <w:color w:val="000000"/>
          <w:sz w:val="24"/>
          <w:szCs w:val="24"/>
        </w:rPr>
        <w:t>Los participantes (2025)</w:t>
      </w:r>
    </w:p>
    <w:p w14:paraId="3F89C8A8" w14:textId="77777777" w:rsidR="00D76A89" w:rsidRPr="00546EB2" w:rsidRDefault="00000000">
      <w:pPr>
        <w:spacing w:after="120" w:line="360" w:lineRule="auto"/>
        <w:jc w:val="center"/>
        <w:outlineLvl w:val="0"/>
        <w:rPr>
          <w:rFonts w:ascii="Arial" w:eastAsia="Arial" w:hAnsi="Arial" w:cs="Arial"/>
          <w:b/>
          <w:bCs/>
          <w:color w:val="000000"/>
          <w:sz w:val="24"/>
          <w:szCs w:val="24"/>
        </w:rPr>
      </w:pPr>
      <w:bookmarkStart w:id="73" w:name="_Toc214457419"/>
      <w:r w:rsidRPr="00546EB2">
        <w:rPr>
          <w:rFonts w:ascii="Arial" w:eastAsia="Arial" w:hAnsi="Arial" w:cs="Arial"/>
          <w:b/>
          <w:bCs/>
          <w:color w:val="000000"/>
          <w:sz w:val="24"/>
          <w:szCs w:val="24"/>
        </w:rPr>
        <w:lastRenderedPageBreak/>
        <w:t>II PARTE</w:t>
      </w:r>
      <w:bookmarkEnd w:id="73"/>
    </w:p>
    <w:p w14:paraId="23E3B52B" w14:textId="77777777" w:rsidR="00D76A89" w:rsidRPr="00546EB2" w:rsidRDefault="00000000">
      <w:pPr>
        <w:numPr>
          <w:ilvl w:val="0"/>
          <w:numId w:val="24"/>
        </w:numPr>
        <w:spacing w:after="120" w:line="360" w:lineRule="auto"/>
        <w:jc w:val="center"/>
        <w:outlineLvl w:val="0"/>
        <w:rPr>
          <w:rFonts w:ascii="Arial" w:hAnsi="Arial" w:cs="Arial"/>
          <w:b/>
          <w:bCs/>
          <w:sz w:val="24"/>
          <w:szCs w:val="24"/>
        </w:rPr>
      </w:pPr>
      <w:bookmarkStart w:id="74" w:name="_Toc214457420"/>
      <w:r w:rsidRPr="00546EB2">
        <w:rPr>
          <w:rFonts w:ascii="Arial" w:hAnsi="Arial" w:cs="Arial"/>
          <w:b/>
          <w:bCs/>
          <w:sz w:val="24"/>
          <w:szCs w:val="24"/>
        </w:rPr>
        <w:t>MARCO REFERENCIAL</w:t>
      </w:r>
      <w:bookmarkEnd w:id="74"/>
    </w:p>
    <w:p w14:paraId="71A9E7D1" w14:textId="77777777" w:rsidR="00D76A89" w:rsidRPr="00546EB2" w:rsidRDefault="00000000">
      <w:pPr>
        <w:numPr>
          <w:ilvl w:val="1"/>
          <w:numId w:val="24"/>
        </w:numPr>
        <w:spacing w:after="120" w:line="360" w:lineRule="auto"/>
        <w:outlineLvl w:val="0"/>
        <w:rPr>
          <w:rFonts w:ascii="Arial" w:hAnsi="Arial" w:cs="Arial"/>
          <w:b/>
          <w:bCs/>
          <w:sz w:val="24"/>
          <w:szCs w:val="24"/>
        </w:rPr>
      </w:pPr>
      <w:bookmarkStart w:id="75" w:name="_Toc214457421"/>
      <w:r w:rsidRPr="00546EB2">
        <w:rPr>
          <w:rFonts w:ascii="Arial" w:hAnsi="Arial" w:cs="Arial"/>
          <w:b/>
          <w:bCs/>
          <w:sz w:val="24"/>
          <w:szCs w:val="24"/>
        </w:rPr>
        <w:t>Antecedentes</w:t>
      </w:r>
      <w:bookmarkEnd w:id="75"/>
    </w:p>
    <w:p w14:paraId="1E2F3BC8" w14:textId="77777777" w:rsidR="00D76A89" w:rsidRPr="00546EB2" w:rsidRDefault="00000000">
      <w:pPr>
        <w:spacing w:after="120" w:line="360" w:lineRule="auto"/>
        <w:outlineLvl w:val="0"/>
        <w:rPr>
          <w:rFonts w:ascii="Arial" w:hAnsi="Arial" w:cs="Arial"/>
          <w:b/>
          <w:bCs/>
          <w:sz w:val="24"/>
          <w:szCs w:val="24"/>
        </w:rPr>
      </w:pPr>
      <w:bookmarkStart w:id="76" w:name="_Toc214457422"/>
      <w:r w:rsidRPr="00546EB2">
        <w:rPr>
          <w:rFonts w:ascii="Arial" w:hAnsi="Arial" w:cs="Arial"/>
          <w:b/>
          <w:bCs/>
          <w:sz w:val="24"/>
          <w:szCs w:val="24"/>
        </w:rPr>
        <w:t>2.1.1 A nivel Internacional</w:t>
      </w:r>
      <w:bookmarkEnd w:id="76"/>
    </w:p>
    <w:p w14:paraId="15152F11"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 xml:space="preserve">Fuel (2020) realizó un trabajo de investigación intitulado “IMPLEMENTACIÓN DE UN SOFTWARE EDUCATIVO COMO APOYO DIDÁCTICO EN EL PROYECTO DE EDUCACIÓN BÁSICA PARA JÓVENES Y ADULTOS DE LA UNIDAD EDUCATIVA VÍCTOR MIDEROS”, cuyo objetivo general fue Implementar un software educativo como apoyo al proceso de formación de Matemáticas en el proyecto de Educación Básica para Jóvenes y Adultos de la Unidad Educativa Víctor Mideros, definiendo como objetivos específicos: Diagnosticar las estrategias que los docentes usan. Desarrollar una propuesta en </w:t>
      </w:r>
      <w:proofErr w:type="spellStart"/>
      <w:r w:rsidRPr="00546EB2">
        <w:rPr>
          <w:rFonts w:ascii="Arial" w:hAnsi="Arial" w:cs="Arial"/>
          <w:sz w:val="24"/>
          <w:szCs w:val="24"/>
        </w:rPr>
        <w:t>Geogebra</w:t>
      </w:r>
      <w:proofErr w:type="spellEnd"/>
      <w:r w:rsidRPr="00546EB2">
        <w:rPr>
          <w:rFonts w:ascii="Arial" w:hAnsi="Arial" w:cs="Arial"/>
          <w:sz w:val="24"/>
          <w:szCs w:val="24"/>
        </w:rPr>
        <w:t xml:space="preserve">. Evaluar los resultados de la implementación de la propuesta. </w:t>
      </w:r>
    </w:p>
    <w:p w14:paraId="68BB569F" w14:textId="2966E56F"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Se desarrolló en una temporalidad de 3 meses y se fundamentó en l</w:t>
      </w:r>
      <w:r w:rsidR="00051C05" w:rsidRPr="00546EB2">
        <w:rPr>
          <w:rFonts w:ascii="Arial" w:hAnsi="Arial" w:cs="Arial"/>
          <w:sz w:val="24"/>
          <w:szCs w:val="24"/>
        </w:rPr>
        <w:t>o</w:t>
      </w:r>
      <w:r w:rsidRPr="00546EB2">
        <w:rPr>
          <w:rFonts w:ascii="Arial" w:hAnsi="Arial" w:cs="Arial"/>
          <w:sz w:val="24"/>
          <w:szCs w:val="24"/>
        </w:rPr>
        <w:t>s</w:t>
      </w:r>
      <w:r w:rsidR="00051C05" w:rsidRPr="00546EB2">
        <w:rPr>
          <w:rFonts w:ascii="Arial" w:hAnsi="Arial" w:cs="Arial"/>
          <w:sz w:val="24"/>
          <w:szCs w:val="24"/>
        </w:rPr>
        <w:t xml:space="preserve"> </w:t>
      </w:r>
      <w:r w:rsidRPr="00546EB2">
        <w:rPr>
          <w:rFonts w:ascii="Arial" w:hAnsi="Arial" w:cs="Arial"/>
          <w:sz w:val="24"/>
          <w:szCs w:val="24"/>
        </w:rPr>
        <w:t xml:space="preserve">conceptos de Aprendizaje Significativo, Teoría Socio Crítica, Educación y Tecnología, TIC y Formación Docente, Tecnologías de la Información y Comunicación, MATHLAB, MATHWAY, </w:t>
      </w:r>
      <w:proofErr w:type="spellStart"/>
      <w:r w:rsidRPr="00546EB2">
        <w:rPr>
          <w:rFonts w:ascii="Arial" w:hAnsi="Arial" w:cs="Arial"/>
          <w:sz w:val="24"/>
          <w:szCs w:val="24"/>
        </w:rPr>
        <w:t>Geogebra</w:t>
      </w:r>
      <w:proofErr w:type="spellEnd"/>
      <w:r w:rsidRPr="00546EB2">
        <w:rPr>
          <w:rFonts w:ascii="Arial" w:hAnsi="Arial" w:cs="Arial"/>
          <w:sz w:val="24"/>
          <w:szCs w:val="24"/>
        </w:rPr>
        <w:t xml:space="preserve">. Además, el mismo llevó a cabo una investigación de tipo descriptiva, documental y de campo, que fue realizada a una población de 191 personas, en la que se evaluó una muestra de 272, para la cual se utilizaron técnicas e instrumentos como análisis de contenidos, encuesta y observación. </w:t>
      </w:r>
    </w:p>
    <w:p w14:paraId="75F6FB7C"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 xml:space="preserve">Este estudio llegó a la conclusión de que el uso del software </w:t>
      </w:r>
      <w:proofErr w:type="spellStart"/>
      <w:r w:rsidRPr="00546EB2">
        <w:rPr>
          <w:rFonts w:ascii="Arial" w:hAnsi="Arial" w:cs="Arial"/>
          <w:sz w:val="24"/>
          <w:szCs w:val="24"/>
        </w:rPr>
        <w:t>Geogebra</w:t>
      </w:r>
      <w:proofErr w:type="spellEnd"/>
      <w:r w:rsidRPr="00546EB2">
        <w:rPr>
          <w:rFonts w:ascii="Arial" w:hAnsi="Arial" w:cs="Arial"/>
          <w:sz w:val="24"/>
          <w:szCs w:val="24"/>
        </w:rPr>
        <w:t xml:space="preserve"> en el área de matemáticas tuvo un impacto positivo, alcanzando resultados de un 53,56% en mejoras del rendimiento académico y “evidenciando de esta forma que la tecnología ayuda satisfactoriamente a mejorar conocimientos y habilidades en el campo educativo".</w:t>
      </w:r>
    </w:p>
    <w:p w14:paraId="1F1AA934"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lastRenderedPageBreak/>
        <w:t>El estudio anteriormente señalado sirve de aporte a la presente investigación, brindando conceptos en su marco referencial y herramientas metodológicas que han sido claves para enriquecer el desarrollo del proyecto.</w:t>
      </w:r>
    </w:p>
    <w:p w14:paraId="5CD9EBC2"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 xml:space="preserve">En Colombia, Cabarcas y </w:t>
      </w:r>
      <w:proofErr w:type="spellStart"/>
      <w:r w:rsidRPr="00546EB2">
        <w:rPr>
          <w:rFonts w:ascii="Arial" w:hAnsi="Arial" w:cs="Arial"/>
          <w:sz w:val="24"/>
          <w:szCs w:val="24"/>
        </w:rPr>
        <w:t>Nárvaez</w:t>
      </w:r>
      <w:proofErr w:type="spellEnd"/>
      <w:r w:rsidRPr="00546EB2">
        <w:rPr>
          <w:rFonts w:ascii="Arial" w:hAnsi="Arial" w:cs="Arial"/>
          <w:sz w:val="24"/>
          <w:szCs w:val="24"/>
        </w:rPr>
        <w:t xml:space="preserve"> (2020) llevaron a cabo una investigación cuyo título fue “IMPLEMENTACIÓN DE UN SOFTWARE EDUCATIVO PARA EL FORTALECIMIENTO DE LA ATENCIÓN SOSTENIDA EN ESTUDIANTES DE PREESCOLAR DE LA I.E. 19 DE MARZO DE TIERRALTA-CÓRDOBA”, el cual tuvo como objetivo general Analizar la influencia de la implementación de una estrategia que haga uso de un software educativo en el fortalecimiento de la atención sostenida en estudiantes de Preescolar de la institución educativa 19 de marzo de Tierralta Córdoba.</w:t>
      </w:r>
    </w:p>
    <w:p w14:paraId="2F365056"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 xml:space="preserve"> En el mencionado se abordaron los siguientes objetivos específicos: 1- Caracterizar el proceso de atención sostenida de los niños y niñas. 2- Diseñar una estrategia que hagan uso del software educativo “HUELLITASMAVI”. 3- Identificar los aportes al proceso de atención sostenida después de la implementación de la estrategia. Investigación fundamentada en las siguientes teorías: TIC en la educación, Teorías sobre Atención Sostenida, TIC, Software Educativo, Educación Preescolar, Atención Sostenida, Educación Virtual y Fundamento Legal. Además, se llevó a cabo mediante el tipo de investigación denominado Investigación Acción.</w:t>
      </w:r>
    </w:p>
    <w:p w14:paraId="51B4CB6F"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 xml:space="preserve">Contó con una población total que comprende 60 estudiantes que conforman el nivel Preescolar, 3 docentes y 60 padres de familia. Y la muestra se conformó por 10 estudiantes, 1 docente y 5 padres. Fueron utilizadas las técnicas e instrumentos para la recolección de datos: Entrevista semiestructurada, Observación, Triangulación, Análisis e interpretación de datos. Concluyó que cuando el docente combina las estrategias convencionales con la incorporación de las TIC en su praxis, “los estudiantes se ven más atentos, concentrados y entusiastas, desarrollando la imaginación, </w:t>
      </w:r>
      <w:r w:rsidRPr="00546EB2">
        <w:rPr>
          <w:rFonts w:ascii="Arial" w:hAnsi="Arial" w:cs="Arial"/>
          <w:sz w:val="24"/>
          <w:szCs w:val="24"/>
        </w:rPr>
        <w:lastRenderedPageBreak/>
        <w:t>la creatividad y dando significado a sus actividades no solo para aprender también para divertirse”.</w:t>
      </w:r>
    </w:p>
    <w:p w14:paraId="1FED3326" w14:textId="4AC0BC0F"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El estudio mencionado sirve de aporte a la presente investigación, brindando una importante contribución por medio del marco referencial, bases teóricas y las herramientas metodológicas utilizadas para la recolección y análisis de datos, ya que fueron de utilidad para mejorar el desarrollo del proyecto.</w:t>
      </w:r>
    </w:p>
    <w:p w14:paraId="69CFF9C4" w14:textId="77777777" w:rsidR="00D76A89" w:rsidRPr="00546EB2" w:rsidRDefault="00D76A89">
      <w:pPr>
        <w:spacing w:after="120" w:line="360" w:lineRule="auto"/>
        <w:rPr>
          <w:rFonts w:ascii="Arial" w:hAnsi="Arial" w:cs="Arial"/>
          <w:b/>
          <w:bCs/>
          <w:sz w:val="24"/>
          <w:szCs w:val="24"/>
        </w:rPr>
      </w:pPr>
    </w:p>
    <w:p w14:paraId="6AADC08C" w14:textId="77777777" w:rsidR="00D76A89" w:rsidRPr="00546EB2" w:rsidRDefault="00000000">
      <w:pPr>
        <w:spacing w:after="120" w:line="360" w:lineRule="auto"/>
        <w:outlineLvl w:val="0"/>
        <w:rPr>
          <w:rFonts w:ascii="Arial" w:hAnsi="Arial" w:cs="Arial"/>
          <w:b/>
          <w:bCs/>
          <w:sz w:val="24"/>
          <w:szCs w:val="24"/>
        </w:rPr>
      </w:pPr>
      <w:bookmarkStart w:id="77" w:name="_Toc214457423"/>
      <w:r w:rsidRPr="00546EB2">
        <w:rPr>
          <w:rFonts w:ascii="Arial" w:hAnsi="Arial" w:cs="Arial"/>
          <w:b/>
          <w:bCs/>
          <w:sz w:val="24"/>
          <w:szCs w:val="24"/>
        </w:rPr>
        <w:t>2.1.2 A nivel Nacional</w:t>
      </w:r>
      <w:bookmarkEnd w:id="77"/>
    </w:p>
    <w:p w14:paraId="26C0ADBA"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 xml:space="preserve">Garrido (2022) realizó un trabajo de investigación de título “SOFTWARE EDUCATIVO PARA NIÑOS DEL TERCER GRADO COMO APOYO AL APRENDIZAJE EN LA ESCUELA UNIDAD EDUCATIVA PRIVADA GENERAL JACINTO LARA, MARACAY ESTADO ARAGUA”, cuyo objetivo general fue Desarrollar un software educativo para los niños de tercer grado de la escuela U.E.P “General Jacinto Lara”, como apoyo al aprendizaje de tercer grado. Abordando los siguientes objetivos específicos: Diagnosticar la situación de las herramientas computacionales utilizadas. Determinar los requerimientos del software educativo, diseñar, construir e implementar el software educativo. </w:t>
      </w:r>
    </w:p>
    <w:p w14:paraId="48D57D81"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Investigación que estuvo fundamentada en los conceptos de Aprendizaje, Concentración, C#, Enseñanza, Gamificación, Hardware, Informática, Lenguaje de programación, Mouse, Programación, Sistemas, Software, Software Educativo, Teclado, Unity, Videojuego y Videojuegos serios. Esta siguió el tipo de Investigación de Campo en una modalidad de Proyecto Especial, dirigida a una población de 4 y evaluando una muestra de 4, en la misma se utilizaron como técnica e instrumentos Encuesta y Cuestionario.</w:t>
      </w:r>
    </w:p>
    <w:p w14:paraId="413C9BE6"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 xml:space="preserve">Este estudio concluyó que su software es adecuado para el crecimiento de las habilidades cognitivas y motrices de su público objetivo, logrando un </w:t>
      </w:r>
      <w:r w:rsidRPr="00546EB2">
        <w:rPr>
          <w:rFonts w:ascii="Arial" w:hAnsi="Arial" w:cs="Arial"/>
          <w:sz w:val="24"/>
          <w:szCs w:val="24"/>
        </w:rPr>
        <w:lastRenderedPageBreak/>
        <w:t>equilibrio entre la empatía y entretenimiento del estudiante. Además, logró fortalecer el proceso de retención y aprendizaje de conocimientos, catalogándolo como un idóneo instrumento pedagógico que impulsa la enseñanza dentro del sector de educación básica.</w:t>
      </w:r>
    </w:p>
    <w:p w14:paraId="4D359ED2"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El estudio señalado con anterioridad sirve de aporte para el presente trabajo de investigación contribuyendo con el marco referencial y las herramientas metodológicas, específicamente las técnicas e instrumentos de recolección y análisis de datos, así como información de gran relevancia acerca de la metodología de desarrollo, al ser un proyecto de índole similar.</w:t>
      </w:r>
    </w:p>
    <w:p w14:paraId="1D1AB715"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 xml:space="preserve">Rangel (2022) en su trabajo de investigación titulado “SOFTWARE EDUCATIVO COMO APOYO EN LA ENSEÑANZA DE LAS OPERACIONES BÁSICAS DE MULTIPLICACIÓN DE TERCER GRADO” planteó como objetivo principal “Fortalecer el aprendizaje de la multiplicación mediante el software educativo en los estudiantes de 3er grado de la E.G.B. Prof. Marco Tulio Rodríguez.” Definió como objetivos específicos: “1. Identificar las competencias básicas presentes en los estudiantes. 2. Desarrollar actividades dentro y fuera del aula mediante el software. 3. Ejecutar y evaluar el software educativo como herramienta pedagógica. 4. Presentar los logros obtenidos en el aprendizaje. </w:t>
      </w:r>
    </w:p>
    <w:p w14:paraId="24EE5D79" w14:textId="77777777" w:rsidR="00D76A89" w:rsidRPr="00546EB2" w:rsidRDefault="00000000">
      <w:pPr>
        <w:spacing w:after="120" w:line="360" w:lineRule="auto"/>
        <w:ind w:firstLine="709"/>
        <w:rPr>
          <w:rFonts w:ascii="Arial" w:eastAsia="SimSun" w:hAnsi="Arial" w:cs="Arial"/>
          <w:color w:val="000000"/>
          <w:sz w:val="24"/>
          <w:szCs w:val="24"/>
          <w:lang w:bidi="ar"/>
        </w:rPr>
      </w:pPr>
      <w:r w:rsidRPr="00546EB2">
        <w:rPr>
          <w:rFonts w:ascii="Arial" w:hAnsi="Arial" w:cs="Arial"/>
          <w:sz w:val="24"/>
          <w:szCs w:val="24"/>
        </w:rPr>
        <w:t xml:space="preserve">El mencionado trabajo se fundamentó en las teorías de Software educativo, Aprendizaje, Enseñanza de la Multiplicación, Experimentación, Razonamiento, Aprendizaje Significativo y Modelo Sociocultural. Bajo un paradigma cualitativo apoyado en el tipo de Investigación de Campo fundamentado en un diseño de investigación acción participante, con una población total y muestra de </w:t>
      </w:r>
      <w:r w:rsidRPr="00546EB2">
        <w:rPr>
          <w:rFonts w:ascii="Arial" w:eastAsia="SimSun" w:hAnsi="Arial" w:cs="Arial"/>
          <w:color w:val="000000"/>
          <w:sz w:val="24"/>
          <w:szCs w:val="24"/>
          <w:lang w:bidi="ar"/>
        </w:rPr>
        <w:t xml:space="preserve">población general que estuvo constituida por 08 docentes del total de 4 secciones. </w:t>
      </w:r>
    </w:p>
    <w:p w14:paraId="6784B150" w14:textId="77777777" w:rsidR="00D76A89" w:rsidRPr="00546EB2" w:rsidRDefault="00000000">
      <w:pPr>
        <w:spacing w:after="120" w:line="360" w:lineRule="auto"/>
        <w:ind w:firstLine="709"/>
        <w:rPr>
          <w:rFonts w:ascii="Arial" w:eastAsia="SimSun" w:hAnsi="Arial" w:cs="Arial"/>
          <w:color w:val="000000"/>
          <w:sz w:val="24"/>
          <w:szCs w:val="24"/>
          <w:lang w:bidi="ar"/>
        </w:rPr>
      </w:pPr>
      <w:r w:rsidRPr="00546EB2">
        <w:rPr>
          <w:rFonts w:ascii="Arial" w:eastAsia="SimSun" w:hAnsi="Arial" w:cs="Arial"/>
          <w:color w:val="000000"/>
          <w:sz w:val="24"/>
          <w:szCs w:val="24"/>
          <w:lang w:bidi="ar"/>
        </w:rPr>
        <w:t xml:space="preserve">La cual llegó a una conclusión luego de ejecutar y evaluar el software educativo como herramienta pedagógica en el proceso de la multiplicación, en la cual destaca que “hubo satisfacción por parte de los docentes, estudiantes </w:t>
      </w:r>
      <w:r w:rsidRPr="00546EB2">
        <w:rPr>
          <w:rFonts w:ascii="Arial" w:eastAsia="SimSun" w:hAnsi="Arial" w:cs="Arial"/>
          <w:color w:val="000000"/>
          <w:sz w:val="24"/>
          <w:szCs w:val="24"/>
          <w:lang w:bidi="ar"/>
        </w:rPr>
        <w:lastRenderedPageBreak/>
        <w:t>y representantes, sumado a que la investigadora pudo lograr que un producto educativo tuviera una aplicación inmediata con resultados muy positivos”.</w:t>
      </w:r>
    </w:p>
    <w:p w14:paraId="68933967" w14:textId="77777777" w:rsidR="00D76A89" w:rsidRPr="00546EB2" w:rsidRDefault="00000000">
      <w:pPr>
        <w:spacing w:after="120" w:line="360" w:lineRule="auto"/>
        <w:ind w:firstLine="709"/>
        <w:rPr>
          <w:rFonts w:ascii="Arial" w:eastAsia="SimSun" w:hAnsi="Arial" w:cs="Arial"/>
          <w:color w:val="000000"/>
          <w:sz w:val="24"/>
          <w:szCs w:val="24"/>
          <w:lang w:bidi="ar"/>
        </w:rPr>
      </w:pPr>
      <w:r w:rsidRPr="00546EB2">
        <w:rPr>
          <w:rFonts w:ascii="Arial" w:eastAsia="SimSun" w:hAnsi="Arial" w:cs="Arial"/>
          <w:color w:val="000000"/>
          <w:sz w:val="24"/>
          <w:szCs w:val="24"/>
          <w:lang w:bidi="ar"/>
        </w:rPr>
        <w:t xml:space="preserve">El trabajo de investigación mencionado sirve como aporte a la presente investigación ya que aporta técnicas para la recolección de datos y el análisis de los mismos para su posterior uso en la investigación. Además de que también aporta valiosa información sobre la implementación de software educativo. </w:t>
      </w:r>
    </w:p>
    <w:p w14:paraId="730E2178" w14:textId="77777777" w:rsidR="00D76A89" w:rsidRPr="00546EB2" w:rsidRDefault="00D76A89">
      <w:pPr>
        <w:spacing w:after="120" w:line="360" w:lineRule="auto"/>
        <w:ind w:firstLine="709"/>
        <w:jc w:val="left"/>
        <w:rPr>
          <w:rFonts w:ascii="Arial" w:hAnsi="Arial" w:cs="Arial"/>
          <w:sz w:val="24"/>
          <w:szCs w:val="24"/>
        </w:rPr>
      </w:pPr>
    </w:p>
    <w:p w14:paraId="0026FEDF" w14:textId="77777777" w:rsidR="00D76A89" w:rsidRPr="00546EB2" w:rsidRDefault="00000000">
      <w:pPr>
        <w:spacing w:after="120" w:line="360" w:lineRule="auto"/>
        <w:outlineLvl w:val="0"/>
        <w:rPr>
          <w:rFonts w:ascii="Arial" w:hAnsi="Arial" w:cs="Arial"/>
          <w:b/>
          <w:bCs/>
          <w:sz w:val="24"/>
          <w:szCs w:val="24"/>
        </w:rPr>
      </w:pPr>
      <w:bookmarkStart w:id="78" w:name="_Toc214457424"/>
      <w:r w:rsidRPr="00546EB2">
        <w:rPr>
          <w:rFonts w:ascii="Arial" w:hAnsi="Arial" w:cs="Arial"/>
          <w:b/>
          <w:bCs/>
          <w:sz w:val="24"/>
          <w:szCs w:val="24"/>
        </w:rPr>
        <w:t>2.1.3 A nivel local</w:t>
      </w:r>
      <w:bookmarkEnd w:id="78"/>
    </w:p>
    <w:p w14:paraId="730C514E" w14:textId="77777777" w:rsidR="00D76A89" w:rsidRPr="00546EB2" w:rsidRDefault="00000000">
      <w:pPr>
        <w:spacing w:after="120" w:line="360" w:lineRule="auto"/>
        <w:ind w:firstLine="709"/>
        <w:rPr>
          <w:rFonts w:ascii="Arial" w:eastAsia="SimSun" w:hAnsi="Arial" w:cs="Arial"/>
          <w:color w:val="000000"/>
          <w:sz w:val="24"/>
          <w:szCs w:val="24"/>
          <w:lang w:bidi="ar"/>
        </w:rPr>
      </w:pPr>
      <w:r w:rsidRPr="00546EB2">
        <w:rPr>
          <w:rFonts w:ascii="Arial" w:hAnsi="Arial" w:cs="Arial"/>
          <w:sz w:val="24"/>
          <w:szCs w:val="24"/>
        </w:rPr>
        <w:t xml:space="preserve">Rojas y Uzcátegui (2019) realizaron una investigación intitulada SOFTWARE EDUCATIVO DIDÁCTICO PARA EL APRENDIZAJE DE LA ASIGNATURA ELEMENTOS DE COMPUTACIÓN DE LA CARRERA INGENIERÍA DE COMPUTACIÓN EN LA UNIVERSIDAD VALLE DEL MOMBOY. En la que se estableció el objetivo general </w:t>
      </w:r>
      <w:r w:rsidRPr="00546EB2">
        <w:rPr>
          <w:rFonts w:ascii="Arial" w:eastAsia="SimSun" w:hAnsi="Arial" w:cs="Arial"/>
          <w:color w:val="000000"/>
          <w:sz w:val="24"/>
          <w:szCs w:val="24"/>
          <w:lang w:bidi="ar"/>
        </w:rPr>
        <w:t xml:space="preserve">Desarrollar un Software educativo didáctico para fomentar el aprendizaje de la asignatura Elementos de Computación de la carrera ingeniería de computación en la Universidad Valle del </w:t>
      </w:r>
      <w:proofErr w:type="spellStart"/>
      <w:r w:rsidRPr="00546EB2">
        <w:rPr>
          <w:rFonts w:ascii="Arial" w:eastAsia="SimSun" w:hAnsi="Arial" w:cs="Arial"/>
          <w:color w:val="000000"/>
          <w:sz w:val="24"/>
          <w:szCs w:val="24"/>
          <w:lang w:bidi="ar"/>
        </w:rPr>
        <w:t>Momboy</w:t>
      </w:r>
      <w:proofErr w:type="spellEnd"/>
      <w:r w:rsidRPr="00546EB2">
        <w:rPr>
          <w:rFonts w:ascii="Arial" w:eastAsia="SimSun" w:hAnsi="Arial" w:cs="Arial"/>
          <w:color w:val="000000"/>
          <w:sz w:val="24"/>
          <w:szCs w:val="24"/>
          <w:lang w:bidi="ar"/>
        </w:rPr>
        <w:t xml:space="preserve">. </w:t>
      </w:r>
    </w:p>
    <w:p w14:paraId="3A980231" w14:textId="77777777" w:rsidR="00D76A89" w:rsidRPr="00546EB2" w:rsidRDefault="00000000">
      <w:pPr>
        <w:spacing w:after="120" w:line="360" w:lineRule="auto"/>
        <w:ind w:firstLine="709"/>
        <w:rPr>
          <w:rFonts w:ascii="Arial" w:eastAsia="SimSun" w:hAnsi="Arial" w:cs="Arial"/>
          <w:color w:val="000000"/>
          <w:sz w:val="24"/>
          <w:szCs w:val="24"/>
          <w:lang w:bidi="ar"/>
        </w:rPr>
      </w:pPr>
      <w:r w:rsidRPr="00546EB2">
        <w:rPr>
          <w:rFonts w:ascii="Arial" w:eastAsia="SimSun" w:hAnsi="Arial" w:cs="Arial"/>
          <w:color w:val="000000"/>
          <w:sz w:val="24"/>
          <w:szCs w:val="24"/>
          <w:lang w:bidi="ar"/>
        </w:rPr>
        <w:t xml:space="preserve">Definió los siguientes objetivos específicos: Diagnosticar la necesidad de diseñar un Software Educativo didáctico. Diseñar el Software Educativo Didáctico. Implementar el Software educativo didáctico. El estudio realizado en una temporalidad de tres meses y estudió a una población y respectiva muestra de 20 estudiantes. Este estudio se fundamentó en los conceptos de Teorías Educativas, Software Educativo, Proceso Enseñanza-Aprendizaje. </w:t>
      </w:r>
    </w:p>
    <w:p w14:paraId="7498E664" w14:textId="77777777" w:rsidR="00D76A89" w:rsidRPr="00546EB2" w:rsidRDefault="00000000">
      <w:pPr>
        <w:spacing w:after="120" w:line="360" w:lineRule="auto"/>
        <w:ind w:firstLine="709"/>
        <w:rPr>
          <w:rFonts w:ascii="Arial" w:eastAsia="SimSun" w:hAnsi="Arial" w:cs="Arial"/>
          <w:color w:val="000000"/>
          <w:sz w:val="24"/>
          <w:szCs w:val="24"/>
          <w:lang w:bidi="ar"/>
        </w:rPr>
      </w:pPr>
      <w:r w:rsidRPr="00546EB2">
        <w:rPr>
          <w:rFonts w:ascii="Arial" w:eastAsia="SimSun" w:hAnsi="Arial" w:cs="Arial"/>
          <w:color w:val="000000"/>
          <w:sz w:val="24"/>
          <w:szCs w:val="24"/>
          <w:lang w:bidi="ar"/>
        </w:rPr>
        <w:t xml:space="preserve">Esta investigación se enmarcó como “un proyecto especial, encuadrado dentro del contexto de un diseño no experimental, apoyada y sustentada en una de investigación es de campo” y utilizó la entrevista y el cuestionario como técnicas de recolección de datos. La misma concluyó que el objetivo general consistente fue logrado en su totalidad, lo cual se evidencia en el análisis y la </w:t>
      </w:r>
      <w:r w:rsidRPr="00546EB2">
        <w:rPr>
          <w:rFonts w:ascii="Arial" w:eastAsia="SimSun" w:hAnsi="Arial" w:cs="Arial"/>
          <w:color w:val="000000"/>
          <w:sz w:val="24"/>
          <w:szCs w:val="24"/>
          <w:lang w:bidi="ar"/>
        </w:rPr>
        <w:lastRenderedPageBreak/>
        <w:t>discusión de cada uno de los objetivos específicos alcanzados. Mencionando lo que se conoce como una premisa metodológica, la cual dice que “el alcance de los objetivos específicos implica el alcance del objetivo general”.</w:t>
      </w:r>
    </w:p>
    <w:p w14:paraId="28CB8D4E" w14:textId="77777777" w:rsidR="00D76A89" w:rsidRPr="00546EB2" w:rsidRDefault="00000000">
      <w:pPr>
        <w:spacing w:after="120" w:line="360" w:lineRule="auto"/>
        <w:ind w:firstLine="709"/>
        <w:rPr>
          <w:rFonts w:ascii="Arial" w:eastAsia="SimSun" w:hAnsi="Arial" w:cs="Arial"/>
          <w:color w:val="000000"/>
          <w:sz w:val="24"/>
          <w:szCs w:val="24"/>
          <w:lang w:bidi="ar"/>
        </w:rPr>
      </w:pPr>
      <w:r w:rsidRPr="00546EB2">
        <w:rPr>
          <w:rFonts w:ascii="Arial" w:eastAsia="SimSun" w:hAnsi="Arial" w:cs="Arial"/>
          <w:color w:val="000000"/>
          <w:sz w:val="24"/>
          <w:szCs w:val="24"/>
          <w:lang w:bidi="ar"/>
        </w:rPr>
        <w:t>El estudio señalado aporta a la investigación en curso brindando una base teórica importante y herramientas metodológicas, así como también información relevante con respecto a los objetivos o propósitos del proyecto, los cuales fueron de utilidad para perfeccionar el desarrollo del proyecto de investigación en curso.</w:t>
      </w:r>
    </w:p>
    <w:p w14:paraId="23F8B04C" w14:textId="77777777" w:rsidR="00D76A89" w:rsidRPr="00546EB2" w:rsidRDefault="00D76A89">
      <w:pPr>
        <w:spacing w:after="120" w:line="360" w:lineRule="auto"/>
        <w:ind w:firstLine="709"/>
        <w:rPr>
          <w:rFonts w:ascii="Arial" w:eastAsia="SimSun" w:hAnsi="Arial" w:cs="Arial"/>
          <w:color w:val="000000"/>
          <w:sz w:val="24"/>
          <w:szCs w:val="24"/>
          <w:lang w:bidi="ar"/>
        </w:rPr>
      </w:pPr>
    </w:p>
    <w:p w14:paraId="1690079D" w14:textId="77777777" w:rsidR="00D76A89" w:rsidRPr="00546EB2" w:rsidRDefault="00000000">
      <w:pPr>
        <w:numPr>
          <w:ilvl w:val="1"/>
          <w:numId w:val="24"/>
        </w:numPr>
        <w:spacing w:after="120" w:line="360" w:lineRule="auto"/>
        <w:outlineLvl w:val="0"/>
        <w:rPr>
          <w:rFonts w:ascii="Arial" w:hAnsi="Arial" w:cs="Arial"/>
          <w:b/>
          <w:bCs/>
          <w:sz w:val="24"/>
          <w:szCs w:val="24"/>
        </w:rPr>
      </w:pPr>
      <w:bookmarkStart w:id="79" w:name="_Toc214457425"/>
      <w:r w:rsidRPr="00546EB2">
        <w:rPr>
          <w:rFonts w:ascii="Arial" w:hAnsi="Arial" w:cs="Arial"/>
          <w:b/>
          <w:bCs/>
          <w:sz w:val="24"/>
          <w:szCs w:val="24"/>
        </w:rPr>
        <w:t>Bases Teóricas</w:t>
      </w:r>
      <w:bookmarkEnd w:id="79"/>
    </w:p>
    <w:p w14:paraId="2E80C7C3" w14:textId="77777777" w:rsidR="00D76A89" w:rsidRPr="00546EB2" w:rsidRDefault="00000000">
      <w:pPr>
        <w:spacing w:after="120" w:line="360" w:lineRule="auto"/>
        <w:outlineLvl w:val="0"/>
        <w:rPr>
          <w:rFonts w:ascii="Arial" w:hAnsi="Arial" w:cs="Arial"/>
          <w:b/>
          <w:bCs/>
          <w:sz w:val="24"/>
          <w:szCs w:val="24"/>
        </w:rPr>
      </w:pPr>
      <w:bookmarkStart w:id="80" w:name="_Toc214457426"/>
      <w:r w:rsidRPr="00546EB2">
        <w:rPr>
          <w:rFonts w:ascii="Arial" w:hAnsi="Arial" w:cs="Arial"/>
          <w:b/>
          <w:bCs/>
          <w:sz w:val="24"/>
          <w:szCs w:val="24"/>
        </w:rPr>
        <w:t>Software</w:t>
      </w:r>
      <w:bookmarkEnd w:id="80"/>
    </w:p>
    <w:p w14:paraId="1D7C4062"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El software es el conjunto de programas, datos y documentación que permite a una computadora realizar tareas específicas. Según Pressman (2010) "El software incluye no solo los programas ejecutables, sino también la documentación asociada y los datos necesarios para su funcionamiento". Por otra parte, Sommerville (2011) nos dice que un software "es un producto lógico (no físico) que se desarrolla mediante procesos de ingeniería y que proporciona funcionalidad cuando se ejecuta en un sistema computacional".</w:t>
      </w:r>
    </w:p>
    <w:p w14:paraId="42BEC073"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 xml:space="preserve">Cabe mencionar el concepto de IEEE, Instituto de Ingenieros Eléctricos y Electrónicos, por sus siglas en inglés (1990, citado en </w:t>
      </w:r>
      <w:proofErr w:type="spellStart"/>
      <w:r w:rsidRPr="00546EB2">
        <w:rPr>
          <w:rFonts w:ascii="Arial" w:hAnsi="Arial" w:cs="Arial"/>
          <w:sz w:val="24"/>
          <w:szCs w:val="24"/>
        </w:rPr>
        <w:t>Pfleeger</w:t>
      </w:r>
      <w:proofErr w:type="spellEnd"/>
      <w:r w:rsidRPr="00546EB2">
        <w:rPr>
          <w:rFonts w:ascii="Arial" w:hAnsi="Arial" w:cs="Arial"/>
          <w:sz w:val="24"/>
          <w:szCs w:val="24"/>
        </w:rPr>
        <w:t>, 2009) el cual indica que "El software comprende instrucciones, estructuras de datos y documentación que hacen posible la operación de un sistema computacional". Esta es una teoría que destaca y prevalece a lo largo de los años.</w:t>
      </w:r>
    </w:p>
    <w:p w14:paraId="2AE9D53E" w14:textId="77777777" w:rsidR="00D76A89" w:rsidRPr="00546EB2" w:rsidRDefault="00D76A89">
      <w:pPr>
        <w:spacing w:after="120" w:line="360" w:lineRule="auto"/>
        <w:ind w:firstLine="709"/>
        <w:rPr>
          <w:rFonts w:ascii="Arial" w:hAnsi="Arial" w:cs="Arial"/>
          <w:b/>
          <w:bCs/>
          <w:sz w:val="24"/>
          <w:szCs w:val="24"/>
        </w:rPr>
      </w:pPr>
    </w:p>
    <w:p w14:paraId="6F272582" w14:textId="77777777" w:rsidR="003B0633" w:rsidRPr="00546EB2" w:rsidRDefault="003B0633">
      <w:pPr>
        <w:spacing w:after="120" w:line="360" w:lineRule="auto"/>
        <w:ind w:firstLine="709"/>
        <w:rPr>
          <w:rFonts w:ascii="Arial" w:hAnsi="Arial" w:cs="Arial"/>
          <w:b/>
          <w:bCs/>
          <w:sz w:val="24"/>
          <w:szCs w:val="24"/>
        </w:rPr>
      </w:pPr>
    </w:p>
    <w:p w14:paraId="0B6A957A" w14:textId="77777777" w:rsidR="003B0633" w:rsidRPr="00546EB2" w:rsidRDefault="003B0633">
      <w:pPr>
        <w:spacing w:after="120" w:line="360" w:lineRule="auto"/>
        <w:ind w:firstLine="709"/>
        <w:rPr>
          <w:rFonts w:ascii="Arial" w:hAnsi="Arial" w:cs="Arial"/>
          <w:b/>
          <w:bCs/>
          <w:sz w:val="24"/>
          <w:szCs w:val="24"/>
        </w:rPr>
      </w:pPr>
    </w:p>
    <w:p w14:paraId="4F9B5139" w14:textId="77777777" w:rsidR="003B0633" w:rsidRPr="00546EB2" w:rsidRDefault="003B0633">
      <w:pPr>
        <w:spacing w:after="120" w:line="360" w:lineRule="auto"/>
        <w:ind w:firstLine="709"/>
        <w:rPr>
          <w:rFonts w:ascii="Arial" w:hAnsi="Arial" w:cs="Arial"/>
          <w:b/>
          <w:bCs/>
          <w:sz w:val="24"/>
          <w:szCs w:val="24"/>
        </w:rPr>
      </w:pPr>
    </w:p>
    <w:p w14:paraId="67A680B7" w14:textId="77777777" w:rsidR="00D76A89" w:rsidRPr="00546EB2" w:rsidRDefault="00000000">
      <w:pPr>
        <w:spacing w:after="120" w:line="360" w:lineRule="auto"/>
        <w:outlineLvl w:val="0"/>
        <w:rPr>
          <w:rFonts w:ascii="Arial" w:hAnsi="Arial" w:cs="Arial"/>
          <w:b/>
          <w:bCs/>
          <w:sz w:val="24"/>
          <w:szCs w:val="24"/>
        </w:rPr>
      </w:pPr>
      <w:bookmarkStart w:id="81" w:name="_Toc214457427"/>
      <w:r w:rsidRPr="00546EB2">
        <w:rPr>
          <w:rFonts w:ascii="Arial" w:hAnsi="Arial" w:cs="Arial"/>
          <w:b/>
          <w:bCs/>
          <w:sz w:val="24"/>
          <w:szCs w:val="24"/>
        </w:rPr>
        <w:lastRenderedPageBreak/>
        <w:t>Tipos de Software</w:t>
      </w:r>
      <w:bookmarkEnd w:id="81"/>
    </w:p>
    <w:p w14:paraId="79A4DA79" w14:textId="77777777" w:rsidR="00D76A89" w:rsidRPr="00546EB2" w:rsidRDefault="00000000">
      <w:pPr>
        <w:spacing w:after="120" w:line="360" w:lineRule="auto"/>
        <w:rPr>
          <w:rFonts w:ascii="Arial" w:hAnsi="Arial" w:cs="Arial"/>
          <w:b/>
          <w:bCs/>
          <w:sz w:val="24"/>
          <w:szCs w:val="24"/>
        </w:rPr>
      </w:pPr>
      <w:r w:rsidRPr="00546EB2">
        <w:rPr>
          <w:rFonts w:ascii="Arial" w:hAnsi="Arial" w:cs="Arial"/>
          <w:b/>
          <w:bCs/>
          <w:sz w:val="24"/>
          <w:szCs w:val="24"/>
        </w:rPr>
        <w:t>Software de Sistema</w:t>
      </w:r>
    </w:p>
    <w:p w14:paraId="445E46AC" w14:textId="77777777" w:rsidR="00D76A89" w:rsidRPr="00546EB2" w:rsidRDefault="00000000">
      <w:pPr>
        <w:spacing w:after="120" w:line="360" w:lineRule="auto"/>
        <w:rPr>
          <w:rFonts w:ascii="Arial" w:hAnsi="Arial" w:cs="Arial"/>
          <w:sz w:val="24"/>
          <w:szCs w:val="24"/>
        </w:rPr>
      </w:pPr>
      <w:r w:rsidRPr="00546EB2">
        <w:rPr>
          <w:rFonts w:ascii="Arial" w:hAnsi="Arial" w:cs="Arial"/>
          <w:sz w:val="24"/>
          <w:szCs w:val="24"/>
        </w:rPr>
        <w:tab/>
        <w:t xml:space="preserve">El software de sistema comprende los programas que gestionan los recursos del hardware y permiten la ejecución de otras aplicaciones. Según Tanenbaum (2015) "El software de sistema incluye sistemas operativos, controladores de dispositivos y herramientas de diagnóstico que actúan como intermediarios entre el hardware y el usuario". Además, </w:t>
      </w:r>
      <w:proofErr w:type="spellStart"/>
      <w:r w:rsidRPr="00546EB2">
        <w:rPr>
          <w:rFonts w:ascii="Arial" w:hAnsi="Arial" w:cs="Arial"/>
          <w:sz w:val="24"/>
          <w:szCs w:val="24"/>
        </w:rPr>
        <w:t>Silberschatz</w:t>
      </w:r>
      <w:proofErr w:type="spellEnd"/>
      <w:r w:rsidRPr="00546EB2">
        <w:rPr>
          <w:rFonts w:ascii="Arial" w:hAnsi="Arial" w:cs="Arial"/>
          <w:sz w:val="24"/>
          <w:szCs w:val="24"/>
        </w:rPr>
        <w:t xml:space="preserve"> et al. (2018) indica que "su objetivo es proporcionar un entorno estable y eficiente para la ejecución de software de aplicación".</w:t>
      </w:r>
    </w:p>
    <w:p w14:paraId="6FCA11EB" w14:textId="77777777" w:rsidR="00D76A89" w:rsidRPr="00546EB2" w:rsidRDefault="00000000">
      <w:pPr>
        <w:spacing w:after="120" w:line="360" w:lineRule="auto"/>
        <w:ind w:firstLine="708"/>
        <w:rPr>
          <w:rFonts w:ascii="Arial" w:hAnsi="Arial" w:cs="Arial"/>
          <w:sz w:val="24"/>
          <w:szCs w:val="24"/>
        </w:rPr>
      </w:pPr>
      <w:r w:rsidRPr="00546EB2">
        <w:rPr>
          <w:rFonts w:ascii="Arial" w:hAnsi="Arial" w:cs="Arial"/>
          <w:b/>
          <w:bCs/>
          <w:sz w:val="24"/>
          <w:szCs w:val="24"/>
        </w:rPr>
        <w:t>Ejemplos:</w:t>
      </w:r>
      <w:r w:rsidRPr="00546EB2">
        <w:rPr>
          <w:rFonts w:ascii="Arial" w:hAnsi="Arial" w:cs="Arial"/>
          <w:sz w:val="24"/>
          <w:szCs w:val="24"/>
        </w:rPr>
        <w:t xml:space="preserve"> Sistemas operativos (Windows, Linux, macOS). Controladores (drivers) de dispositivos. Utilidades de mantenimiento (antivirus, desfragmentadores).</w:t>
      </w:r>
    </w:p>
    <w:p w14:paraId="361E519E" w14:textId="77777777" w:rsidR="00D76A89" w:rsidRPr="00546EB2" w:rsidRDefault="00D76A89">
      <w:pPr>
        <w:spacing w:after="120" w:line="360" w:lineRule="auto"/>
        <w:rPr>
          <w:rFonts w:ascii="Arial" w:hAnsi="Arial" w:cs="Arial"/>
          <w:b/>
          <w:bCs/>
          <w:sz w:val="24"/>
          <w:szCs w:val="24"/>
        </w:rPr>
      </w:pPr>
    </w:p>
    <w:p w14:paraId="442DEDF2" w14:textId="48662909" w:rsidR="00D76A89" w:rsidRPr="00546EB2" w:rsidRDefault="00000000">
      <w:pPr>
        <w:spacing w:after="120" w:line="360" w:lineRule="auto"/>
        <w:rPr>
          <w:rFonts w:ascii="Arial" w:hAnsi="Arial" w:cs="Arial"/>
          <w:sz w:val="24"/>
          <w:szCs w:val="24"/>
        </w:rPr>
      </w:pPr>
      <w:r w:rsidRPr="00546EB2">
        <w:rPr>
          <w:rFonts w:ascii="Arial" w:hAnsi="Arial" w:cs="Arial"/>
          <w:b/>
          <w:bCs/>
          <w:sz w:val="24"/>
          <w:szCs w:val="24"/>
        </w:rPr>
        <w:t>Software de Aplicación</w:t>
      </w:r>
      <w:r w:rsidRPr="00546EB2">
        <w:rPr>
          <w:rFonts w:ascii="Arial" w:hAnsi="Arial" w:cs="Arial"/>
          <w:sz w:val="24"/>
          <w:szCs w:val="24"/>
        </w:rPr>
        <w:br/>
      </w:r>
      <w:r w:rsidRPr="00546EB2">
        <w:rPr>
          <w:rFonts w:ascii="Arial" w:hAnsi="Arial" w:cs="Arial"/>
          <w:sz w:val="24"/>
          <w:szCs w:val="24"/>
        </w:rPr>
        <w:tab/>
        <w:t xml:space="preserve">Llamamos software de aplicación a aquellos programas diseñados y desarrollados para realizar tareas específicas para el usuario final. Según Rumbaugh et al. (2004), el software de aplicación "incluye aplicaciones empresariales, educativas, de productividad y entretenimiento, creadas para satisfacer necesidades concretas”. Además, </w:t>
      </w:r>
      <w:proofErr w:type="spellStart"/>
      <w:r w:rsidRPr="00546EB2">
        <w:rPr>
          <w:rFonts w:ascii="Arial" w:hAnsi="Arial" w:cs="Arial"/>
          <w:sz w:val="24"/>
          <w:szCs w:val="24"/>
        </w:rPr>
        <w:t>Whitten</w:t>
      </w:r>
      <w:proofErr w:type="spellEnd"/>
      <w:r w:rsidRPr="00546EB2">
        <w:rPr>
          <w:rFonts w:ascii="Arial" w:hAnsi="Arial" w:cs="Arial"/>
          <w:sz w:val="24"/>
          <w:szCs w:val="24"/>
        </w:rPr>
        <w:t xml:space="preserve"> y Bentley (2007) aportan que </w:t>
      </w:r>
      <w:r w:rsidR="003B0633" w:rsidRPr="00546EB2">
        <w:rPr>
          <w:rFonts w:ascii="Arial" w:hAnsi="Arial" w:cs="Arial"/>
          <w:sz w:val="24"/>
          <w:szCs w:val="24"/>
        </w:rPr>
        <w:t>los softwares</w:t>
      </w:r>
      <w:r w:rsidRPr="00546EB2">
        <w:rPr>
          <w:rFonts w:ascii="Arial" w:hAnsi="Arial" w:cs="Arial"/>
          <w:sz w:val="24"/>
          <w:szCs w:val="24"/>
        </w:rPr>
        <w:t xml:space="preserve"> de aplicación o aplicaciones "pueden ser genéricas (procesadores de texto) o personalizadas (software médico para hospitales)”.</w:t>
      </w:r>
    </w:p>
    <w:p w14:paraId="310E24B2" w14:textId="77777777" w:rsidR="00D76A89" w:rsidRPr="00546EB2" w:rsidRDefault="00000000">
      <w:pPr>
        <w:spacing w:after="120" w:line="360" w:lineRule="auto"/>
        <w:ind w:firstLine="708"/>
        <w:rPr>
          <w:rFonts w:ascii="Arial" w:hAnsi="Arial" w:cs="Arial"/>
          <w:sz w:val="24"/>
          <w:szCs w:val="24"/>
        </w:rPr>
      </w:pPr>
      <w:r w:rsidRPr="00546EB2">
        <w:rPr>
          <w:rFonts w:ascii="Arial" w:hAnsi="Arial" w:cs="Arial"/>
          <w:b/>
          <w:bCs/>
          <w:sz w:val="24"/>
          <w:szCs w:val="24"/>
        </w:rPr>
        <w:t>Ejemplos:</w:t>
      </w:r>
      <w:r w:rsidRPr="00546EB2">
        <w:rPr>
          <w:rFonts w:ascii="Arial" w:hAnsi="Arial" w:cs="Arial"/>
          <w:sz w:val="24"/>
          <w:szCs w:val="24"/>
        </w:rPr>
        <w:t xml:space="preserve"> Ofimática (Microsoft Office, Google </w:t>
      </w:r>
      <w:proofErr w:type="spellStart"/>
      <w:r w:rsidRPr="00546EB2">
        <w:rPr>
          <w:rFonts w:ascii="Arial" w:hAnsi="Arial" w:cs="Arial"/>
          <w:sz w:val="24"/>
          <w:szCs w:val="24"/>
        </w:rPr>
        <w:t>Docs</w:t>
      </w:r>
      <w:proofErr w:type="spellEnd"/>
      <w:r w:rsidRPr="00546EB2">
        <w:rPr>
          <w:rFonts w:ascii="Arial" w:hAnsi="Arial" w:cs="Arial"/>
          <w:sz w:val="24"/>
          <w:szCs w:val="24"/>
        </w:rPr>
        <w:t>). Navegadores web (Chrome, Firefox). Software educativo (GeoGebra, Duolingo).</w:t>
      </w:r>
    </w:p>
    <w:p w14:paraId="06A29AF5" w14:textId="77777777" w:rsidR="00D76A89" w:rsidRPr="00546EB2" w:rsidRDefault="00D76A89">
      <w:pPr>
        <w:spacing w:after="120" w:line="360" w:lineRule="auto"/>
        <w:rPr>
          <w:rFonts w:ascii="Arial" w:hAnsi="Arial" w:cs="Arial"/>
          <w:sz w:val="24"/>
          <w:szCs w:val="24"/>
        </w:rPr>
      </w:pPr>
    </w:p>
    <w:p w14:paraId="271F57C3" w14:textId="77777777" w:rsidR="00D76A89" w:rsidRPr="00546EB2" w:rsidRDefault="00000000">
      <w:pPr>
        <w:spacing w:after="120" w:line="360" w:lineRule="auto"/>
        <w:rPr>
          <w:rFonts w:ascii="Arial" w:hAnsi="Arial" w:cs="Arial"/>
          <w:sz w:val="24"/>
          <w:szCs w:val="24"/>
        </w:rPr>
      </w:pPr>
      <w:r w:rsidRPr="00546EB2">
        <w:rPr>
          <w:rFonts w:ascii="Arial" w:hAnsi="Arial" w:cs="Arial"/>
          <w:b/>
          <w:bCs/>
          <w:sz w:val="24"/>
          <w:szCs w:val="24"/>
        </w:rPr>
        <w:t>Software de Programación</w:t>
      </w:r>
      <w:r w:rsidRPr="00546EB2">
        <w:rPr>
          <w:rFonts w:ascii="Arial" w:hAnsi="Arial" w:cs="Arial"/>
          <w:b/>
          <w:bCs/>
          <w:sz w:val="24"/>
          <w:szCs w:val="24"/>
        </w:rPr>
        <w:br/>
      </w:r>
      <w:r w:rsidRPr="00546EB2">
        <w:rPr>
          <w:rFonts w:ascii="Arial" w:hAnsi="Arial" w:cs="Arial"/>
          <w:b/>
          <w:bCs/>
          <w:sz w:val="24"/>
          <w:szCs w:val="24"/>
        </w:rPr>
        <w:tab/>
      </w:r>
      <w:r w:rsidRPr="00546EB2">
        <w:rPr>
          <w:rFonts w:ascii="Arial" w:hAnsi="Arial" w:cs="Arial"/>
          <w:sz w:val="24"/>
          <w:szCs w:val="24"/>
        </w:rPr>
        <w:t xml:space="preserve">Comprende todas aquellas herramientas utilizadas específicamente por desarrolladores o aprendices en el área de desarrollo de software para crear, depurar y mantener otros programas. </w:t>
      </w:r>
      <w:proofErr w:type="spellStart"/>
      <w:r w:rsidRPr="00546EB2">
        <w:rPr>
          <w:rFonts w:ascii="Arial" w:hAnsi="Arial" w:cs="Arial"/>
          <w:sz w:val="24"/>
          <w:szCs w:val="24"/>
        </w:rPr>
        <w:t>Brookshear</w:t>
      </w:r>
      <w:proofErr w:type="spellEnd"/>
      <w:r w:rsidRPr="00546EB2">
        <w:rPr>
          <w:rFonts w:ascii="Arial" w:hAnsi="Arial" w:cs="Arial"/>
          <w:sz w:val="24"/>
          <w:szCs w:val="24"/>
        </w:rPr>
        <w:t xml:space="preserve"> (2019) indica que software </w:t>
      </w:r>
      <w:r w:rsidRPr="00546EB2">
        <w:rPr>
          <w:rFonts w:ascii="Arial" w:hAnsi="Arial" w:cs="Arial"/>
          <w:sz w:val="24"/>
          <w:szCs w:val="24"/>
        </w:rPr>
        <w:lastRenderedPageBreak/>
        <w:t>de programación "Incluye editores de código, compiladores, depuradores y entornos de desarrollo integrado (IDE)”. Cabe destacar que Sebesta (2015) menciona lo siguiente: "Facilitan la traducción de lenguajes de alto nivel a instrucciones ejecutables por la máquina."</w:t>
      </w:r>
    </w:p>
    <w:p w14:paraId="78769480" w14:textId="77777777" w:rsidR="00D76A89" w:rsidRPr="00546EB2" w:rsidRDefault="00000000">
      <w:pPr>
        <w:spacing w:after="120" w:line="360" w:lineRule="auto"/>
        <w:ind w:firstLine="708"/>
        <w:rPr>
          <w:rFonts w:ascii="Arial" w:hAnsi="Arial" w:cs="Arial"/>
          <w:sz w:val="24"/>
          <w:szCs w:val="24"/>
          <w:lang w:val="en-US"/>
        </w:rPr>
      </w:pPr>
      <w:r w:rsidRPr="00546EB2">
        <w:rPr>
          <w:rFonts w:ascii="Arial" w:hAnsi="Arial" w:cs="Arial"/>
          <w:b/>
          <w:bCs/>
          <w:sz w:val="24"/>
          <w:szCs w:val="24"/>
        </w:rPr>
        <w:t>Ejemplos:</w:t>
      </w:r>
      <w:r w:rsidRPr="00546EB2">
        <w:rPr>
          <w:rFonts w:ascii="Arial" w:hAnsi="Arial" w:cs="Arial"/>
          <w:sz w:val="24"/>
          <w:szCs w:val="24"/>
        </w:rPr>
        <w:t xml:space="preserve"> Compiladores (GCC para C++, JDK para Java). </w:t>
      </w:r>
      <w:r w:rsidRPr="00546EB2">
        <w:rPr>
          <w:rFonts w:ascii="Arial" w:hAnsi="Arial" w:cs="Arial"/>
          <w:sz w:val="24"/>
          <w:szCs w:val="24"/>
          <w:lang w:val="en-US"/>
        </w:rPr>
        <w:t>IDEs (Visual Studio, Eclipse). Frameworks (React, Django).</w:t>
      </w:r>
    </w:p>
    <w:p w14:paraId="782BE955" w14:textId="77777777" w:rsidR="00D76A89" w:rsidRPr="00546EB2" w:rsidRDefault="00000000">
      <w:pPr>
        <w:spacing w:after="120" w:line="360" w:lineRule="auto"/>
        <w:rPr>
          <w:rFonts w:ascii="Arial" w:hAnsi="Arial" w:cs="Arial"/>
          <w:b/>
          <w:bCs/>
          <w:sz w:val="24"/>
          <w:szCs w:val="24"/>
        </w:rPr>
      </w:pPr>
      <w:r w:rsidRPr="00546EB2">
        <w:rPr>
          <w:rFonts w:ascii="Arial" w:hAnsi="Arial" w:cs="Arial"/>
          <w:b/>
          <w:bCs/>
          <w:sz w:val="24"/>
          <w:szCs w:val="24"/>
        </w:rPr>
        <w:t xml:space="preserve">Software Educativo (Tipología) </w:t>
      </w:r>
    </w:p>
    <w:p w14:paraId="47A36561"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Para Galvis, el software educativo debe concebirse como un recurso diseñado intencionalmente para facilitar el aprendizaje, integrando objetivos pedagógicos, estrategias didácticas y herramientas tecnológicas. Es el propio Galvis (1992) quién lo define como “un conjunto de recursos interactivos diseñados con propósito pedagógico, que se apoyan en principios instruccionales para generar aprendizajes significativos en el usuario”.</w:t>
      </w:r>
    </w:p>
    <w:p w14:paraId="62750BAF"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Esta visión está acompañada de tres dimensiones clave que orientan el desarrollo:</w:t>
      </w:r>
    </w:p>
    <w:p w14:paraId="3F4E236C"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b/>
          <w:bCs/>
          <w:sz w:val="24"/>
          <w:szCs w:val="24"/>
        </w:rPr>
        <w:t>Pedagógica:</w:t>
      </w:r>
      <w:r w:rsidRPr="00546EB2">
        <w:rPr>
          <w:rFonts w:ascii="Arial" w:hAnsi="Arial" w:cs="Arial"/>
          <w:sz w:val="24"/>
          <w:szCs w:val="24"/>
        </w:rPr>
        <w:t xml:space="preserve"> alineada con los objetivos de aprendizaje y la lógica del contenido.</w:t>
      </w:r>
    </w:p>
    <w:p w14:paraId="33B1C0D3"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b/>
          <w:bCs/>
          <w:sz w:val="24"/>
          <w:szCs w:val="24"/>
        </w:rPr>
        <w:t>Comunicacional:</w:t>
      </w:r>
      <w:r w:rsidRPr="00546EB2">
        <w:rPr>
          <w:rFonts w:ascii="Arial" w:hAnsi="Arial" w:cs="Arial"/>
          <w:sz w:val="24"/>
          <w:szCs w:val="24"/>
        </w:rPr>
        <w:t xml:space="preserve"> centrada en la claridad, usabilidad e interacción con el usuario.</w:t>
      </w:r>
    </w:p>
    <w:p w14:paraId="453F2948"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b/>
          <w:bCs/>
          <w:sz w:val="24"/>
          <w:szCs w:val="24"/>
        </w:rPr>
        <w:t xml:space="preserve">Tecnológica: </w:t>
      </w:r>
      <w:r w:rsidRPr="00546EB2">
        <w:rPr>
          <w:rFonts w:ascii="Arial" w:hAnsi="Arial" w:cs="Arial"/>
          <w:sz w:val="24"/>
          <w:szCs w:val="24"/>
        </w:rPr>
        <w:t>que garantice funcionalidad, estabilidad y adaptabilidad del recurso.</w:t>
      </w:r>
    </w:p>
    <w:p w14:paraId="231F85B3"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Posteriormente, el propio Galvis (2001) resalta que el software educativo debe actuar como un andamiaje cognitivo, es decir, una mediación que oriente al estudiante en la construcción de saberes mediante retroalimentación, guías progresivas y actividades que estimulen el pensamiento activo.</w:t>
      </w:r>
    </w:p>
    <w:p w14:paraId="0B58F601" w14:textId="77777777" w:rsidR="00D76A89" w:rsidRPr="00546EB2" w:rsidRDefault="00D76A89">
      <w:pPr>
        <w:spacing w:after="120" w:line="360" w:lineRule="auto"/>
        <w:rPr>
          <w:rFonts w:ascii="Arial" w:hAnsi="Arial" w:cs="Arial"/>
          <w:b/>
          <w:bCs/>
          <w:sz w:val="24"/>
          <w:szCs w:val="24"/>
        </w:rPr>
      </w:pPr>
    </w:p>
    <w:p w14:paraId="6EE22CE6" w14:textId="77777777" w:rsidR="00D76A89" w:rsidRPr="00546EB2" w:rsidRDefault="00000000">
      <w:pPr>
        <w:spacing w:after="120" w:line="360" w:lineRule="auto"/>
        <w:rPr>
          <w:rFonts w:ascii="Arial" w:hAnsi="Arial" w:cs="Arial"/>
          <w:b/>
          <w:bCs/>
          <w:sz w:val="24"/>
          <w:szCs w:val="24"/>
        </w:rPr>
      </w:pPr>
      <w:r w:rsidRPr="00546EB2">
        <w:rPr>
          <w:rFonts w:ascii="Arial" w:hAnsi="Arial" w:cs="Arial"/>
          <w:b/>
          <w:bCs/>
          <w:sz w:val="24"/>
          <w:szCs w:val="24"/>
        </w:rPr>
        <w:lastRenderedPageBreak/>
        <w:t>Tipos:</w:t>
      </w:r>
    </w:p>
    <w:p w14:paraId="75E157A8" w14:textId="77777777" w:rsidR="00D76A89" w:rsidRPr="00546EB2" w:rsidRDefault="00000000">
      <w:pPr>
        <w:numPr>
          <w:ilvl w:val="0"/>
          <w:numId w:val="25"/>
        </w:numPr>
        <w:spacing w:after="120" w:line="360" w:lineRule="auto"/>
        <w:rPr>
          <w:rFonts w:ascii="Arial" w:hAnsi="Arial" w:cs="Arial"/>
          <w:sz w:val="24"/>
          <w:szCs w:val="24"/>
        </w:rPr>
      </w:pPr>
      <w:r w:rsidRPr="00546EB2">
        <w:rPr>
          <w:rFonts w:ascii="Arial" w:hAnsi="Arial" w:cs="Arial"/>
          <w:sz w:val="24"/>
          <w:szCs w:val="24"/>
        </w:rPr>
        <w:t xml:space="preserve">Tutoriales: Guían al aprendiz paso a paso (ej. Khan </w:t>
      </w:r>
      <w:proofErr w:type="spellStart"/>
      <w:r w:rsidRPr="00546EB2">
        <w:rPr>
          <w:rFonts w:ascii="Arial" w:hAnsi="Arial" w:cs="Arial"/>
          <w:sz w:val="24"/>
          <w:szCs w:val="24"/>
        </w:rPr>
        <w:t>Academy</w:t>
      </w:r>
      <w:proofErr w:type="spellEnd"/>
      <w:r w:rsidRPr="00546EB2">
        <w:rPr>
          <w:rFonts w:ascii="Arial" w:hAnsi="Arial" w:cs="Arial"/>
          <w:sz w:val="24"/>
          <w:szCs w:val="24"/>
        </w:rPr>
        <w:t>).</w:t>
      </w:r>
    </w:p>
    <w:p w14:paraId="60ECBBA5" w14:textId="77777777" w:rsidR="00D76A89" w:rsidRPr="00546EB2" w:rsidRDefault="00000000">
      <w:pPr>
        <w:numPr>
          <w:ilvl w:val="0"/>
          <w:numId w:val="25"/>
        </w:numPr>
        <w:spacing w:after="120" w:line="360" w:lineRule="auto"/>
        <w:rPr>
          <w:rFonts w:ascii="Arial" w:hAnsi="Arial" w:cs="Arial"/>
          <w:sz w:val="24"/>
          <w:szCs w:val="24"/>
        </w:rPr>
      </w:pPr>
      <w:r w:rsidRPr="00546EB2">
        <w:rPr>
          <w:rFonts w:ascii="Arial" w:hAnsi="Arial" w:cs="Arial"/>
          <w:sz w:val="24"/>
          <w:szCs w:val="24"/>
        </w:rPr>
        <w:t xml:space="preserve">Simuladores: Recrean fenómenos (ej. </w:t>
      </w:r>
      <w:proofErr w:type="spellStart"/>
      <w:r w:rsidRPr="00546EB2">
        <w:rPr>
          <w:rFonts w:ascii="Arial" w:hAnsi="Arial" w:cs="Arial"/>
          <w:sz w:val="24"/>
          <w:szCs w:val="24"/>
        </w:rPr>
        <w:t>PhET</w:t>
      </w:r>
      <w:proofErr w:type="spellEnd"/>
      <w:r w:rsidRPr="00546EB2">
        <w:rPr>
          <w:rFonts w:ascii="Arial" w:hAnsi="Arial" w:cs="Arial"/>
          <w:sz w:val="24"/>
          <w:szCs w:val="24"/>
        </w:rPr>
        <w:t xml:space="preserve"> para física).</w:t>
      </w:r>
    </w:p>
    <w:p w14:paraId="74E78D44" w14:textId="77777777" w:rsidR="00D76A89" w:rsidRPr="00546EB2" w:rsidRDefault="00000000">
      <w:pPr>
        <w:numPr>
          <w:ilvl w:val="0"/>
          <w:numId w:val="25"/>
        </w:numPr>
        <w:spacing w:after="120" w:line="360" w:lineRule="auto"/>
        <w:rPr>
          <w:rFonts w:ascii="Arial" w:hAnsi="Arial" w:cs="Arial"/>
          <w:sz w:val="24"/>
          <w:szCs w:val="24"/>
        </w:rPr>
      </w:pPr>
      <w:r w:rsidRPr="00546EB2">
        <w:rPr>
          <w:rFonts w:ascii="Arial" w:hAnsi="Arial" w:cs="Arial"/>
          <w:sz w:val="24"/>
          <w:szCs w:val="24"/>
        </w:rPr>
        <w:t xml:space="preserve">Juegos serios: Combina aprendizaje y gamificación (ej. Minecraft: </w:t>
      </w:r>
      <w:proofErr w:type="spellStart"/>
      <w:r w:rsidRPr="00546EB2">
        <w:rPr>
          <w:rFonts w:ascii="Arial" w:hAnsi="Arial" w:cs="Arial"/>
          <w:sz w:val="24"/>
          <w:szCs w:val="24"/>
        </w:rPr>
        <w:t>Education</w:t>
      </w:r>
      <w:proofErr w:type="spellEnd"/>
      <w:r w:rsidRPr="00546EB2">
        <w:rPr>
          <w:rFonts w:ascii="Arial" w:hAnsi="Arial" w:cs="Arial"/>
          <w:sz w:val="24"/>
          <w:szCs w:val="24"/>
        </w:rPr>
        <w:t xml:space="preserve"> </w:t>
      </w:r>
      <w:proofErr w:type="spellStart"/>
      <w:r w:rsidRPr="00546EB2">
        <w:rPr>
          <w:rFonts w:ascii="Arial" w:hAnsi="Arial" w:cs="Arial"/>
          <w:sz w:val="24"/>
          <w:szCs w:val="24"/>
        </w:rPr>
        <w:t>Edition</w:t>
      </w:r>
      <w:proofErr w:type="spellEnd"/>
      <w:r w:rsidRPr="00546EB2">
        <w:rPr>
          <w:rFonts w:ascii="Arial" w:hAnsi="Arial" w:cs="Arial"/>
          <w:sz w:val="24"/>
          <w:szCs w:val="24"/>
        </w:rPr>
        <w:t>).</w:t>
      </w:r>
    </w:p>
    <w:p w14:paraId="72237238" w14:textId="77777777" w:rsidR="00D76A89" w:rsidRPr="00546EB2" w:rsidRDefault="00D76A89">
      <w:pPr>
        <w:spacing w:after="120" w:line="360" w:lineRule="auto"/>
        <w:rPr>
          <w:rFonts w:ascii="Arial" w:hAnsi="Arial" w:cs="Arial"/>
          <w:b/>
          <w:bCs/>
          <w:sz w:val="24"/>
          <w:szCs w:val="24"/>
        </w:rPr>
      </w:pPr>
    </w:p>
    <w:p w14:paraId="54E1CCBF" w14:textId="77777777" w:rsidR="00D76A89" w:rsidRPr="00546EB2" w:rsidRDefault="00000000">
      <w:pPr>
        <w:spacing w:after="120" w:line="360" w:lineRule="auto"/>
        <w:rPr>
          <w:rFonts w:ascii="Arial" w:hAnsi="Arial" w:cs="Arial"/>
          <w:sz w:val="24"/>
          <w:szCs w:val="24"/>
        </w:rPr>
      </w:pPr>
      <w:r w:rsidRPr="00546EB2">
        <w:rPr>
          <w:rFonts w:ascii="Arial" w:hAnsi="Arial" w:cs="Arial"/>
          <w:b/>
          <w:bCs/>
          <w:sz w:val="24"/>
          <w:szCs w:val="24"/>
        </w:rPr>
        <w:t> Implementación de Software</w:t>
      </w:r>
      <w:r w:rsidRPr="00546EB2">
        <w:rPr>
          <w:rFonts w:ascii="Arial" w:hAnsi="Arial" w:cs="Arial"/>
          <w:b/>
          <w:bCs/>
          <w:sz w:val="24"/>
          <w:szCs w:val="24"/>
        </w:rPr>
        <w:br/>
      </w:r>
      <w:r w:rsidRPr="00546EB2">
        <w:rPr>
          <w:rFonts w:ascii="Arial" w:hAnsi="Arial" w:cs="Arial"/>
          <w:b/>
          <w:bCs/>
          <w:sz w:val="24"/>
          <w:szCs w:val="24"/>
        </w:rPr>
        <w:tab/>
      </w:r>
      <w:r w:rsidRPr="00546EB2">
        <w:rPr>
          <w:rFonts w:ascii="Arial" w:hAnsi="Arial" w:cs="Arial"/>
          <w:sz w:val="24"/>
          <w:szCs w:val="24"/>
        </w:rPr>
        <w:t xml:space="preserve">Cuando mencionamos la implementación de software, hacemos referencia a la fase en la que el software se despliega, configura y pone en funcionamiento en un entorno real. Sommerville (2011) dice que este proceso "Incluye instalación, capacitación de usuarios, migración de datos y ajustes </w:t>
      </w:r>
      <w:proofErr w:type="spellStart"/>
      <w:r w:rsidRPr="00546EB2">
        <w:rPr>
          <w:rFonts w:ascii="Arial" w:hAnsi="Arial" w:cs="Arial"/>
          <w:sz w:val="24"/>
          <w:szCs w:val="24"/>
        </w:rPr>
        <w:t>post-lanzamiento</w:t>
      </w:r>
      <w:proofErr w:type="spellEnd"/>
      <w:r w:rsidRPr="00546EB2">
        <w:rPr>
          <w:rFonts w:ascii="Arial" w:hAnsi="Arial" w:cs="Arial"/>
          <w:sz w:val="24"/>
          <w:szCs w:val="24"/>
        </w:rPr>
        <w:t>."</w:t>
      </w:r>
    </w:p>
    <w:p w14:paraId="7578A5B5" w14:textId="09F6C45D" w:rsidR="00D76A89" w:rsidRPr="00546EB2" w:rsidRDefault="00000000">
      <w:pPr>
        <w:spacing w:after="120" w:line="360" w:lineRule="auto"/>
        <w:rPr>
          <w:rFonts w:ascii="Arial" w:hAnsi="Arial" w:cs="Arial"/>
          <w:sz w:val="24"/>
          <w:szCs w:val="24"/>
        </w:rPr>
      </w:pPr>
      <w:r w:rsidRPr="00546EB2">
        <w:rPr>
          <w:rFonts w:ascii="Arial" w:hAnsi="Arial" w:cs="Arial"/>
          <w:sz w:val="24"/>
          <w:szCs w:val="24"/>
        </w:rPr>
        <w:t xml:space="preserve">Mientras Pressman (2010) menciona que "Requiere pruebas de aceptación, documentación técnica y planes de mantenimiento para garantizar su adopción exitosa." </w:t>
      </w:r>
      <w:r w:rsidR="00D60C58" w:rsidRPr="00546EB2">
        <w:rPr>
          <w:rFonts w:ascii="Arial" w:hAnsi="Arial" w:cs="Arial"/>
          <w:sz w:val="24"/>
          <w:szCs w:val="24"/>
        </w:rPr>
        <w:t>Finalmente,</w:t>
      </w:r>
      <w:r w:rsidRPr="00546EB2">
        <w:rPr>
          <w:rFonts w:ascii="Arial" w:hAnsi="Arial" w:cs="Arial"/>
          <w:sz w:val="24"/>
          <w:szCs w:val="24"/>
        </w:rPr>
        <w:t xml:space="preserve"> Kendall y Kendall (2015) agregan "La implementación exitosa depende de la gestión del cambio y la alineación con las necesidades del usuario final."</w:t>
      </w:r>
    </w:p>
    <w:p w14:paraId="5301D921" w14:textId="77777777" w:rsidR="00057A91" w:rsidRPr="00546EB2" w:rsidRDefault="00057A91">
      <w:pPr>
        <w:spacing w:after="120" w:line="360" w:lineRule="auto"/>
        <w:rPr>
          <w:rFonts w:ascii="Arial" w:hAnsi="Arial" w:cs="Arial"/>
          <w:sz w:val="24"/>
          <w:szCs w:val="24"/>
        </w:rPr>
      </w:pPr>
    </w:p>
    <w:p w14:paraId="307A074B" w14:textId="77777777" w:rsidR="00D76A89" w:rsidRPr="00546EB2" w:rsidRDefault="00000000">
      <w:pPr>
        <w:spacing w:after="120" w:line="360" w:lineRule="auto"/>
        <w:outlineLvl w:val="0"/>
        <w:rPr>
          <w:rFonts w:ascii="Arial" w:hAnsi="Arial" w:cs="Arial"/>
          <w:b/>
          <w:bCs/>
          <w:sz w:val="24"/>
          <w:szCs w:val="24"/>
        </w:rPr>
      </w:pPr>
      <w:bookmarkStart w:id="82" w:name="_Toc214457428"/>
      <w:r w:rsidRPr="00546EB2">
        <w:rPr>
          <w:rFonts w:ascii="Arial" w:hAnsi="Arial" w:cs="Arial"/>
          <w:b/>
          <w:bCs/>
          <w:sz w:val="24"/>
          <w:szCs w:val="24"/>
        </w:rPr>
        <w:t>Aprendizaje</w:t>
      </w:r>
      <w:bookmarkEnd w:id="82"/>
    </w:p>
    <w:p w14:paraId="54768982" w14:textId="77777777" w:rsidR="00D76A89" w:rsidRPr="00546EB2" w:rsidRDefault="00000000">
      <w:pPr>
        <w:spacing w:after="120" w:line="360" w:lineRule="auto"/>
        <w:ind w:firstLine="708"/>
        <w:rPr>
          <w:rFonts w:ascii="Arial" w:hAnsi="Arial" w:cs="Arial"/>
          <w:sz w:val="24"/>
          <w:szCs w:val="24"/>
        </w:rPr>
      </w:pPr>
      <w:r w:rsidRPr="00546EB2">
        <w:rPr>
          <w:rFonts w:ascii="Arial" w:hAnsi="Arial" w:cs="Arial"/>
          <w:sz w:val="24"/>
          <w:szCs w:val="24"/>
        </w:rPr>
        <w:t>Se le denomina aprendizaje al proceso de adquisición de conocimientos, habilidades o actitudes mediante la experiencia, estudio o enseñanza. Ausubel (1968) define que "El aprendizaje significativo ocurre cuando nueva información se ancla en conocimientos previos dentro de la estructura cognitiva."</w:t>
      </w:r>
    </w:p>
    <w:p w14:paraId="62862215" w14:textId="77777777" w:rsidR="00D76A89" w:rsidRPr="00546EB2" w:rsidRDefault="00000000">
      <w:pPr>
        <w:spacing w:after="120" w:line="360" w:lineRule="auto"/>
        <w:ind w:firstLine="708"/>
        <w:rPr>
          <w:rFonts w:ascii="Arial" w:hAnsi="Arial" w:cs="Arial"/>
          <w:sz w:val="24"/>
          <w:szCs w:val="24"/>
        </w:rPr>
      </w:pPr>
      <w:r w:rsidRPr="00546EB2">
        <w:rPr>
          <w:rFonts w:ascii="Arial" w:hAnsi="Arial" w:cs="Arial"/>
          <w:sz w:val="24"/>
          <w:szCs w:val="24"/>
        </w:rPr>
        <w:t xml:space="preserve">Además, Vygotsky (1978) resalta "El aprendizaje es un proceso social mediado por herramientas culturales y la interacción con otros (Zona de Desarrollo Próximo)." Cabe destacar lo que menciona Piaget (1970), quien </w:t>
      </w:r>
      <w:r w:rsidRPr="00546EB2">
        <w:rPr>
          <w:rFonts w:ascii="Arial" w:hAnsi="Arial" w:cs="Arial"/>
          <w:sz w:val="24"/>
          <w:szCs w:val="24"/>
        </w:rPr>
        <w:lastRenderedPageBreak/>
        <w:t>indica que "El aprendizaje se construye mediante la asimilación y acomodación de esquemas mentales en respuesta a experiencias."</w:t>
      </w:r>
    </w:p>
    <w:p w14:paraId="4ED66202" w14:textId="77777777" w:rsidR="00D76A89" w:rsidRPr="00546EB2" w:rsidRDefault="00D76A89">
      <w:pPr>
        <w:spacing w:after="120" w:line="360" w:lineRule="auto"/>
        <w:rPr>
          <w:rFonts w:ascii="Arial" w:hAnsi="Arial" w:cs="Arial"/>
          <w:sz w:val="24"/>
          <w:szCs w:val="24"/>
        </w:rPr>
      </w:pPr>
    </w:p>
    <w:p w14:paraId="117AD387" w14:textId="77777777" w:rsidR="00D76A89" w:rsidRPr="00546EB2" w:rsidRDefault="00000000">
      <w:pPr>
        <w:spacing w:after="120" w:line="360" w:lineRule="auto"/>
        <w:rPr>
          <w:rFonts w:ascii="Arial" w:hAnsi="Arial" w:cs="Arial"/>
          <w:sz w:val="24"/>
          <w:szCs w:val="24"/>
        </w:rPr>
      </w:pPr>
      <w:r w:rsidRPr="00546EB2">
        <w:rPr>
          <w:rFonts w:ascii="Arial" w:hAnsi="Arial" w:cs="Arial"/>
          <w:b/>
          <w:bCs/>
          <w:sz w:val="24"/>
          <w:szCs w:val="24"/>
        </w:rPr>
        <w:t>Entorno Virtual de Aprendizaje (EVA)</w:t>
      </w:r>
      <w:r w:rsidRPr="00546EB2">
        <w:rPr>
          <w:rFonts w:ascii="Arial" w:hAnsi="Arial" w:cs="Arial"/>
          <w:sz w:val="24"/>
          <w:szCs w:val="24"/>
        </w:rPr>
        <w:br/>
        <w:t>Un entorno virtual de aprendizaje es el nombre que se le adjudica a las plataformas digitales que integran herramientas pedagógicas, contenidos y comunicación para facilitar el aprendizaje en línea. Según García (2015) "Un EVA es un espacio en línea que combina recursos didácticos, interacción y evaluación en un mismo sistema."</w:t>
      </w:r>
    </w:p>
    <w:p w14:paraId="30118BA1" w14:textId="77777777" w:rsidR="00D76A89" w:rsidRPr="00546EB2" w:rsidRDefault="00000000">
      <w:pPr>
        <w:spacing w:after="120" w:line="360" w:lineRule="auto"/>
        <w:ind w:firstLine="708"/>
        <w:rPr>
          <w:rFonts w:ascii="Arial" w:hAnsi="Arial" w:cs="Arial"/>
          <w:sz w:val="24"/>
          <w:szCs w:val="24"/>
        </w:rPr>
      </w:pPr>
      <w:r w:rsidRPr="00546EB2">
        <w:rPr>
          <w:rFonts w:ascii="Arial" w:hAnsi="Arial" w:cs="Arial"/>
          <w:sz w:val="24"/>
          <w:szCs w:val="24"/>
        </w:rPr>
        <w:t>Mientras que Salinas (2004) dice que "Son entornos flexibles que permiten aprendizaje sincrónico y asincrónico, rompiendo barreras de tiempo y espacio." Además, Cabero y Llorente (2013) agregan que "Incluyen LMS (Moodle, Blackboard) y herramientas colaborativas (foros, wikis) para aprendizaje colaborativo."</w:t>
      </w:r>
    </w:p>
    <w:p w14:paraId="2C267210" w14:textId="77777777" w:rsidR="00D76A89" w:rsidRPr="00546EB2" w:rsidRDefault="00D76A89">
      <w:pPr>
        <w:spacing w:after="120" w:line="360" w:lineRule="auto"/>
        <w:rPr>
          <w:rFonts w:ascii="Arial" w:hAnsi="Arial" w:cs="Arial"/>
          <w:sz w:val="24"/>
          <w:szCs w:val="24"/>
        </w:rPr>
      </w:pPr>
    </w:p>
    <w:p w14:paraId="59F289BB" w14:textId="77777777" w:rsidR="00D76A89" w:rsidRPr="00546EB2" w:rsidRDefault="00000000">
      <w:pPr>
        <w:spacing w:after="120" w:line="360" w:lineRule="auto"/>
        <w:rPr>
          <w:rFonts w:ascii="Arial" w:hAnsi="Arial" w:cs="Arial"/>
          <w:sz w:val="24"/>
          <w:szCs w:val="24"/>
        </w:rPr>
      </w:pPr>
      <w:r w:rsidRPr="00546EB2">
        <w:rPr>
          <w:rFonts w:ascii="Arial" w:hAnsi="Arial" w:cs="Arial"/>
          <w:b/>
          <w:bCs/>
          <w:sz w:val="24"/>
          <w:szCs w:val="24"/>
        </w:rPr>
        <w:t>Gamificación en Educación</w:t>
      </w:r>
      <w:r w:rsidRPr="00546EB2">
        <w:rPr>
          <w:rFonts w:ascii="Arial" w:hAnsi="Arial" w:cs="Arial"/>
          <w:sz w:val="24"/>
          <w:szCs w:val="24"/>
        </w:rPr>
        <w:br/>
      </w:r>
      <w:r w:rsidRPr="00546EB2">
        <w:rPr>
          <w:rFonts w:ascii="Arial" w:hAnsi="Arial" w:cs="Arial"/>
          <w:sz w:val="24"/>
          <w:szCs w:val="24"/>
        </w:rPr>
        <w:tab/>
        <w:t xml:space="preserve">El concepto de Gamificación en la Educación hace referencia a la aplicación de elementos de juego (mecánicas, dinámicas) en contextos educativos para aumentar motivación y </w:t>
      </w:r>
      <w:proofErr w:type="spellStart"/>
      <w:r w:rsidRPr="00546EB2">
        <w:rPr>
          <w:rFonts w:ascii="Arial" w:hAnsi="Arial" w:cs="Arial"/>
          <w:i/>
          <w:iCs/>
          <w:sz w:val="24"/>
          <w:szCs w:val="24"/>
        </w:rPr>
        <w:t>engagement</w:t>
      </w:r>
      <w:proofErr w:type="spellEnd"/>
      <w:r w:rsidRPr="00546EB2">
        <w:rPr>
          <w:rFonts w:ascii="Arial" w:hAnsi="Arial" w:cs="Arial"/>
          <w:sz w:val="24"/>
          <w:szCs w:val="24"/>
        </w:rPr>
        <w:t>.</w:t>
      </w:r>
    </w:p>
    <w:p w14:paraId="7208D692" w14:textId="23D9DD46" w:rsidR="00D76A89" w:rsidRPr="00546EB2" w:rsidRDefault="00000000" w:rsidP="000E22E8">
      <w:pPr>
        <w:spacing w:after="120" w:line="360" w:lineRule="auto"/>
        <w:ind w:firstLine="708"/>
        <w:rPr>
          <w:rFonts w:ascii="Arial" w:hAnsi="Arial" w:cs="Arial"/>
          <w:sz w:val="24"/>
          <w:szCs w:val="24"/>
        </w:rPr>
      </w:pPr>
      <w:r w:rsidRPr="00546EB2">
        <w:rPr>
          <w:rFonts w:ascii="Arial" w:hAnsi="Arial" w:cs="Arial"/>
          <w:sz w:val="24"/>
          <w:szCs w:val="24"/>
        </w:rPr>
        <w:t>En base a lo dicho por Deterding et al. (2011) este concepto "Es el uso de diseños basados en juegos para contextos no lúdicos, como recompensas, niveles o rankings."</w:t>
      </w:r>
      <w:r w:rsidR="000E22E8" w:rsidRPr="00546EB2">
        <w:rPr>
          <w:rFonts w:ascii="Arial" w:hAnsi="Arial" w:cs="Arial"/>
          <w:sz w:val="24"/>
          <w:szCs w:val="24"/>
        </w:rPr>
        <w:t xml:space="preserve"> </w:t>
      </w:r>
      <w:r w:rsidRPr="00546EB2">
        <w:rPr>
          <w:rFonts w:ascii="Arial" w:hAnsi="Arial" w:cs="Arial"/>
          <w:sz w:val="24"/>
          <w:szCs w:val="24"/>
        </w:rPr>
        <w:t>Además, Kapp (2012) hace mención de que "La gamificación no es solo agregar puntos, sino diseñar experiencias que impulsen la participación activa del aprendiz."</w:t>
      </w:r>
    </w:p>
    <w:p w14:paraId="2EB90CDC" w14:textId="27A8173F" w:rsidR="000E22E8" w:rsidRPr="00546EB2" w:rsidRDefault="00000000" w:rsidP="000E22E8">
      <w:pPr>
        <w:spacing w:after="120" w:line="360" w:lineRule="auto"/>
        <w:ind w:firstLine="708"/>
        <w:rPr>
          <w:rFonts w:ascii="Arial" w:hAnsi="Arial" w:cs="Arial"/>
          <w:b/>
          <w:bCs/>
          <w:sz w:val="24"/>
          <w:szCs w:val="24"/>
        </w:rPr>
      </w:pPr>
      <w:r w:rsidRPr="00546EB2">
        <w:rPr>
          <w:rFonts w:ascii="Arial" w:hAnsi="Arial" w:cs="Arial"/>
          <w:sz w:val="24"/>
          <w:szCs w:val="24"/>
        </w:rPr>
        <w:t xml:space="preserve">Ultimadamente, cabe destacar lo dicho por </w:t>
      </w:r>
      <w:proofErr w:type="spellStart"/>
      <w:r w:rsidRPr="00546EB2">
        <w:rPr>
          <w:rFonts w:ascii="Arial" w:hAnsi="Arial" w:cs="Arial"/>
          <w:sz w:val="24"/>
          <w:szCs w:val="24"/>
        </w:rPr>
        <w:t>Zichermann</w:t>
      </w:r>
      <w:proofErr w:type="spellEnd"/>
      <w:r w:rsidRPr="00546EB2">
        <w:rPr>
          <w:rFonts w:ascii="Arial" w:hAnsi="Arial" w:cs="Arial"/>
          <w:sz w:val="24"/>
          <w:szCs w:val="24"/>
        </w:rPr>
        <w:t xml:space="preserve"> y Cunningham (2011), quienes mencionan que la mencionada "Combina motivación intrínseca (curiosidad) y extrínseca (recompensas) para mejorar resultados educativos."</w:t>
      </w:r>
    </w:p>
    <w:p w14:paraId="3A22F880" w14:textId="77777777" w:rsidR="00D76A89" w:rsidRPr="00546EB2" w:rsidRDefault="00000000">
      <w:pPr>
        <w:spacing w:after="120" w:line="360" w:lineRule="auto"/>
        <w:jc w:val="center"/>
        <w:outlineLvl w:val="0"/>
        <w:rPr>
          <w:rFonts w:ascii="Arial" w:eastAsia="Arial" w:hAnsi="Arial" w:cs="Arial"/>
          <w:b/>
          <w:bCs/>
          <w:color w:val="000000"/>
          <w:sz w:val="24"/>
          <w:szCs w:val="24"/>
        </w:rPr>
      </w:pPr>
      <w:bookmarkStart w:id="83" w:name="_Toc214457429"/>
      <w:r w:rsidRPr="00546EB2">
        <w:rPr>
          <w:rFonts w:ascii="Arial" w:eastAsia="Arial" w:hAnsi="Arial" w:cs="Arial"/>
          <w:b/>
          <w:bCs/>
          <w:color w:val="000000"/>
          <w:sz w:val="24"/>
          <w:szCs w:val="24"/>
        </w:rPr>
        <w:lastRenderedPageBreak/>
        <w:t>III PARTE</w:t>
      </w:r>
      <w:bookmarkEnd w:id="83"/>
    </w:p>
    <w:p w14:paraId="6AA40F41" w14:textId="77777777" w:rsidR="00D76A89" w:rsidRPr="00546EB2" w:rsidRDefault="00000000">
      <w:pPr>
        <w:numPr>
          <w:ilvl w:val="0"/>
          <w:numId w:val="26"/>
        </w:numPr>
        <w:spacing w:after="120" w:line="360" w:lineRule="auto"/>
        <w:ind w:firstLine="709"/>
        <w:jc w:val="center"/>
        <w:outlineLvl w:val="0"/>
        <w:rPr>
          <w:rFonts w:ascii="Arial" w:hAnsi="Arial" w:cs="Arial"/>
          <w:b/>
          <w:bCs/>
          <w:sz w:val="24"/>
          <w:szCs w:val="24"/>
        </w:rPr>
      </w:pPr>
      <w:bookmarkStart w:id="84" w:name="_Toc214457430"/>
      <w:r w:rsidRPr="00546EB2">
        <w:rPr>
          <w:rFonts w:ascii="Arial" w:hAnsi="Arial" w:cs="Arial"/>
          <w:b/>
          <w:bCs/>
          <w:sz w:val="24"/>
          <w:szCs w:val="24"/>
        </w:rPr>
        <w:t>MARCO METODOLÓGICO</w:t>
      </w:r>
      <w:bookmarkEnd w:id="84"/>
    </w:p>
    <w:p w14:paraId="32EA18C4" w14:textId="77777777" w:rsidR="00D76A89" w:rsidRPr="00546EB2" w:rsidRDefault="00000000">
      <w:pPr>
        <w:spacing w:after="120" w:line="360" w:lineRule="auto"/>
        <w:outlineLvl w:val="0"/>
        <w:rPr>
          <w:rFonts w:ascii="Arial" w:hAnsi="Arial" w:cs="Arial"/>
          <w:b/>
          <w:bCs/>
          <w:sz w:val="24"/>
          <w:szCs w:val="24"/>
        </w:rPr>
      </w:pPr>
      <w:bookmarkStart w:id="85" w:name="_Toc214457431"/>
      <w:r w:rsidRPr="00546EB2">
        <w:rPr>
          <w:rFonts w:ascii="Arial" w:hAnsi="Arial" w:cs="Arial"/>
          <w:b/>
          <w:bCs/>
          <w:sz w:val="24"/>
          <w:szCs w:val="24"/>
        </w:rPr>
        <w:t>3.1 Modalidad Metodológica</w:t>
      </w:r>
      <w:bookmarkEnd w:id="85"/>
    </w:p>
    <w:p w14:paraId="59C4DD1C"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 xml:space="preserve">La modalidad metodológica es un conjunto de técnicas, procedimientos y herramientas que se utilizan para realizar una investigación de manera organizada y sistemática. </w:t>
      </w:r>
    </w:p>
    <w:p w14:paraId="70636711"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Según Hernández y Mendoza (2018), la metodología se refiere el conjunto de procedimientos, técnicas y herramientas utilizadas para llevar a cabo una investigación de manera sistemática y organizada. Mientras que Bernal (2010) la define como el camino que sigue la investigación para obtener resultados válidos y confiables.</w:t>
      </w:r>
    </w:p>
    <w:p w14:paraId="3075E698"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La presente investigación está enmarcada bajo el paradigma cualitativo, que tal como la definen Blasco y Pérez (2007), señalan que la investigación cualitativa estudia la realidad en su contexto natural y como sucede, sacando e interpretando fenómenos de acuerdo con las personas implicadas. Dicho de manera resumida, la investigación cualitativa estudia la realidad en su contexto natural y como sucede. </w:t>
      </w:r>
    </w:p>
    <w:p w14:paraId="361C32F4" w14:textId="77777777" w:rsidR="00D76A89" w:rsidRPr="00546EB2" w:rsidRDefault="00D76A89">
      <w:pPr>
        <w:spacing w:after="120" w:line="360" w:lineRule="auto"/>
        <w:rPr>
          <w:rFonts w:ascii="Arial" w:hAnsi="Arial" w:cs="Arial"/>
          <w:sz w:val="24"/>
          <w:szCs w:val="24"/>
        </w:rPr>
      </w:pPr>
    </w:p>
    <w:p w14:paraId="72DB9D65" w14:textId="77777777" w:rsidR="00D76A89" w:rsidRPr="00546EB2" w:rsidRDefault="00000000">
      <w:pPr>
        <w:spacing w:after="120" w:line="360" w:lineRule="auto"/>
        <w:outlineLvl w:val="0"/>
        <w:rPr>
          <w:rFonts w:ascii="Arial" w:hAnsi="Arial" w:cs="Arial"/>
          <w:b/>
          <w:bCs/>
          <w:sz w:val="24"/>
          <w:szCs w:val="24"/>
        </w:rPr>
      </w:pPr>
      <w:bookmarkStart w:id="86" w:name="_Toc214457432"/>
      <w:r w:rsidRPr="00546EB2">
        <w:rPr>
          <w:rFonts w:ascii="Arial" w:hAnsi="Arial" w:cs="Arial"/>
          <w:b/>
          <w:bCs/>
          <w:sz w:val="24"/>
          <w:szCs w:val="24"/>
        </w:rPr>
        <w:t>3.2 Tipo de Investigación</w:t>
      </w:r>
      <w:bookmarkEnd w:id="86"/>
    </w:p>
    <w:p w14:paraId="6E3214F7"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 xml:space="preserve">Tamayo y Tamayo (2009) destacan que el tipo de investigación es determinada de acuerdo con la naturaleza del problema planteado, los objetivos a lograr y la disponibilidad de recursos, constituyéndose en las directrices ejecutorias de la misma. </w:t>
      </w:r>
    </w:p>
    <w:p w14:paraId="125B2984"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En relación con el propósito de estudio, esta puede clasificarse según los distintos criterios a considerar. Mientras tanto, Chávez (2007) se refiere que el tipo de investigación se establece de acuerdo con el problema a solucionar, los objetivos que se pretenden lograr y la disponibilidad de recursos.</w:t>
      </w:r>
    </w:p>
    <w:p w14:paraId="4E546214"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lastRenderedPageBreak/>
        <w:t xml:space="preserve">Además de ser de carácter cualitativo, la presente investigación es del tipo no experimental y de campo. Cabe destacar que también aplica el método de investigación acción participativa (IAP). </w:t>
      </w:r>
    </w:p>
    <w:p w14:paraId="16436ACA" w14:textId="77777777" w:rsidR="00D76A89" w:rsidRPr="00546EB2" w:rsidRDefault="00D76A89">
      <w:pPr>
        <w:spacing w:after="120" w:line="360" w:lineRule="auto"/>
        <w:ind w:firstLine="709"/>
        <w:rPr>
          <w:rFonts w:ascii="Arial" w:hAnsi="Arial" w:cs="Arial"/>
          <w:sz w:val="24"/>
          <w:szCs w:val="24"/>
        </w:rPr>
      </w:pPr>
    </w:p>
    <w:p w14:paraId="336492D6" w14:textId="77777777" w:rsidR="00D76A89" w:rsidRPr="00546EB2" w:rsidRDefault="00000000">
      <w:pPr>
        <w:spacing w:after="120" w:line="360" w:lineRule="auto"/>
        <w:outlineLvl w:val="0"/>
        <w:rPr>
          <w:rFonts w:ascii="Arial" w:hAnsi="Arial" w:cs="Arial"/>
          <w:b/>
          <w:bCs/>
          <w:sz w:val="24"/>
          <w:szCs w:val="24"/>
        </w:rPr>
      </w:pPr>
      <w:bookmarkStart w:id="87" w:name="_Toc214457433"/>
      <w:r w:rsidRPr="00546EB2">
        <w:rPr>
          <w:rFonts w:ascii="Arial" w:hAnsi="Arial" w:cs="Arial"/>
          <w:b/>
          <w:bCs/>
          <w:sz w:val="24"/>
          <w:szCs w:val="24"/>
        </w:rPr>
        <w:t>3.2.1 Investigación No Experimental</w:t>
      </w:r>
      <w:bookmarkEnd w:id="87"/>
    </w:p>
    <w:p w14:paraId="3461F236"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Una investigación del tipo no experimental se distingue por el hecho de que no se manipulan ni modifican los objetos de estudio. Es decir, se observan y analizan tal como ocurren en su entorno natural, lo que la diferencia de la investigación experimental en la que se manipulan las variables.</w:t>
      </w:r>
    </w:p>
    <w:p w14:paraId="2C95CC9F"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Según Hernández, Fernández y Baptista, (2010) la investigación no experimental, consiste en estudios que se realizan sin la manipulación deliberada de variables y en los que sólo se observan los fenómenos en su ambiente natural para después analizarlos.</w:t>
      </w:r>
    </w:p>
    <w:p w14:paraId="09D7C2C9" w14:textId="77777777" w:rsidR="00D76A89" w:rsidRPr="00546EB2" w:rsidRDefault="00000000">
      <w:pPr>
        <w:spacing w:after="120" w:line="360" w:lineRule="auto"/>
        <w:rPr>
          <w:rFonts w:ascii="Arial" w:hAnsi="Arial" w:cs="Arial"/>
          <w:sz w:val="24"/>
          <w:szCs w:val="24"/>
        </w:rPr>
      </w:pPr>
      <w:r w:rsidRPr="00546EB2">
        <w:rPr>
          <w:rFonts w:ascii="Arial" w:hAnsi="Arial" w:cs="Arial"/>
          <w:sz w:val="24"/>
          <w:szCs w:val="24"/>
        </w:rPr>
        <w:tab/>
      </w:r>
    </w:p>
    <w:p w14:paraId="35585663" w14:textId="77777777" w:rsidR="00D76A89" w:rsidRPr="00546EB2" w:rsidRDefault="00000000">
      <w:pPr>
        <w:spacing w:after="120" w:line="360" w:lineRule="auto"/>
        <w:outlineLvl w:val="0"/>
        <w:rPr>
          <w:rFonts w:ascii="Arial" w:hAnsi="Arial" w:cs="Arial"/>
          <w:b/>
          <w:bCs/>
          <w:sz w:val="24"/>
          <w:szCs w:val="24"/>
        </w:rPr>
      </w:pPr>
      <w:bookmarkStart w:id="88" w:name="_Toc214457434"/>
      <w:r w:rsidRPr="00546EB2">
        <w:rPr>
          <w:rFonts w:ascii="Arial" w:hAnsi="Arial" w:cs="Arial"/>
          <w:b/>
          <w:bCs/>
          <w:sz w:val="24"/>
          <w:szCs w:val="24"/>
        </w:rPr>
        <w:t>3.2.2 Investigación de Campo</w:t>
      </w:r>
      <w:bookmarkEnd w:id="88"/>
    </w:p>
    <w:p w14:paraId="18F6E4BE"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La investigación de campo es una metodología de investigación que consiste en recopilar datos directamente de la realidad. Se realiza en el lugar donde se desarrolla el fenómeno de estudio</w:t>
      </w:r>
      <w:r w:rsidRPr="00546EB2">
        <w:rPr>
          <w:rFonts w:ascii="Arial" w:hAnsi="Arial" w:cs="Arial"/>
          <w:sz w:val="24"/>
          <w:szCs w:val="24"/>
        </w:rPr>
        <w:tab/>
      </w:r>
    </w:p>
    <w:p w14:paraId="52B1F928"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 xml:space="preserve">Según Hernández, Fernández &amp; Baptista (2014) "Es un estudio que se realiza en el ambiente cotidiano de los participantes, sin manipulación deliberada de variables, para observar comportamientos en contextos reales." </w:t>
      </w:r>
    </w:p>
    <w:p w14:paraId="2EF0F216" w14:textId="6A5D9456" w:rsidR="00D60C58" w:rsidRPr="00546EB2" w:rsidRDefault="00000000" w:rsidP="00D60C58">
      <w:pPr>
        <w:spacing w:after="120" w:line="360" w:lineRule="auto"/>
        <w:ind w:firstLine="709"/>
        <w:rPr>
          <w:rFonts w:ascii="Arial" w:hAnsi="Arial" w:cs="Arial"/>
          <w:sz w:val="24"/>
          <w:szCs w:val="24"/>
        </w:rPr>
      </w:pPr>
      <w:r w:rsidRPr="00546EB2">
        <w:rPr>
          <w:rFonts w:ascii="Arial" w:hAnsi="Arial" w:cs="Arial"/>
          <w:sz w:val="24"/>
          <w:szCs w:val="24"/>
        </w:rPr>
        <w:t>Además, Sampieri (2018) nos dice que este tipo de investigación "requiere técnicas como observación directa, entrevistas y encuestas aplicadas in situ para garantizar la validez ecológica de los datos."</w:t>
      </w:r>
    </w:p>
    <w:p w14:paraId="4DC716AF" w14:textId="77777777" w:rsidR="00D60C58" w:rsidRPr="00546EB2" w:rsidRDefault="00D60C58" w:rsidP="00D60C58">
      <w:pPr>
        <w:spacing w:after="120" w:line="360" w:lineRule="auto"/>
        <w:ind w:firstLine="709"/>
        <w:rPr>
          <w:rFonts w:ascii="Arial" w:hAnsi="Arial" w:cs="Arial"/>
          <w:sz w:val="24"/>
          <w:szCs w:val="24"/>
        </w:rPr>
      </w:pPr>
    </w:p>
    <w:p w14:paraId="5EBC4347" w14:textId="77777777" w:rsidR="00D60C58" w:rsidRPr="00546EB2" w:rsidRDefault="00D60C58" w:rsidP="00F2770E">
      <w:pPr>
        <w:spacing w:after="120" w:line="360" w:lineRule="auto"/>
        <w:rPr>
          <w:rFonts w:ascii="Arial" w:hAnsi="Arial" w:cs="Arial"/>
          <w:sz w:val="24"/>
          <w:szCs w:val="24"/>
        </w:rPr>
      </w:pPr>
    </w:p>
    <w:p w14:paraId="2A548A3B" w14:textId="77777777" w:rsidR="00D76A89" w:rsidRPr="00546EB2" w:rsidRDefault="00000000">
      <w:pPr>
        <w:spacing w:after="120" w:line="360" w:lineRule="auto"/>
        <w:outlineLvl w:val="0"/>
        <w:rPr>
          <w:rFonts w:ascii="Arial" w:hAnsi="Arial" w:cs="Arial"/>
          <w:b/>
          <w:bCs/>
          <w:sz w:val="24"/>
          <w:szCs w:val="24"/>
        </w:rPr>
      </w:pPr>
      <w:bookmarkStart w:id="89" w:name="_Toc214457435"/>
      <w:r w:rsidRPr="00546EB2">
        <w:rPr>
          <w:rFonts w:ascii="Arial" w:hAnsi="Arial" w:cs="Arial"/>
          <w:b/>
          <w:bCs/>
          <w:sz w:val="24"/>
          <w:szCs w:val="24"/>
        </w:rPr>
        <w:lastRenderedPageBreak/>
        <w:t>3.2.3 Investigación Acción Participativa</w:t>
      </w:r>
      <w:bookmarkEnd w:id="89"/>
    </w:p>
    <w:p w14:paraId="0847C50A"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Se puede definir la Investigación Acción Participativa como la metodología que combina la investigación científica con la participación activa de la comunidad para generar cambios sociales o educativos.</w:t>
      </w:r>
    </w:p>
    <w:p w14:paraId="445ECEAC"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Lewin (1946, citado en Reason &amp; Bradbury, 2008) la define diciendo que "es un proceso cíclico (planificar-actuar-observar-reflexionar) que empodera a los participantes como agentes de cambio."</w:t>
      </w:r>
    </w:p>
    <w:p w14:paraId="042B859D"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Fals (1987) comenta que "La IAP busca democratizar el conocimiento mediante la colaboración entre investigadores y comunidades, transformando realidades a través de la reflexión-acción."</w:t>
      </w:r>
    </w:p>
    <w:p w14:paraId="14B18572"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 xml:space="preserve">Mientras que Kemmis y </w:t>
      </w:r>
      <w:proofErr w:type="spellStart"/>
      <w:r w:rsidRPr="00546EB2">
        <w:rPr>
          <w:rFonts w:ascii="Arial" w:hAnsi="Arial" w:cs="Arial"/>
          <w:sz w:val="24"/>
          <w:szCs w:val="24"/>
        </w:rPr>
        <w:t>McTaggart</w:t>
      </w:r>
      <w:proofErr w:type="spellEnd"/>
      <w:r w:rsidRPr="00546EB2">
        <w:rPr>
          <w:rFonts w:ascii="Arial" w:hAnsi="Arial" w:cs="Arial"/>
          <w:sz w:val="24"/>
          <w:szCs w:val="24"/>
        </w:rPr>
        <w:t xml:space="preserve"> (2005) nos dicen que "No solo estudia problemas, sino que involucra a los afectados en la solución, promoviendo justicia social y aprendizaje colectivo."</w:t>
      </w:r>
    </w:p>
    <w:p w14:paraId="79591CBC" w14:textId="77777777" w:rsidR="00D76A89" w:rsidRPr="00546EB2" w:rsidRDefault="00D76A89">
      <w:pPr>
        <w:spacing w:after="120" w:line="360" w:lineRule="auto"/>
        <w:rPr>
          <w:rFonts w:ascii="Arial" w:hAnsi="Arial" w:cs="Arial"/>
          <w:sz w:val="24"/>
          <w:szCs w:val="24"/>
        </w:rPr>
      </w:pPr>
    </w:p>
    <w:p w14:paraId="6AB04C95" w14:textId="77777777" w:rsidR="00D76A89" w:rsidRPr="00546EB2" w:rsidRDefault="00000000">
      <w:pPr>
        <w:spacing w:after="120" w:line="360" w:lineRule="auto"/>
        <w:outlineLvl w:val="0"/>
        <w:rPr>
          <w:rFonts w:ascii="Arial" w:hAnsi="Arial" w:cs="Arial"/>
          <w:b/>
          <w:bCs/>
          <w:sz w:val="24"/>
          <w:szCs w:val="24"/>
        </w:rPr>
      </w:pPr>
      <w:bookmarkStart w:id="90" w:name="_Toc214457436"/>
      <w:r w:rsidRPr="00546EB2">
        <w:rPr>
          <w:rFonts w:ascii="Arial" w:hAnsi="Arial" w:cs="Arial"/>
          <w:b/>
          <w:bCs/>
          <w:sz w:val="24"/>
          <w:szCs w:val="24"/>
        </w:rPr>
        <w:t>3.3 Técnicas e Instrumentos para la recolección de datos</w:t>
      </w:r>
      <w:bookmarkEnd w:id="90"/>
    </w:p>
    <w:p w14:paraId="0876ECBD"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Las técnicas son procedimientos sistemáticos utilizados para recopilar información relevante en una investigación. Hernández, Fernández y Baptista (2014) comentan que "son estrategias metodológicas que guían cómo se obtendrán los datos, ya sea mediante la interacción directa con sujetos o el análisis de fuentes documentales."</w:t>
      </w:r>
    </w:p>
    <w:p w14:paraId="5564C4C2"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 xml:space="preserve">Además, Sampieri (2018) destaca que "pueden ser cualitativas (entrevistas, observación) o cuantitativas (encuestas, </w:t>
      </w:r>
      <w:proofErr w:type="spellStart"/>
      <w:r w:rsidRPr="00546EB2">
        <w:rPr>
          <w:rFonts w:ascii="Arial" w:hAnsi="Arial" w:cs="Arial"/>
          <w:sz w:val="24"/>
          <w:szCs w:val="24"/>
        </w:rPr>
        <w:t>tests</w:t>
      </w:r>
      <w:proofErr w:type="spellEnd"/>
      <w:r w:rsidRPr="00546EB2">
        <w:rPr>
          <w:rFonts w:ascii="Arial" w:hAnsi="Arial" w:cs="Arial"/>
          <w:sz w:val="24"/>
          <w:szCs w:val="24"/>
        </w:rPr>
        <w:t>), según el enfoque de la investigación."</w:t>
      </w:r>
    </w:p>
    <w:p w14:paraId="60024B87" w14:textId="75FE0BC2" w:rsidR="00D76A89" w:rsidRPr="00546EB2" w:rsidRDefault="00000000" w:rsidP="00F2770E">
      <w:pPr>
        <w:spacing w:after="120" w:line="360" w:lineRule="auto"/>
        <w:ind w:firstLine="709"/>
        <w:rPr>
          <w:rFonts w:ascii="Arial" w:hAnsi="Arial" w:cs="Arial"/>
          <w:sz w:val="24"/>
          <w:szCs w:val="24"/>
        </w:rPr>
      </w:pPr>
      <w:r w:rsidRPr="00546EB2">
        <w:rPr>
          <w:rFonts w:ascii="Arial" w:hAnsi="Arial" w:cs="Arial"/>
          <w:sz w:val="24"/>
          <w:szCs w:val="24"/>
        </w:rPr>
        <w:t>Mientras que son instrumentos son las herramientas concretas utilizadas para aplicar las técnicas y registrar la información. Según Arias (2016), estos "son medios físicos o digitales que materializan el proceso de recolección, como cuestionarios, guías de observación o listas de verificación."</w:t>
      </w:r>
    </w:p>
    <w:p w14:paraId="53185561" w14:textId="77777777" w:rsidR="00D76A89" w:rsidRPr="00546EB2" w:rsidRDefault="00000000">
      <w:pPr>
        <w:spacing w:after="120" w:line="360" w:lineRule="auto"/>
        <w:outlineLvl w:val="0"/>
        <w:rPr>
          <w:rFonts w:ascii="Arial" w:hAnsi="Arial" w:cs="Arial"/>
          <w:b/>
          <w:bCs/>
          <w:sz w:val="24"/>
          <w:szCs w:val="24"/>
        </w:rPr>
      </w:pPr>
      <w:bookmarkStart w:id="91" w:name="_Toc214457437"/>
      <w:r w:rsidRPr="00546EB2">
        <w:rPr>
          <w:rFonts w:ascii="Arial" w:hAnsi="Arial" w:cs="Arial"/>
          <w:b/>
          <w:bCs/>
          <w:sz w:val="24"/>
          <w:szCs w:val="24"/>
        </w:rPr>
        <w:lastRenderedPageBreak/>
        <w:t>3.3.1 Entrevista</w:t>
      </w:r>
      <w:bookmarkEnd w:id="91"/>
    </w:p>
    <w:p w14:paraId="6790542F" w14:textId="77777777" w:rsidR="00D76A89" w:rsidRPr="00546EB2" w:rsidRDefault="00000000">
      <w:pPr>
        <w:spacing w:after="120" w:line="360" w:lineRule="auto"/>
        <w:ind w:firstLine="709"/>
        <w:rPr>
          <w:rFonts w:ascii="Arial" w:hAnsi="Arial" w:cs="Arial"/>
          <w:sz w:val="24"/>
          <w:szCs w:val="24"/>
        </w:rPr>
      </w:pPr>
      <w:proofErr w:type="spellStart"/>
      <w:r w:rsidRPr="00546EB2">
        <w:rPr>
          <w:rFonts w:ascii="Arial" w:hAnsi="Arial" w:cs="Arial"/>
          <w:sz w:val="24"/>
          <w:szCs w:val="24"/>
        </w:rPr>
        <w:t>Kvale</w:t>
      </w:r>
      <w:proofErr w:type="spellEnd"/>
      <w:r w:rsidRPr="00546EB2">
        <w:rPr>
          <w:rFonts w:ascii="Arial" w:hAnsi="Arial" w:cs="Arial"/>
          <w:sz w:val="24"/>
          <w:szCs w:val="24"/>
        </w:rPr>
        <w:t xml:space="preserve"> (2011) define la entrevista como "Diálogo estructurado o semiestructurado que profundiza en perspectivas subjetivas de los participantes."</w:t>
      </w:r>
    </w:p>
    <w:p w14:paraId="26FA8922"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En el presente trabajo de investigación se utilizará la entrevista semiestructurada, técnica que combina preguntas predefinidas con flexibilidad para explorar temas emergentes durante la interacción con el participante.</w:t>
      </w:r>
    </w:p>
    <w:p w14:paraId="746BB311" w14:textId="77777777" w:rsidR="00D76A89" w:rsidRPr="00546EB2" w:rsidRDefault="00000000">
      <w:pPr>
        <w:spacing w:after="120" w:line="360" w:lineRule="auto"/>
        <w:ind w:firstLine="709"/>
        <w:rPr>
          <w:rFonts w:ascii="Arial" w:hAnsi="Arial" w:cs="Arial"/>
          <w:sz w:val="24"/>
          <w:szCs w:val="24"/>
        </w:rPr>
      </w:pPr>
      <w:proofErr w:type="spellStart"/>
      <w:r w:rsidRPr="00546EB2">
        <w:rPr>
          <w:rFonts w:ascii="Arial" w:hAnsi="Arial" w:cs="Arial"/>
          <w:sz w:val="24"/>
          <w:szCs w:val="24"/>
        </w:rPr>
        <w:t>Kvale</w:t>
      </w:r>
      <w:proofErr w:type="spellEnd"/>
      <w:r w:rsidRPr="00546EB2">
        <w:rPr>
          <w:rFonts w:ascii="Arial" w:hAnsi="Arial" w:cs="Arial"/>
          <w:sz w:val="24"/>
          <w:szCs w:val="24"/>
        </w:rPr>
        <w:t xml:space="preserve"> y </w:t>
      </w:r>
      <w:proofErr w:type="spellStart"/>
      <w:r w:rsidRPr="00546EB2">
        <w:rPr>
          <w:rFonts w:ascii="Arial" w:hAnsi="Arial" w:cs="Arial"/>
          <w:sz w:val="24"/>
          <w:szCs w:val="24"/>
        </w:rPr>
        <w:t>Brinkmann</w:t>
      </w:r>
      <w:proofErr w:type="spellEnd"/>
      <w:r w:rsidRPr="00546EB2">
        <w:rPr>
          <w:rFonts w:ascii="Arial" w:hAnsi="Arial" w:cs="Arial"/>
          <w:sz w:val="24"/>
          <w:szCs w:val="24"/>
        </w:rPr>
        <w:t xml:space="preserve"> (2015) comentan que esta técnica de recolección "Es un diálogo guiado por un esquema temático, pero adaptable para profundizar en respuestas no anticipadas, manteniendo equilibrio entre estructura y apertura."</w:t>
      </w:r>
    </w:p>
    <w:p w14:paraId="62C18B95" w14:textId="77777777" w:rsidR="00D76A89" w:rsidRPr="00546EB2" w:rsidRDefault="00D76A89">
      <w:pPr>
        <w:spacing w:after="120" w:line="360" w:lineRule="auto"/>
        <w:ind w:firstLine="709"/>
        <w:rPr>
          <w:rFonts w:ascii="Arial" w:hAnsi="Arial" w:cs="Arial"/>
          <w:sz w:val="24"/>
          <w:szCs w:val="24"/>
        </w:rPr>
      </w:pPr>
    </w:p>
    <w:p w14:paraId="3614CF70" w14:textId="77777777" w:rsidR="00D76A89" w:rsidRPr="00546EB2" w:rsidRDefault="00000000">
      <w:pPr>
        <w:spacing w:after="120" w:line="360" w:lineRule="auto"/>
        <w:outlineLvl w:val="0"/>
        <w:rPr>
          <w:rFonts w:ascii="Arial" w:hAnsi="Arial" w:cs="Arial"/>
          <w:b/>
          <w:bCs/>
          <w:sz w:val="24"/>
          <w:szCs w:val="24"/>
        </w:rPr>
      </w:pPr>
      <w:bookmarkStart w:id="92" w:name="_Toc214457438"/>
      <w:r w:rsidRPr="00546EB2">
        <w:rPr>
          <w:rFonts w:ascii="Arial" w:hAnsi="Arial" w:cs="Arial"/>
          <w:b/>
          <w:bCs/>
          <w:sz w:val="24"/>
          <w:szCs w:val="24"/>
        </w:rPr>
        <w:t>3.3.2 Observación</w:t>
      </w:r>
      <w:bookmarkEnd w:id="92"/>
    </w:p>
    <w:p w14:paraId="5766BC46"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La observación es una técnica de recolección de datos basada en el registro sistemático de comportamientos, eventos o fenómenos en su contexto natural, sin manipulación por parte del investigador.</w:t>
      </w:r>
    </w:p>
    <w:p w14:paraId="1B51B94D"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Anguera (2003) "Consiste en la percepción deliberada de la realidad con un propósito científico, utilizando instrumentos que garantizan objetividad y sistematicidad."</w:t>
      </w:r>
    </w:p>
    <w:p w14:paraId="293E79B8"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 xml:space="preserve">En la presente investigación se utilizó la observación de tipo no participante, de la cual </w:t>
      </w:r>
      <w:proofErr w:type="spellStart"/>
      <w:r w:rsidRPr="00546EB2">
        <w:rPr>
          <w:rFonts w:ascii="Arial" w:hAnsi="Arial" w:cs="Arial"/>
          <w:sz w:val="24"/>
          <w:szCs w:val="24"/>
        </w:rPr>
        <w:t>Flick</w:t>
      </w:r>
      <w:proofErr w:type="spellEnd"/>
      <w:r w:rsidRPr="00546EB2">
        <w:rPr>
          <w:rFonts w:ascii="Arial" w:hAnsi="Arial" w:cs="Arial"/>
          <w:sz w:val="24"/>
          <w:szCs w:val="24"/>
        </w:rPr>
        <w:t xml:space="preserve"> (2018) nos dice que "El investigador actúa como un espectador externo, sin intervenir en la dinámica observada."</w:t>
      </w:r>
    </w:p>
    <w:p w14:paraId="3DD66F90" w14:textId="2E160458" w:rsidR="00D76A89" w:rsidRPr="00546EB2" w:rsidRDefault="00000000" w:rsidP="00F2770E">
      <w:pPr>
        <w:spacing w:after="120" w:line="360" w:lineRule="auto"/>
        <w:ind w:firstLine="709"/>
        <w:rPr>
          <w:rFonts w:ascii="Arial" w:hAnsi="Arial" w:cs="Arial"/>
          <w:sz w:val="24"/>
          <w:szCs w:val="24"/>
        </w:rPr>
      </w:pPr>
      <w:r w:rsidRPr="00546EB2">
        <w:rPr>
          <w:rFonts w:ascii="Arial" w:hAnsi="Arial" w:cs="Arial"/>
          <w:sz w:val="24"/>
          <w:szCs w:val="24"/>
        </w:rPr>
        <w:t>También se utilizó una observación estructurada, definida por Kerlinger (2001) como una lista de categorías predefinidas para registrar conductas específicas y observación en campo, de cual Geertz (1973) dice "Estudia fenómenos en su ambiente real (</w:t>
      </w:r>
      <w:proofErr w:type="spellStart"/>
      <w:r w:rsidRPr="00546EB2">
        <w:rPr>
          <w:rFonts w:ascii="Arial" w:hAnsi="Arial" w:cs="Arial"/>
          <w:sz w:val="24"/>
          <w:szCs w:val="24"/>
        </w:rPr>
        <w:t>ej</w:t>
      </w:r>
      <w:proofErr w:type="spellEnd"/>
      <w:r w:rsidRPr="00546EB2">
        <w:rPr>
          <w:rFonts w:ascii="Arial" w:hAnsi="Arial" w:cs="Arial"/>
          <w:sz w:val="24"/>
          <w:szCs w:val="24"/>
        </w:rPr>
        <w:t>: aula, hogar).". En este caso, observando aspectos específicos del área de informática de la institución abordada.</w:t>
      </w:r>
    </w:p>
    <w:p w14:paraId="6682B383" w14:textId="77777777" w:rsidR="00D76A89" w:rsidRPr="00546EB2" w:rsidRDefault="00000000">
      <w:pPr>
        <w:spacing w:after="120" w:line="360" w:lineRule="auto"/>
        <w:outlineLvl w:val="0"/>
        <w:rPr>
          <w:rFonts w:ascii="Arial" w:hAnsi="Arial" w:cs="Arial"/>
          <w:b/>
          <w:bCs/>
          <w:sz w:val="24"/>
          <w:szCs w:val="24"/>
        </w:rPr>
      </w:pPr>
      <w:bookmarkStart w:id="93" w:name="_Toc214457439"/>
      <w:r w:rsidRPr="00546EB2">
        <w:rPr>
          <w:rFonts w:ascii="Arial" w:hAnsi="Arial" w:cs="Arial"/>
          <w:b/>
          <w:bCs/>
          <w:sz w:val="24"/>
          <w:szCs w:val="24"/>
        </w:rPr>
        <w:lastRenderedPageBreak/>
        <w:t>3.3.3 Encuesta</w:t>
      </w:r>
      <w:bookmarkEnd w:id="93"/>
    </w:p>
    <w:p w14:paraId="3F2D9E61"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La encuesta es una técnica que se lleva a cabo mediante la aplicación de un cuestionario a una muestra de personas. Las encuestas proporcionan información sobre las opiniones, actitudes y comportamientos de los ciudadanos.</w:t>
      </w:r>
    </w:p>
    <w:p w14:paraId="5421B765"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 xml:space="preserve">Según </w:t>
      </w:r>
      <w:proofErr w:type="spellStart"/>
      <w:r w:rsidRPr="00546EB2">
        <w:rPr>
          <w:rFonts w:ascii="Arial" w:hAnsi="Arial" w:cs="Arial"/>
          <w:sz w:val="24"/>
          <w:szCs w:val="24"/>
        </w:rPr>
        <w:t>Fowler</w:t>
      </w:r>
      <w:proofErr w:type="spellEnd"/>
      <w:r w:rsidRPr="00546EB2">
        <w:rPr>
          <w:rFonts w:ascii="Arial" w:hAnsi="Arial" w:cs="Arial"/>
          <w:sz w:val="24"/>
          <w:szCs w:val="24"/>
        </w:rPr>
        <w:t xml:space="preserve"> (2014) la encuesta se puede definir como "Recolección estandarizada de datos mediante cuestionarios aplicados a una muestra representativa." </w:t>
      </w:r>
    </w:p>
    <w:p w14:paraId="2C857476" w14:textId="77777777" w:rsidR="00D76A89" w:rsidRPr="00546EB2" w:rsidRDefault="00D76A89">
      <w:pPr>
        <w:spacing w:after="120" w:line="360" w:lineRule="auto"/>
        <w:ind w:firstLine="709"/>
        <w:rPr>
          <w:rFonts w:ascii="Arial" w:hAnsi="Arial" w:cs="Arial"/>
          <w:sz w:val="24"/>
          <w:szCs w:val="24"/>
        </w:rPr>
      </w:pPr>
    </w:p>
    <w:p w14:paraId="16D19362" w14:textId="77777777" w:rsidR="00D76A89" w:rsidRPr="00546EB2" w:rsidRDefault="00000000">
      <w:pPr>
        <w:spacing w:after="120" w:line="360" w:lineRule="auto"/>
        <w:rPr>
          <w:rFonts w:ascii="Arial" w:eastAsia="Arial" w:hAnsi="Arial" w:cs="Arial"/>
          <w:b/>
          <w:bCs/>
          <w:color w:val="000000"/>
          <w:sz w:val="24"/>
          <w:szCs w:val="24"/>
        </w:rPr>
      </w:pPr>
      <w:r w:rsidRPr="00546EB2">
        <w:rPr>
          <w:rFonts w:ascii="Arial" w:eastAsia="Arial" w:hAnsi="Arial" w:cs="Arial"/>
          <w:b/>
          <w:bCs/>
          <w:color w:val="000000"/>
          <w:sz w:val="24"/>
          <w:szCs w:val="24"/>
        </w:rPr>
        <w:t>Metodología de Desarrollo de Software Educativo según Álvaro Galvis</w:t>
      </w:r>
    </w:p>
    <w:p w14:paraId="010FD924" w14:textId="77777777" w:rsidR="00D76A89" w:rsidRPr="00546EB2" w:rsidRDefault="00000000">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 xml:space="preserve">Para el presente proyecto se adopta la metodología de desarrollo de software educativo propuesta por Álvaro Galvis </w:t>
      </w:r>
      <w:proofErr w:type="spellStart"/>
      <w:r w:rsidRPr="00546EB2">
        <w:rPr>
          <w:rFonts w:ascii="Arial" w:eastAsia="Arial" w:hAnsi="Arial" w:cs="Arial"/>
          <w:color w:val="000000"/>
          <w:sz w:val="24"/>
          <w:szCs w:val="24"/>
        </w:rPr>
        <w:t>Panqueva</w:t>
      </w:r>
      <w:proofErr w:type="spellEnd"/>
      <w:r w:rsidRPr="00546EB2">
        <w:rPr>
          <w:rFonts w:ascii="Arial" w:eastAsia="Arial" w:hAnsi="Arial" w:cs="Arial"/>
          <w:color w:val="000000"/>
          <w:sz w:val="24"/>
          <w:szCs w:val="24"/>
        </w:rPr>
        <w:t>, un reconocido investigador colombiano en el campo de la informática educativa. Esta metodología surge como una respuesta a la necesidad de diseñar soluciones tecnológicas con verdadero sentido pedagógico, y se distingue por su carácter participativo, iterativo y centrado en el aprendizaje.</w:t>
      </w:r>
    </w:p>
    <w:p w14:paraId="3EB1000D" w14:textId="1DB168FB" w:rsidR="00D60C58" w:rsidRPr="00546EB2" w:rsidRDefault="00000000" w:rsidP="00F2770E">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Galvis (1992) sostiene que "el software educativo debe ser diseñado como un andamiaje cognitivo que active procesos de aprendizaje significativo", lo cual implica que el desarrollo de estas herramientas no puede limitarse al aspecto técnico, sino que debe integrar criterios pedagógicos, comunicacionales y contextuales. En su obra Diseño y evaluación de software educativo, el autor estructura su propuesta en cinco etapas principales, las cuales se detallan a continuación:</w:t>
      </w:r>
    </w:p>
    <w:p w14:paraId="46C2D236" w14:textId="77777777" w:rsidR="00D76A89" w:rsidRPr="00546EB2" w:rsidRDefault="00000000">
      <w:pPr>
        <w:spacing w:after="120" w:line="360" w:lineRule="auto"/>
        <w:rPr>
          <w:rFonts w:ascii="Arial" w:eastAsia="Arial" w:hAnsi="Arial" w:cs="Arial"/>
          <w:b/>
          <w:bCs/>
          <w:color w:val="000000"/>
          <w:sz w:val="24"/>
          <w:szCs w:val="24"/>
        </w:rPr>
      </w:pPr>
      <w:r w:rsidRPr="00546EB2">
        <w:rPr>
          <w:rFonts w:ascii="Arial" w:eastAsia="Arial" w:hAnsi="Arial" w:cs="Arial"/>
          <w:b/>
          <w:bCs/>
          <w:color w:val="000000"/>
          <w:sz w:val="24"/>
          <w:szCs w:val="24"/>
        </w:rPr>
        <w:t>1. Análisis</w:t>
      </w:r>
    </w:p>
    <w:p w14:paraId="3B073A68" w14:textId="77777777" w:rsidR="00D76A89" w:rsidRPr="00546EB2" w:rsidRDefault="00000000">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 xml:space="preserve">Esta fase tiene como objetivo comprender a profundidad las necesidades educativas que el software pretende abordar. Se identifican los objetivos de aprendizaje, el perfil de los usuarios (edad, nivel educativo, habilidades digitales), y el contexto de uso (ambiente escolar, virtual, mixto, </w:t>
      </w:r>
      <w:r w:rsidRPr="00546EB2">
        <w:rPr>
          <w:rFonts w:ascii="Arial" w:eastAsia="Arial" w:hAnsi="Arial" w:cs="Arial"/>
          <w:color w:val="000000"/>
          <w:sz w:val="24"/>
          <w:szCs w:val="24"/>
        </w:rPr>
        <w:lastRenderedPageBreak/>
        <w:t>con o sin conectividad). También se consideran los recursos disponibles y las limitaciones del entorno.</w:t>
      </w:r>
    </w:p>
    <w:p w14:paraId="1F588AFD" w14:textId="77777777" w:rsidR="00D76A89" w:rsidRPr="00546EB2" w:rsidRDefault="00000000">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Durante esta etapa se responde a preguntas como: ¿Qué se necesita aprender?, ¿quiénes serán los usuarios?, ¿en qué condiciones utilizarán el software? y ¿qué se espera lograr con él?</w:t>
      </w:r>
    </w:p>
    <w:p w14:paraId="22D8D245" w14:textId="77777777" w:rsidR="00D76A89" w:rsidRPr="00546EB2" w:rsidRDefault="00D76A89">
      <w:pPr>
        <w:spacing w:after="120" w:line="360" w:lineRule="auto"/>
        <w:ind w:firstLine="709"/>
        <w:rPr>
          <w:rFonts w:ascii="Arial" w:eastAsia="Arial" w:hAnsi="Arial" w:cs="Arial"/>
          <w:color w:val="000000"/>
          <w:sz w:val="24"/>
          <w:szCs w:val="24"/>
        </w:rPr>
      </w:pPr>
    </w:p>
    <w:p w14:paraId="73076A0B" w14:textId="77777777" w:rsidR="00D76A89" w:rsidRPr="00546EB2" w:rsidRDefault="00000000">
      <w:pPr>
        <w:spacing w:after="120" w:line="360" w:lineRule="auto"/>
        <w:rPr>
          <w:rFonts w:ascii="Arial" w:eastAsia="Arial" w:hAnsi="Arial" w:cs="Arial"/>
          <w:b/>
          <w:bCs/>
          <w:color w:val="000000"/>
          <w:sz w:val="24"/>
          <w:szCs w:val="24"/>
        </w:rPr>
      </w:pPr>
      <w:r w:rsidRPr="00546EB2">
        <w:rPr>
          <w:rFonts w:ascii="Arial" w:eastAsia="Arial" w:hAnsi="Arial" w:cs="Arial"/>
          <w:b/>
          <w:bCs/>
          <w:color w:val="000000"/>
          <w:sz w:val="24"/>
          <w:szCs w:val="24"/>
        </w:rPr>
        <w:t>2. Diseño</w:t>
      </w:r>
    </w:p>
    <w:p w14:paraId="7E7C250C" w14:textId="77777777" w:rsidR="00D76A89" w:rsidRPr="00546EB2" w:rsidRDefault="00000000">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El diseño se desarrolla en dos niveles complementarios:</w:t>
      </w:r>
    </w:p>
    <w:p w14:paraId="7BA643B4" w14:textId="77777777" w:rsidR="00D76A89" w:rsidRPr="00546EB2" w:rsidRDefault="00000000">
      <w:pPr>
        <w:numPr>
          <w:ilvl w:val="0"/>
          <w:numId w:val="27"/>
        </w:numPr>
        <w:tabs>
          <w:tab w:val="clear" w:pos="420"/>
        </w:tabs>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Diseño pedagógico y comunicacional: se estructura el contenido de acuerdo con principios instruccionales, se seleccionan las estrategias didácticas (aprendizaje por descubrimiento, gamificación, instrucción directa, etc.) y se define cómo se presentará la información al usuario (narrativa, ejercicios interactivos, animaciones, etc.).</w:t>
      </w:r>
    </w:p>
    <w:p w14:paraId="34804475" w14:textId="77777777" w:rsidR="00D76A89" w:rsidRPr="00546EB2" w:rsidRDefault="00000000">
      <w:pPr>
        <w:numPr>
          <w:ilvl w:val="0"/>
          <w:numId w:val="27"/>
        </w:numPr>
        <w:tabs>
          <w:tab w:val="clear" w:pos="420"/>
        </w:tabs>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Diseño de interfaz e interacción: se planifican la navegación, las pantallas, los elementos visuales, los tipos de retroalimentación y los mecanismos de interacción entre usuario y sistema.</w:t>
      </w:r>
    </w:p>
    <w:p w14:paraId="37CEFDEB" w14:textId="77777777" w:rsidR="00D76A89" w:rsidRPr="00546EB2" w:rsidRDefault="00000000">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Este diseño se formaliza en un modelo conceptual del software, que servirá como guía para su desarrollo posterior.</w:t>
      </w:r>
    </w:p>
    <w:p w14:paraId="1AEFE9CE" w14:textId="77777777" w:rsidR="00D76A89" w:rsidRPr="00546EB2" w:rsidRDefault="00D76A89">
      <w:pPr>
        <w:spacing w:after="120" w:line="360" w:lineRule="auto"/>
        <w:ind w:firstLine="709"/>
        <w:rPr>
          <w:rFonts w:ascii="Arial" w:eastAsia="Arial" w:hAnsi="Arial" w:cs="Arial"/>
          <w:color w:val="000000"/>
          <w:sz w:val="24"/>
          <w:szCs w:val="24"/>
        </w:rPr>
      </w:pPr>
    </w:p>
    <w:p w14:paraId="00E9379E" w14:textId="77777777" w:rsidR="00D76A89" w:rsidRPr="00546EB2" w:rsidRDefault="00000000">
      <w:pPr>
        <w:spacing w:after="120" w:line="360" w:lineRule="auto"/>
        <w:rPr>
          <w:rFonts w:ascii="Arial" w:eastAsia="Arial" w:hAnsi="Arial" w:cs="Arial"/>
          <w:b/>
          <w:bCs/>
          <w:color w:val="000000"/>
          <w:sz w:val="24"/>
          <w:szCs w:val="24"/>
        </w:rPr>
      </w:pPr>
      <w:r w:rsidRPr="00546EB2">
        <w:rPr>
          <w:rFonts w:ascii="Arial" w:eastAsia="Arial" w:hAnsi="Arial" w:cs="Arial"/>
          <w:b/>
          <w:bCs/>
          <w:color w:val="000000"/>
          <w:sz w:val="24"/>
          <w:szCs w:val="24"/>
        </w:rPr>
        <w:t>3. Desarrollo</w:t>
      </w:r>
    </w:p>
    <w:p w14:paraId="4890B240" w14:textId="1ACC97C4" w:rsidR="00D76A89" w:rsidRPr="00546EB2" w:rsidRDefault="00000000" w:rsidP="00F2770E">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Esta fase corresponde a la construcción técnica del software. Se desarrollan los módulos programables, se diseñan e integran los recursos multimedia (imágenes, sonidos, videos), y se validan las funcionalidades previstas en el diseño. Galvis recomienda que esta etapa sea ejecutada por un equipo multidisciplinario en el que participen docentes, programadores, diseñadores gráficos y expertos en contenido.</w:t>
      </w:r>
      <w:r w:rsidR="00F2770E" w:rsidRPr="00546EB2">
        <w:rPr>
          <w:rFonts w:ascii="Arial" w:eastAsia="Arial" w:hAnsi="Arial" w:cs="Arial"/>
          <w:color w:val="000000"/>
          <w:sz w:val="24"/>
          <w:szCs w:val="24"/>
        </w:rPr>
        <w:t xml:space="preserve"> </w:t>
      </w:r>
      <w:r w:rsidRPr="00546EB2">
        <w:rPr>
          <w:rFonts w:ascii="Arial" w:eastAsia="Arial" w:hAnsi="Arial" w:cs="Arial"/>
          <w:color w:val="000000"/>
          <w:sz w:val="24"/>
          <w:szCs w:val="24"/>
        </w:rPr>
        <w:t xml:space="preserve">El desarrollo se realiza de forma </w:t>
      </w:r>
      <w:r w:rsidRPr="00546EB2">
        <w:rPr>
          <w:rFonts w:ascii="Arial" w:eastAsia="Arial" w:hAnsi="Arial" w:cs="Arial"/>
          <w:color w:val="000000"/>
          <w:sz w:val="24"/>
          <w:szCs w:val="24"/>
        </w:rPr>
        <w:lastRenderedPageBreak/>
        <w:t>iterativa, es decir, a través de versiones parciales o prototipos que se van ajustando a partir de pruebas continuas.</w:t>
      </w:r>
    </w:p>
    <w:p w14:paraId="72131C79" w14:textId="77777777" w:rsidR="00D76A89" w:rsidRPr="00546EB2" w:rsidRDefault="00D76A89">
      <w:pPr>
        <w:spacing w:after="120" w:line="360" w:lineRule="auto"/>
        <w:ind w:firstLine="709"/>
        <w:rPr>
          <w:rFonts w:ascii="Arial" w:eastAsia="Arial" w:hAnsi="Arial" w:cs="Arial"/>
          <w:color w:val="000000"/>
          <w:sz w:val="24"/>
          <w:szCs w:val="24"/>
        </w:rPr>
      </w:pPr>
    </w:p>
    <w:p w14:paraId="62384098" w14:textId="77777777" w:rsidR="00D76A89" w:rsidRPr="00546EB2" w:rsidRDefault="00000000">
      <w:pPr>
        <w:spacing w:after="120" w:line="360" w:lineRule="auto"/>
        <w:rPr>
          <w:rFonts w:ascii="Arial" w:eastAsia="Arial" w:hAnsi="Arial" w:cs="Arial"/>
          <w:b/>
          <w:bCs/>
          <w:color w:val="000000"/>
          <w:sz w:val="24"/>
          <w:szCs w:val="24"/>
        </w:rPr>
      </w:pPr>
      <w:r w:rsidRPr="00546EB2">
        <w:rPr>
          <w:rFonts w:ascii="Arial" w:eastAsia="Arial" w:hAnsi="Arial" w:cs="Arial"/>
          <w:b/>
          <w:bCs/>
          <w:color w:val="000000"/>
          <w:sz w:val="24"/>
          <w:szCs w:val="24"/>
        </w:rPr>
        <w:t>4. Evaluación</w:t>
      </w:r>
    </w:p>
    <w:p w14:paraId="23130420" w14:textId="77777777" w:rsidR="00D76A89" w:rsidRPr="00546EB2" w:rsidRDefault="00000000">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La evaluación es un proceso transversal que acompaña cada etapa del desarrollo. Galvis distingue tres tipos de evaluación:</w:t>
      </w:r>
    </w:p>
    <w:p w14:paraId="2B921199" w14:textId="77777777" w:rsidR="00D76A89" w:rsidRPr="00546EB2" w:rsidRDefault="00000000">
      <w:pPr>
        <w:numPr>
          <w:ilvl w:val="0"/>
          <w:numId w:val="28"/>
        </w:numPr>
        <w:tabs>
          <w:tab w:val="clear" w:pos="420"/>
        </w:tabs>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Diagnóstica: permite verificar la pertinencia de los objetivos desde el inicio.</w:t>
      </w:r>
    </w:p>
    <w:p w14:paraId="1DB9E97C" w14:textId="77777777" w:rsidR="00D76A89" w:rsidRPr="00546EB2" w:rsidRDefault="00000000">
      <w:pPr>
        <w:numPr>
          <w:ilvl w:val="0"/>
          <w:numId w:val="28"/>
        </w:numPr>
        <w:tabs>
          <w:tab w:val="clear" w:pos="420"/>
        </w:tabs>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Formativa: se aplica durante el diseño y desarrollo, con el fin de realizar mejoras antes de tener el producto final.</w:t>
      </w:r>
    </w:p>
    <w:p w14:paraId="003EF7CB" w14:textId="77777777" w:rsidR="00D76A89" w:rsidRPr="00546EB2" w:rsidRDefault="00000000">
      <w:pPr>
        <w:numPr>
          <w:ilvl w:val="0"/>
          <w:numId w:val="28"/>
        </w:numPr>
        <w:tabs>
          <w:tab w:val="clear" w:pos="420"/>
        </w:tabs>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Sumativa: se ejecuta al finalizar el proyecto para valorar su efectividad pedagógica, técnica y comunicacional.</w:t>
      </w:r>
    </w:p>
    <w:p w14:paraId="0AB4CDA3" w14:textId="77777777" w:rsidR="00D76A89" w:rsidRPr="00546EB2" w:rsidRDefault="00000000">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Estas evaluaciones deben involucrar a usuarios reales (docentes y estudiantes), permitiendo retroalimentación directa sobre la funcionalidad, usabilidad y calidad del software.</w:t>
      </w:r>
    </w:p>
    <w:p w14:paraId="5541A41B" w14:textId="77777777" w:rsidR="00D76A89" w:rsidRPr="00546EB2" w:rsidRDefault="00D76A89">
      <w:pPr>
        <w:spacing w:after="120" w:line="360" w:lineRule="auto"/>
        <w:rPr>
          <w:rFonts w:ascii="Arial" w:eastAsia="Arial" w:hAnsi="Arial" w:cs="Arial"/>
          <w:color w:val="000000"/>
          <w:sz w:val="24"/>
          <w:szCs w:val="24"/>
        </w:rPr>
      </w:pPr>
    </w:p>
    <w:p w14:paraId="5241895F" w14:textId="77777777" w:rsidR="00D76A89" w:rsidRPr="00546EB2" w:rsidRDefault="00000000">
      <w:pPr>
        <w:spacing w:after="120" w:line="360" w:lineRule="auto"/>
        <w:rPr>
          <w:rFonts w:ascii="Arial" w:eastAsia="Arial" w:hAnsi="Arial" w:cs="Arial"/>
          <w:b/>
          <w:bCs/>
          <w:color w:val="000000"/>
          <w:sz w:val="24"/>
          <w:szCs w:val="24"/>
        </w:rPr>
      </w:pPr>
      <w:r w:rsidRPr="00546EB2">
        <w:rPr>
          <w:rFonts w:ascii="Arial" w:eastAsia="Arial" w:hAnsi="Arial" w:cs="Arial"/>
          <w:b/>
          <w:bCs/>
          <w:color w:val="000000"/>
          <w:sz w:val="24"/>
          <w:szCs w:val="24"/>
        </w:rPr>
        <w:t>5. Implementación y seguimiento</w:t>
      </w:r>
    </w:p>
    <w:p w14:paraId="373FEFCF" w14:textId="77777777" w:rsidR="00D76A89" w:rsidRPr="00546EB2" w:rsidRDefault="00000000">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Una vez finalizado el desarrollo, el software debe integrarse al entorno educativo de forma planificada. Para ello, se desarrollan acciones como:</w:t>
      </w:r>
    </w:p>
    <w:p w14:paraId="2ADF9A10" w14:textId="77777777" w:rsidR="00D76A89" w:rsidRPr="00546EB2" w:rsidRDefault="00000000">
      <w:pPr>
        <w:numPr>
          <w:ilvl w:val="0"/>
          <w:numId w:val="29"/>
        </w:numPr>
        <w:tabs>
          <w:tab w:val="clear" w:pos="420"/>
        </w:tabs>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Capacitación a los usuarios (docentes, facilitadores o estudiantes).</w:t>
      </w:r>
    </w:p>
    <w:p w14:paraId="5F2624B0" w14:textId="77777777" w:rsidR="00D76A89" w:rsidRPr="00546EB2" w:rsidRDefault="00000000">
      <w:pPr>
        <w:numPr>
          <w:ilvl w:val="0"/>
          <w:numId w:val="29"/>
        </w:numPr>
        <w:tabs>
          <w:tab w:val="clear" w:pos="420"/>
        </w:tabs>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Estrategias de apropiación pedagógica, para que el software sea parte de una experiencia de aprendizaje estructurada.</w:t>
      </w:r>
    </w:p>
    <w:p w14:paraId="555A5BB6" w14:textId="77777777" w:rsidR="00D76A89" w:rsidRPr="00546EB2" w:rsidRDefault="00000000">
      <w:pPr>
        <w:numPr>
          <w:ilvl w:val="0"/>
          <w:numId w:val="29"/>
        </w:numPr>
        <w:tabs>
          <w:tab w:val="clear" w:pos="420"/>
        </w:tabs>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Monitoreo del uso real, para identificar dificultades, medir el impacto en el aprendizaje y proponer mejoras futuras.</w:t>
      </w:r>
    </w:p>
    <w:p w14:paraId="067D44EA" w14:textId="77777777" w:rsidR="00D76A89" w:rsidRPr="00546EB2" w:rsidRDefault="00000000">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Cabe mencionar que Galvis enfatiza que el desarrollo no termina con la entrega del producto, sino que continúa con su seguimiento, mejora y adaptación constante.</w:t>
      </w:r>
    </w:p>
    <w:p w14:paraId="0EC978C9" w14:textId="77777777" w:rsidR="00D76A89" w:rsidRPr="00546EB2" w:rsidRDefault="00000000">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lastRenderedPageBreak/>
        <w:t xml:space="preserve">Esta metodología es adecuada para proyectos </w:t>
      </w:r>
      <w:proofErr w:type="spellStart"/>
      <w:r w:rsidRPr="00546EB2">
        <w:rPr>
          <w:rFonts w:ascii="Arial" w:eastAsia="Arial" w:hAnsi="Arial" w:cs="Arial"/>
          <w:color w:val="000000"/>
          <w:sz w:val="24"/>
          <w:szCs w:val="24"/>
        </w:rPr>
        <w:t>sociotecnológicos</w:t>
      </w:r>
      <w:proofErr w:type="spellEnd"/>
      <w:r w:rsidRPr="00546EB2">
        <w:rPr>
          <w:rFonts w:ascii="Arial" w:eastAsia="Arial" w:hAnsi="Arial" w:cs="Arial"/>
          <w:color w:val="000000"/>
          <w:sz w:val="24"/>
          <w:szCs w:val="24"/>
        </w:rPr>
        <w:t xml:space="preserve"> porque integra tecnología con objetivos de impacto social y educativo, permitiendo crear soluciones contextualizadas, sostenibles y alineadas con las necesidades reales de las comunidades educativas. Su estructura metodológica también facilita la planificación, ejecución y evaluación de cada componente del proyecto.</w:t>
      </w:r>
    </w:p>
    <w:p w14:paraId="622B7E33" w14:textId="77777777" w:rsidR="00D76A89" w:rsidRPr="00546EB2" w:rsidRDefault="00D76A89">
      <w:pPr>
        <w:spacing w:after="120" w:line="360" w:lineRule="auto"/>
        <w:ind w:firstLine="709"/>
        <w:rPr>
          <w:rFonts w:ascii="Arial" w:eastAsia="Arial" w:hAnsi="Arial" w:cs="Arial"/>
          <w:color w:val="000000"/>
          <w:sz w:val="24"/>
          <w:szCs w:val="24"/>
        </w:rPr>
      </w:pPr>
    </w:p>
    <w:p w14:paraId="399559CC" w14:textId="77777777" w:rsidR="00D76A89" w:rsidRPr="00546EB2" w:rsidRDefault="00000000">
      <w:pPr>
        <w:spacing w:after="120" w:line="360" w:lineRule="auto"/>
        <w:rPr>
          <w:rFonts w:ascii="Arial" w:eastAsia="Arial" w:hAnsi="Arial" w:cs="Arial"/>
          <w:b/>
          <w:bCs/>
          <w:color w:val="000000"/>
          <w:sz w:val="24"/>
          <w:szCs w:val="24"/>
        </w:rPr>
      </w:pPr>
      <w:r w:rsidRPr="00546EB2">
        <w:rPr>
          <w:rFonts w:ascii="Arial" w:eastAsia="Arial" w:hAnsi="Arial" w:cs="Arial"/>
          <w:b/>
          <w:bCs/>
          <w:color w:val="000000"/>
          <w:sz w:val="24"/>
          <w:szCs w:val="24"/>
        </w:rPr>
        <w:t>Plan de Actividades</w:t>
      </w:r>
    </w:p>
    <w:p w14:paraId="31A2B6D6" w14:textId="77777777" w:rsidR="00D76A89" w:rsidRPr="00546EB2" w:rsidRDefault="00000000">
      <w:pPr>
        <w:spacing w:after="120" w:line="360" w:lineRule="auto"/>
        <w:ind w:firstLineChars="125" w:firstLine="300"/>
        <w:rPr>
          <w:rFonts w:ascii="Arial" w:eastAsia="Arial" w:hAnsi="Arial" w:cs="Arial"/>
          <w:color w:val="000000"/>
          <w:sz w:val="24"/>
          <w:szCs w:val="24"/>
        </w:rPr>
      </w:pPr>
      <w:r w:rsidRPr="00546EB2">
        <w:rPr>
          <w:rFonts w:ascii="Arial" w:eastAsia="Arial" w:hAnsi="Arial" w:cs="Arial"/>
          <w:color w:val="000000"/>
          <w:sz w:val="24"/>
          <w:szCs w:val="24"/>
        </w:rPr>
        <w:t>De acuerdo con Ander-</w:t>
      </w:r>
      <w:proofErr w:type="spellStart"/>
      <w:r w:rsidRPr="00546EB2">
        <w:rPr>
          <w:rFonts w:ascii="Arial" w:eastAsia="Arial" w:hAnsi="Arial" w:cs="Arial"/>
          <w:color w:val="000000"/>
          <w:sz w:val="24"/>
          <w:szCs w:val="24"/>
        </w:rPr>
        <w:t>Egg</w:t>
      </w:r>
      <w:proofErr w:type="spellEnd"/>
      <w:r w:rsidRPr="00546EB2">
        <w:rPr>
          <w:rFonts w:ascii="Arial" w:eastAsia="Arial" w:hAnsi="Arial" w:cs="Arial"/>
          <w:color w:val="000000"/>
          <w:sz w:val="24"/>
          <w:szCs w:val="24"/>
        </w:rPr>
        <w:t xml:space="preserve"> (1993), este plan permite “organizar racionalmente los recursos, el tiempo y el trabajo humano, facilitando así el cumplimiento de los objetivos propuestos”. Podemos referirnos al plan de actividades como un desglose detallado de las tareas o acciones que se deben realizar en un proyecto, generalmente ordenadas cronológicamente. </w:t>
      </w:r>
    </w:p>
    <w:p w14:paraId="4A4CED68" w14:textId="77777777" w:rsidR="00D76A89" w:rsidRPr="00546EB2" w:rsidRDefault="00D76A89">
      <w:pPr>
        <w:spacing w:after="120" w:line="360" w:lineRule="auto"/>
        <w:rPr>
          <w:rFonts w:ascii="Arial" w:eastAsia="Arial" w:hAnsi="Arial" w:cs="Arial"/>
          <w:b/>
          <w:bCs/>
          <w:color w:val="000000"/>
          <w:sz w:val="24"/>
          <w:szCs w:val="24"/>
        </w:rPr>
        <w:sectPr w:rsidR="00D76A89" w:rsidRPr="00546EB2" w:rsidSect="002F4ACE">
          <w:pgSz w:w="12240" w:h="15840" w:code="1"/>
          <w:pgMar w:top="1701" w:right="1701" w:bottom="1701" w:left="2268" w:header="720" w:footer="720" w:gutter="0"/>
          <w:cols w:space="720"/>
          <w:titlePg/>
          <w:docGrid w:linePitch="360"/>
        </w:sectPr>
      </w:pPr>
    </w:p>
    <w:tbl>
      <w:tblPr>
        <w:tblStyle w:val="Tablaconcuadrcula"/>
        <w:tblW w:w="13541" w:type="dxa"/>
        <w:tblLook w:val="04A0" w:firstRow="1" w:lastRow="0" w:firstColumn="1" w:lastColumn="0" w:noHBand="0" w:noVBand="1"/>
      </w:tblPr>
      <w:tblGrid>
        <w:gridCol w:w="4550"/>
        <w:gridCol w:w="2273"/>
        <w:gridCol w:w="5229"/>
        <w:gridCol w:w="1489"/>
      </w:tblGrid>
      <w:tr w:rsidR="00546EB2" w:rsidRPr="00546EB2" w14:paraId="3BCAFB21" w14:textId="77777777" w:rsidTr="00546EB2">
        <w:trPr>
          <w:trHeight w:val="221"/>
        </w:trPr>
        <w:tc>
          <w:tcPr>
            <w:tcW w:w="0" w:type="auto"/>
            <w:shd w:val="clear" w:color="auto" w:fill="5B9BD5" w:themeFill="accent1"/>
            <w:vAlign w:val="center"/>
          </w:tcPr>
          <w:p w14:paraId="043C9B6E" w14:textId="77777777" w:rsidR="00D76A89" w:rsidRPr="00546EB2" w:rsidRDefault="00000000" w:rsidP="00546EB2">
            <w:pPr>
              <w:widowControl/>
              <w:spacing w:after="0" w:line="240" w:lineRule="auto"/>
              <w:jc w:val="center"/>
              <w:rPr>
                <w:rFonts w:ascii="Arial" w:hAnsi="Arial" w:cs="Arial"/>
                <w:b/>
                <w:bCs/>
                <w:sz w:val="22"/>
                <w:szCs w:val="22"/>
              </w:rPr>
            </w:pPr>
            <w:r w:rsidRPr="00546EB2">
              <w:rPr>
                <w:rStyle w:val="Textoennegrita"/>
                <w:rFonts w:ascii="Arial" w:eastAsia="SimSun" w:hAnsi="Arial" w:cs="Arial"/>
                <w:sz w:val="22"/>
                <w:szCs w:val="22"/>
                <w:lang w:bidi="ar"/>
              </w:rPr>
              <w:lastRenderedPageBreak/>
              <w:t>Propósito</w:t>
            </w:r>
          </w:p>
        </w:tc>
        <w:tc>
          <w:tcPr>
            <w:tcW w:w="0" w:type="auto"/>
            <w:shd w:val="clear" w:color="auto" w:fill="5B9BD5" w:themeFill="accent1"/>
            <w:vAlign w:val="center"/>
          </w:tcPr>
          <w:p w14:paraId="24238CFA" w14:textId="77777777" w:rsidR="00D76A89" w:rsidRPr="00546EB2" w:rsidRDefault="00000000" w:rsidP="00546EB2">
            <w:pPr>
              <w:widowControl/>
              <w:spacing w:after="0" w:line="240" w:lineRule="auto"/>
              <w:jc w:val="center"/>
              <w:rPr>
                <w:rFonts w:ascii="Arial" w:hAnsi="Arial" w:cs="Arial"/>
                <w:b/>
                <w:bCs/>
                <w:sz w:val="22"/>
                <w:szCs w:val="22"/>
              </w:rPr>
            </w:pPr>
            <w:r w:rsidRPr="00546EB2">
              <w:rPr>
                <w:rStyle w:val="Textoennegrita"/>
                <w:rFonts w:ascii="Arial" w:eastAsia="SimSun" w:hAnsi="Arial" w:cs="Arial"/>
                <w:sz w:val="22"/>
                <w:szCs w:val="22"/>
                <w:lang w:bidi="ar"/>
              </w:rPr>
              <w:t>Estrategia</w:t>
            </w:r>
          </w:p>
        </w:tc>
        <w:tc>
          <w:tcPr>
            <w:tcW w:w="0" w:type="auto"/>
            <w:shd w:val="clear" w:color="auto" w:fill="5B9BD5" w:themeFill="accent1"/>
            <w:vAlign w:val="center"/>
          </w:tcPr>
          <w:p w14:paraId="02E40746" w14:textId="77777777" w:rsidR="00D76A89" w:rsidRPr="00546EB2" w:rsidRDefault="00000000" w:rsidP="00546EB2">
            <w:pPr>
              <w:widowControl/>
              <w:spacing w:after="0" w:line="240" w:lineRule="auto"/>
              <w:jc w:val="center"/>
              <w:rPr>
                <w:rFonts w:ascii="Arial" w:hAnsi="Arial" w:cs="Arial"/>
                <w:b/>
                <w:bCs/>
                <w:sz w:val="22"/>
                <w:szCs w:val="22"/>
              </w:rPr>
            </w:pPr>
            <w:r w:rsidRPr="00546EB2">
              <w:rPr>
                <w:rStyle w:val="Textoennegrita"/>
                <w:rFonts w:ascii="Arial" w:eastAsia="SimSun" w:hAnsi="Arial" w:cs="Arial"/>
                <w:sz w:val="22"/>
                <w:szCs w:val="22"/>
                <w:lang w:bidi="ar"/>
              </w:rPr>
              <w:t>Actividad</w:t>
            </w:r>
          </w:p>
        </w:tc>
        <w:tc>
          <w:tcPr>
            <w:tcW w:w="0" w:type="auto"/>
            <w:shd w:val="clear" w:color="auto" w:fill="5B9BD5" w:themeFill="accent1"/>
            <w:vAlign w:val="center"/>
          </w:tcPr>
          <w:p w14:paraId="00F7C19B" w14:textId="77777777" w:rsidR="00D76A89" w:rsidRPr="00546EB2" w:rsidRDefault="00000000" w:rsidP="00546EB2">
            <w:pPr>
              <w:widowControl/>
              <w:spacing w:after="0" w:line="240" w:lineRule="auto"/>
              <w:jc w:val="center"/>
              <w:rPr>
                <w:rFonts w:ascii="Arial" w:hAnsi="Arial" w:cs="Arial"/>
                <w:b/>
                <w:bCs/>
                <w:sz w:val="22"/>
                <w:szCs w:val="22"/>
              </w:rPr>
            </w:pPr>
            <w:r w:rsidRPr="00546EB2">
              <w:rPr>
                <w:rStyle w:val="Textoennegrita"/>
                <w:rFonts w:ascii="Arial" w:eastAsia="SimSun" w:hAnsi="Arial" w:cs="Arial"/>
                <w:sz w:val="22"/>
                <w:szCs w:val="22"/>
                <w:lang w:bidi="ar"/>
              </w:rPr>
              <w:t>Fecha</w:t>
            </w:r>
          </w:p>
        </w:tc>
      </w:tr>
      <w:tr w:rsidR="00546EB2" w:rsidRPr="00546EB2" w14:paraId="279FE88D" w14:textId="77777777" w:rsidTr="00546EB2">
        <w:trPr>
          <w:trHeight w:val="668"/>
        </w:trPr>
        <w:tc>
          <w:tcPr>
            <w:tcW w:w="0" w:type="auto"/>
            <w:vAlign w:val="center"/>
          </w:tcPr>
          <w:p w14:paraId="7510E4B7" w14:textId="77777777" w:rsidR="00D76A89" w:rsidRPr="00546EB2" w:rsidRDefault="00000000" w:rsidP="00546EB2">
            <w:pPr>
              <w:widowControl/>
              <w:spacing w:after="0" w:line="240" w:lineRule="auto"/>
              <w:jc w:val="center"/>
              <w:rPr>
                <w:rFonts w:ascii="Arial" w:eastAsia="SimSun" w:hAnsi="Arial" w:cs="Arial"/>
                <w:sz w:val="22"/>
                <w:szCs w:val="22"/>
                <w:lang w:bidi="ar"/>
              </w:rPr>
            </w:pPr>
            <w:r w:rsidRPr="00546EB2">
              <w:rPr>
                <w:rFonts w:ascii="Arial" w:eastAsia="SimSun" w:hAnsi="Arial" w:cs="Arial"/>
                <w:sz w:val="22"/>
                <w:szCs w:val="22"/>
                <w:lang w:bidi="ar"/>
              </w:rPr>
              <w:t>Establecer las funciones básicas y características técnicas necesarias para el software.</w:t>
            </w:r>
          </w:p>
        </w:tc>
        <w:tc>
          <w:tcPr>
            <w:tcW w:w="0" w:type="auto"/>
            <w:vAlign w:val="center"/>
          </w:tcPr>
          <w:p w14:paraId="2423355F" w14:textId="77777777" w:rsidR="00D76A89" w:rsidRPr="00546EB2" w:rsidRDefault="00000000" w:rsidP="00546EB2">
            <w:pPr>
              <w:widowControl/>
              <w:spacing w:after="0" w:line="240" w:lineRule="auto"/>
              <w:jc w:val="center"/>
              <w:rPr>
                <w:rFonts w:ascii="Arial" w:eastAsia="SimSun" w:hAnsi="Arial" w:cs="Arial"/>
                <w:sz w:val="22"/>
                <w:szCs w:val="22"/>
                <w:lang w:bidi="ar"/>
              </w:rPr>
            </w:pPr>
            <w:r w:rsidRPr="00546EB2">
              <w:rPr>
                <w:rFonts w:ascii="Arial" w:eastAsia="SimSun" w:hAnsi="Arial" w:cs="Arial"/>
                <w:sz w:val="22"/>
                <w:szCs w:val="22"/>
                <w:lang w:bidi="ar"/>
              </w:rPr>
              <w:t>Análisis (técnico)</w:t>
            </w:r>
          </w:p>
        </w:tc>
        <w:tc>
          <w:tcPr>
            <w:tcW w:w="0" w:type="auto"/>
            <w:vAlign w:val="center"/>
          </w:tcPr>
          <w:p w14:paraId="75C33EC5" w14:textId="77777777" w:rsidR="00D76A89" w:rsidRPr="00546EB2" w:rsidRDefault="00000000" w:rsidP="00546EB2">
            <w:pPr>
              <w:widowControl/>
              <w:spacing w:after="0" w:line="240" w:lineRule="auto"/>
              <w:jc w:val="center"/>
              <w:rPr>
                <w:rFonts w:ascii="Arial" w:eastAsia="SimSun" w:hAnsi="Arial" w:cs="Arial"/>
                <w:sz w:val="22"/>
                <w:szCs w:val="22"/>
                <w:lang w:bidi="ar"/>
              </w:rPr>
            </w:pPr>
            <w:r w:rsidRPr="00546EB2">
              <w:rPr>
                <w:rFonts w:ascii="Arial" w:eastAsia="SimSun" w:hAnsi="Arial" w:cs="Arial"/>
                <w:sz w:val="22"/>
                <w:szCs w:val="22"/>
                <w:lang w:bidi="ar"/>
              </w:rPr>
              <w:t>Definir qué hará el software: navegación, interacción, tipo de ejercicios, etc.</w:t>
            </w:r>
          </w:p>
        </w:tc>
        <w:tc>
          <w:tcPr>
            <w:tcW w:w="0" w:type="auto"/>
            <w:vAlign w:val="center"/>
          </w:tcPr>
          <w:p w14:paraId="5E4C13C9" w14:textId="77777777" w:rsidR="00D76A89" w:rsidRPr="00546EB2" w:rsidRDefault="00000000" w:rsidP="00546EB2">
            <w:pPr>
              <w:spacing w:after="0" w:line="240" w:lineRule="auto"/>
              <w:jc w:val="center"/>
              <w:rPr>
                <w:rFonts w:ascii="Arial" w:hAnsi="Arial" w:cs="Arial"/>
                <w:sz w:val="22"/>
                <w:szCs w:val="22"/>
              </w:rPr>
            </w:pPr>
            <w:r w:rsidRPr="00546EB2">
              <w:rPr>
                <w:rFonts w:ascii="Arial" w:hAnsi="Arial" w:cs="Arial"/>
                <w:sz w:val="22"/>
                <w:szCs w:val="22"/>
              </w:rPr>
              <w:t>04/06/25 al 16/06/25</w:t>
            </w:r>
          </w:p>
        </w:tc>
      </w:tr>
      <w:tr w:rsidR="00546EB2" w:rsidRPr="00546EB2" w14:paraId="46A214D3" w14:textId="77777777" w:rsidTr="00546EB2">
        <w:trPr>
          <w:trHeight w:val="668"/>
        </w:trPr>
        <w:tc>
          <w:tcPr>
            <w:tcW w:w="0" w:type="auto"/>
            <w:vAlign w:val="center"/>
          </w:tcPr>
          <w:p w14:paraId="3CA93D98" w14:textId="77777777" w:rsidR="00D76A89" w:rsidRPr="00546EB2" w:rsidRDefault="00000000" w:rsidP="00546EB2">
            <w:pPr>
              <w:widowControl/>
              <w:spacing w:after="0" w:line="240" w:lineRule="auto"/>
              <w:jc w:val="center"/>
              <w:rPr>
                <w:rFonts w:ascii="Arial" w:hAnsi="Arial" w:cs="Arial"/>
                <w:b/>
                <w:bCs/>
                <w:sz w:val="22"/>
                <w:szCs w:val="22"/>
              </w:rPr>
            </w:pPr>
            <w:r w:rsidRPr="00546EB2">
              <w:rPr>
                <w:rFonts w:ascii="Arial" w:eastAsia="SimSun" w:hAnsi="Arial" w:cs="Arial"/>
                <w:sz w:val="22"/>
                <w:szCs w:val="22"/>
                <w:lang w:bidi="ar"/>
              </w:rPr>
              <w:t>Delimitar los contenidos académicos a ser digitalizados mediante el software educativo.</w:t>
            </w:r>
          </w:p>
        </w:tc>
        <w:tc>
          <w:tcPr>
            <w:tcW w:w="0" w:type="auto"/>
            <w:vAlign w:val="center"/>
          </w:tcPr>
          <w:p w14:paraId="43ACB7ED" w14:textId="77777777" w:rsidR="00D76A89" w:rsidRPr="00546EB2" w:rsidRDefault="00000000" w:rsidP="00546EB2">
            <w:pPr>
              <w:widowControl/>
              <w:spacing w:after="0" w:line="240" w:lineRule="auto"/>
              <w:jc w:val="center"/>
              <w:rPr>
                <w:rFonts w:ascii="Arial" w:hAnsi="Arial" w:cs="Arial"/>
                <w:b/>
                <w:bCs/>
                <w:sz w:val="22"/>
                <w:szCs w:val="22"/>
              </w:rPr>
            </w:pPr>
            <w:r w:rsidRPr="00546EB2">
              <w:rPr>
                <w:rFonts w:ascii="Arial" w:eastAsia="SimSun" w:hAnsi="Arial" w:cs="Arial"/>
                <w:sz w:val="22"/>
                <w:szCs w:val="22"/>
                <w:lang w:bidi="ar"/>
              </w:rPr>
              <w:t>Análisis (pedagógico)</w:t>
            </w:r>
          </w:p>
        </w:tc>
        <w:tc>
          <w:tcPr>
            <w:tcW w:w="0" w:type="auto"/>
            <w:vAlign w:val="center"/>
          </w:tcPr>
          <w:p w14:paraId="5418D26B" w14:textId="77777777" w:rsidR="00D76A89" w:rsidRPr="00546EB2" w:rsidRDefault="00000000" w:rsidP="00546EB2">
            <w:pPr>
              <w:widowControl/>
              <w:spacing w:after="0" w:line="240" w:lineRule="auto"/>
              <w:jc w:val="center"/>
              <w:rPr>
                <w:rFonts w:ascii="Arial" w:hAnsi="Arial" w:cs="Arial"/>
                <w:b/>
                <w:bCs/>
                <w:sz w:val="22"/>
                <w:szCs w:val="22"/>
              </w:rPr>
            </w:pPr>
            <w:r w:rsidRPr="00546EB2">
              <w:rPr>
                <w:rFonts w:ascii="Arial" w:eastAsia="SimSun" w:hAnsi="Arial" w:cs="Arial"/>
                <w:sz w:val="22"/>
                <w:szCs w:val="22"/>
                <w:lang w:bidi="ar"/>
              </w:rPr>
              <w:t>Revisar el programa de estudios oficial y seleccionar temas clave a reforzar.</w:t>
            </w:r>
          </w:p>
        </w:tc>
        <w:tc>
          <w:tcPr>
            <w:tcW w:w="0" w:type="auto"/>
            <w:vAlign w:val="center"/>
          </w:tcPr>
          <w:p w14:paraId="574D2C1C" w14:textId="77777777" w:rsidR="00D76A89" w:rsidRPr="00546EB2" w:rsidRDefault="00000000" w:rsidP="00546EB2">
            <w:pPr>
              <w:spacing w:after="0" w:line="240" w:lineRule="auto"/>
              <w:jc w:val="center"/>
              <w:rPr>
                <w:rFonts w:ascii="Arial" w:hAnsi="Arial" w:cs="Arial"/>
                <w:sz w:val="22"/>
                <w:szCs w:val="22"/>
              </w:rPr>
            </w:pPr>
            <w:r w:rsidRPr="00546EB2">
              <w:rPr>
                <w:rFonts w:ascii="Arial" w:hAnsi="Arial" w:cs="Arial"/>
                <w:sz w:val="22"/>
                <w:szCs w:val="22"/>
              </w:rPr>
              <w:t>16/06/25 al 23/06/25</w:t>
            </w:r>
          </w:p>
        </w:tc>
      </w:tr>
      <w:tr w:rsidR="00546EB2" w:rsidRPr="00546EB2" w14:paraId="509844C8" w14:textId="77777777" w:rsidTr="00546EB2">
        <w:trPr>
          <w:trHeight w:val="655"/>
        </w:trPr>
        <w:tc>
          <w:tcPr>
            <w:tcW w:w="0" w:type="auto"/>
            <w:vAlign w:val="center"/>
          </w:tcPr>
          <w:p w14:paraId="5305B6A5" w14:textId="77777777" w:rsidR="00D76A89" w:rsidRPr="00546EB2" w:rsidRDefault="00000000" w:rsidP="00546EB2">
            <w:pPr>
              <w:widowControl/>
              <w:spacing w:after="0" w:line="240" w:lineRule="auto"/>
              <w:jc w:val="center"/>
              <w:rPr>
                <w:rFonts w:ascii="Arial" w:hAnsi="Arial" w:cs="Arial"/>
                <w:b/>
                <w:bCs/>
                <w:sz w:val="22"/>
                <w:szCs w:val="22"/>
              </w:rPr>
            </w:pPr>
            <w:r w:rsidRPr="00546EB2">
              <w:rPr>
                <w:rFonts w:ascii="Arial" w:eastAsia="SimSun" w:hAnsi="Arial" w:cs="Arial"/>
                <w:sz w:val="22"/>
                <w:szCs w:val="22"/>
                <w:lang w:bidi="ar"/>
              </w:rPr>
              <w:t>Diseñar la estructura general del software, incluyendo pantallas y rutas de navegación.</w:t>
            </w:r>
          </w:p>
        </w:tc>
        <w:tc>
          <w:tcPr>
            <w:tcW w:w="0" w:type="auto"/>
            <w:vAlign w:val="center"/>
          </w:tcPr>
          <w:p w14:paraId="1D3CC989" w14:textId="77777777" w:rsidR="00D76A89" w:rsidRPr="00546EB2" w:rsidRDefault="00000000" w:rsidP="00546EB2">
            <w:pPr>
              <w:widowControl/>
              <w:spacing w:after="0" w:line="240" w:lineRule="auto"/>
              <w:jc w:val="center"/>
              <w:rPr>
                <w:rFonts w:ascii="Arial" w:hAnsi="Arial" w:cs="Arial"/>
                <w:b/>
                <w:bCs/>
                <w:sz w:val="22"/>
                <w:szCs w:val="22"/>
              </w:rPr>
            </w:pPr>
            <w:r w:rsidRPr="00546EB2">
              <w:rPr>
                <w:rFonts w:ascii="Arial" w:eastAsia="SimSun" w:hAnsi="Arial" w:cs="Arial"/>
                <w:sz w:val="22"/>
                <w:szCs w:val="22"/>
                <w:lang w:bidi="ar"/>
              </w:rPr>
              <w:t>Diseño (comunicacional)</w:t>
            </w:r>
          </w:p>
        </w:tc>
        <w:tc>
          <w:tcPr>
            <w:tcW w:w="0" w:type="auto"/>
            <w:vAlign w:val="center"/>
          </w:tcPr>
          <w:p w14:paraId="400C4E55" w14:textId="77777777" w:rsidR="00D76A89" w:rsidRPr="00546EB2" w:rsidRDefault="00000000" w:rsidP="00546EB2">
            <w:pPr>
              <w:widowControl/>
              <w:spacing w:after="0" w:line="240" w:lineRule="auto"/>
              <w:jc w:val="center"/>
              <w:rPr>
                <w:rFonts w:ascii="Arial" w:hAnsi="Arial" w:cs="Arial"/>
                <w:b/>
                <w:bCs/>
                <w:sz w:val="22"/>
                <w:szCs w:val="22"/>
              </w:rPr>
            </w:pPr>
            <w:r w:rsidRPr="00546EB2">
              <w:rPr>
                <w:rFonts w:ascii="Arial" w:eastAsia="SimSun" w:hAnsi="Arial" w:cs="Arial"/>
                <w:sz w:val="22"/>
                <w:szCs w:val="22"/>
                <w:lang w:bidi="ar"/>
              </w:rPr>
              <w:t>Crear bocetos simples (a mano o digital) con el flujo de uso del software y su interfaz inicial.</w:t>
            </w:r>
          </w:p>
        </w:tc>
        <w:tc>
          <w:tcPr>
            <w:tcW w:w="0" w:type="auto"/>
            <w:vAlign w:val="center"/>
          </w:tcPr>
          <w:p w14:paraId="3325EA3F" w14:textId="77777777" w:rsidR="00D76A89" w:rsidRPr="00546EB2" w:rsidRDefault="00000000" w:rsidP="00546EB2">
            <w:pPr>
              <w:spacing w:after="0" w:line="240" w:lineRule="auto"/>
              <w:jc w:val="center"/>
              <w:rPr>
                <w:rFonts w:ascii="Arial" w:hAnsi="Arial" w:cs="Arial"/>
                <w:sz w:val="22"/>
                <w:szCs w:val="22"/>
              </w:rPr>
            </w:pPr>
            <w:r w:rsidRPr="00546EB2">
              <w:rPr>
                <w:rFonts w:ascii="Arial" w:hAnsi="Arial" w:cs="Arial"/>
                <w:sz w:val="22"/>
                <w:szCs w:val="22"/>
              </w:rPr>
              <w:t>23/06/25 al 30/06/25</w:t>
            </w:r>
          </w:p>
        </w:tc>
      </w:tr>
      <w:tr w:rsidR="00546EB2" w:rsidRPr="00546EB2" w14:paraId="270E4B29" w14:textId="77777777" w:rsidTr="00546EB2">
        <w:trPr>
          <w:trHeight w:val="668"/>
        </w:trPr>
        <w:tc>
          <w:tcPr>
            <w:tcW w:w="0" w:type="auto"/>
            <w:vAlign w:val="center"/>
          </w:tcPr>
          <w:p w14:paraId="7C939AF3" w14:textId="77777777" w:rsidR="00D76A89" w:rsidRPr="00546EB2" w:rsidRDefault="00000000" w:rsidP="00546EB2">
            <w:pPr>
              <w:widowControl/>
              <w:spacing w:after="0" w:line="240" w:lineRule="auto"/>
              <w:jc w:val="center"/>
              <w:rPr>
                <w:rFonts w:ascii="Arial" w:hAnsi="Arial" w:cs="Arial"/>
                <w:b/>
                <w:bCs/>
                <w:sz w:val="22"/>
                <w:szCs w:val="22"/>
              </w:rPr>
            </w:pPr>
            <w:r w:rsidRPr="00546EB2">
              <w:rPr>
                <w:rFonts w:ascii="Arial" w:eastAsia="SimSun" w:hAnsi="Arial" w:cs="Arial"/>
                <w:sz w:val="22"/>
                <w:szCs w:val="22"/>
                <w:lang w:bidi="ar"/>
              </w:rPr>
              <w:t>Estructurar los módulos del contenido educativo y sus actividades dentro del software.</w:t>
            </w:r>
          </w:p>
        </w:tc>
        <w:tc>
          <w:tcPr>
            <w:tcW w:w="0" w:type="auto"/>
            <w:vAlign w:val="center"/>
          </w:tcPr>
          <w:p w14:paraId="45AC4481" w14:textId="77777777" w:rsidR="00D76A89" w:rsidRPr="00546EB2" w:rsidRDefault="00000000" w:rsidP="00546EB2">
            <w:pPr>
              <w:widowControl/>
              <w:spacing w:after="0" w:line="240" w:lineRule="auto"/>
              <w:jc w:val="center"/>
              <w:rPr>
                <w:rFonts w:ascii="Arial" w:hAnsi="Arial" w:cs="Arial"/>
                <w:b/>
                <w:bCs/>
                <w:sz w:val="22"/>
                <w:szCs w:val="22"/>
              </w:rPr>
            </w:pPr>
            <w:r w:rsidRPr="00546EB2">
              <w:rPr>
                <w:rFonts w:ascii="Arial" w:eastAsia="SimSun" w:hAnsi="Arial" w:cs="Arial"/>
                <w:sz w:val="22"/>
                <w:szCs w:val="22"/>
                <w:lang w:bidi="ar"/>
              </w:rPr>
              <w:t>Diseño (educativo)</w:t>
            </w:r>
          </w:p>
        </w:tc>
        <w:tc>
          <w:tcPr>
            <w:tcW w:w="0" w:type="auto"/>
            <w:vAlign w:val="center"/>
          </w:tcPr>
          <w:p w14:paraId="7CCCD5D0" w14:textId="77777777" w:rsidR="00D76A89" w:rsidRPr="00546EB2" w:rsidRDefault="00000000" w:rsidP="00546EB2">
            <w:pPr>
              <w:widowControl/>
              <w:spacing w:after="0" w:line="240" w:lineRule="auto"/>
              <w:jc w:val="center"/>
              <w:rPr>
                <w:rFonts w:ascii="Arial" w:hAnsi="Arial" w:cs="Arial"/>
                <w:b/>
                <w:bCs/>
                <w:sz w:val="22"/>
                <w:szCs w:val="22"/>
              </w:rPr>
            </w:pPr>
            <w:r w:rsidRPr="00546EB2">
              <w:rPr>
                <w:rFonts w:ascii="Arial" w:eastAsia="SimSun" w:hAnsi="Arial" w:cs="Arial"/>
                <w:sz w:val="22"/>
                <w:szCs w:val="22"/>
                <w:lang w:bidi="ar"/>
              </w:rPr>
              <w:t>Organizar los temas seleccionados en secuencias de aprendizaje con ejercicios o simulaciones.</w:t>
            </w:r>
          </w:p>
        </w:tc>
        <w:tc>
          <w:tcPr>
            <w:tcW w:w="0" w:type="auto"/>
            <w:vAlign w:val="center"/>
          </w:tcPr>
          <w:p w14:paraId="59337B4E" w14:textId="77777777" w:rsidR="00D76A89" w:rsidRPr="00546EB2" w:rsidRDefault="00000000" w:rsidP="00546EB2">
            <w:pPr>
              <w:spacing w:after="0" w:line="240" w:lineRule="auto"/>
              <w:jc w:val="center"/>
              <w:rPr>
                <w:rFonts w:ascii="Arial" w:hAnsi="Arial" w:cs="Arial"/>
                <w:sz w:val="22"/>
                <w:szCs w:val="22"/>
              </w:rPr>
            </w:pPr>
            <w:r w:rsidRPr="00546EB2">
              <w:rPr>
                <w:rFonts w:ascii="Arial" w:hAnsi="Arial" w:cs="Arial"/>
                <w:sz w:val="22"/>
                <w:szCs w:val="22"/>
              </w:rPr>
              <w:t>01/07/25 al 13/07/25</w:t>
            </w:r>
          </w:p>
        </w:tc>
      </w:tr>
      <w:tr w:rsidR="00546EB2" w:rsidRPr="00546EB2" w14:paraId="20F8A936" w14:textId="77777777" w:rsidTr="00546EB2">
        <w:trPr>
          <w:trHeight w:val="445"/>
        </w:trPr>
        <w:tc>
          <w:tcPr>
            <w:tcW w:w="0" w:type="auto"/>
            <w:vAlign w:val="center"/>
          </w:tcPr>
          <w:p w14:paraId="6A6625FB" w14:textId="77777777" w:rsidR="00D76A89" w:rsidRPr="00546EB2" w:rsidRDefault="00000000" w:rsidP="00546EB2">
            <w:pPr>
              <w:widowControl/>
              <w:spacing w:after="0" w:line="240" w:lineRule="auto"/>
              <w:jc w:val="center"/>
              <w:rPr>
                <w:rFonts w:ascii="Arial" w:hAnsi="Arial" w:cs="Arial"/>
                <w:b/>
                <w:bCs/>
                <w:sz w:val="22"/>
                <w:szCs w:val="22"/>
              </w:rPr>
            </w:pPr>
            <w:r w:rsidRPr="00546EB2">
              <w:rPr>
                <w:rFonts w:ascii="Arial" w:eastAsia="SimSun" w:hAnsi="Arial" w:cs="Arial"/>
                <w:sz w:val="22"/>
                <w:szCs w:val="22"/>
                <w:lang w:bidi="ar"/>
              </w:rPr>
              <w:t>Desarrollar un prototipo funcional que permita interactuar con el contenido.</w:t>
            </w:r>
          </w:p>
        </w:tc>
        <w:tc>
          <w:tcPr>
            <w:tcW w:w="0" w:type="auto"/>
            <w:vAlign w:val="center"/>
          </w:tcPr>
          <w:p w14:paraId="6BCBEFF6" w14:textId="77777777" w:rsidR="00D76A89" w:rsidRPr="00546EB2" w:rsidRDefault="00000000" w:rsidP="00546EB2">
            <w:pPr>
              <w:widowControl/>
              <w:spacing w:after="0" w:line="240" w:lineRule="auto"/>
              <w:jc w:val="center"/>
              <w:rPr>
                <w:rFonts w:ascii="Arial" w:hAnsi="Arial" w:cs="Arial"/>
                <w:b/>
                <w:bCs/>
                <w:sz w:val="22"/>
                <w:szCs w:val="22"/>
              </w:rPr>
            </w:pPr>
            <w:r w:rsidRPr="00546EB2">
              <w:rPr>
                <w:rFonts w:ascii="Arial" w:eastAsia="SimSun" w:hAnsi="Arial" w:cs="Arial"/>
                <w:sz w:val="22"/>
                <w:szCs w:val="22"/>
                <w:lang w:bidi="ar"/>
              </w:rPr>
              <w:t>Desarrollo</w:t>
            </w:r>
          </w:p>
        </w:tc>
        <w:tc>
          <w:tcPr>
            <w:tcW w:w="0" w:type="auto"/>
            <w:vAlign w:val="center"/>
          </w:tcPr>
          <w:p w14:paraId="09C1B226" w14:textId="77777777" w:rsidR="00D76A89" w:rsidRPr="00546EB2" w:rsidRDefault="00000000" w:rsidP="00546EB2">
            <w:pPr>
              <w:widowControl/>
              <w:spacing w:after="0" w:line="240" w:lineRule="auto"/>
              <w:jc w:val="center"/>
              <w:rPr>
                <w:rFonts w:ascii="Arial" w:hAnsi="Arial" w:cs="Arial"/>
                <w:b/>
                <w:bCs/>
                <w:sz w:val="22"/>
                <w:szCs w:val="22"/>
              </w:rPr>
            </w:pPr>
            <w:r w:rsidRPr="00546EB2">
              <w:rPr>
                <w:rFonts w:ascii="Arial" w:eastAsia="SimSun" w:hAnsi="Arial" w:cs="Arial"/>
                <w:sz w:val="22"/>
                <w:szCs w:val="22"/>
                <w:lang w:bidi="ar"/>
              </w:rPr>
              <w:t xml:space="preserve"> Desarrollar los diferentes módulos del software usando herramientas accesibles</w:t>
            </w:r>
          </w:p>
        </w:tc>
        <w:tc>
          <w:tcPr>
            <w:tcW w:w="0" w:type="auto"/>
            <w:vAlign w:val="center"/>
          </w:tcPr>
          <w:p w14:paraId="66DBFFFE" w14:textId="77777777" w:rsidR="00D76A89" w:rsidRPr="00546EB2" w:rsidRDefault="00000000" w:rsidP="00546EB2">
            <w:pPr>
              <w:spacing w:after="0" w:line="240" w:lineRule="auto"/>
              <w:jc w:val="center"/>
              <w:rPr>
                <w:rFonts w:ascii="Arial" w:hAnsi="Arial" w:cs="Arial"/>
                <w:sz w:val="22"/>
                <w:szCs w:val="22"/>
              </w:rPr>
            </w:pPr>
            <w:r w:rsidRPr="00546EB2">
              <w:rPr>
                <w:rFonts w:ascii="Arial" w:hAnsi="Arial" w:cs="Arial"/>
                <w:sz w:val="22"/>
                <w:szCs w:val="22"/>
              </w:rPr>
              <w:t>14/07/25 al 23/09/25</w:t>
            </w:r>
          </w:p>
        </w:tc>
      </w:tr>
      <w:tr w:rsidR="00546EB2" w:rsidRPr="00546EB2" w14:paraId="3F99E6C5" w14:textId="77777777" w:rsidTr="00546EB2">
        <w:trPr>
          <w:trHeight w:val="668"/>
        </w:trPr>
        <w:tc>
          <w:tcPr>
            <w:tcW w:w="0" w:type="auto"/>
            <w:vAlign w:val="center"/>
          </w:tcPr>
          <w:p w14:paraId="7E8052B5" w14:textId="77777777" w:rsidR="00D76A89" w:rsidRPr="00546EB2" w:rsidRDefault="00000000" w:rsidP="00546EB2">
            <w:pPr>
              <w:widowControl/>
              <w:spacing w:after="0" w:line="240" w:lineRule="auto"/>
              <w:jc w:val="center"/>
              <w:rPr>
                <w:rFonts w:ascii="Arial" w:hAnsi="Arial" w:cs="Arial"/>
                <w:b/>
                <w:bCs/>
                <w:sz w:val="22"/>
                <w:szCs w:val="22"/>
              </w:rPr>
            </w:pPr>
            <w:r w:rsidRPr="00546EB2">
              <w:rPr>
                <w:rFonts w:ascii="Arial" w:eastAsia="SimSun" w:hAnsi="Arial" w:cs="Arial"/>
                <w:sz w:val="22"/>
                <w:szCs w:val="22"/>
                <w:lang w:bidi="ar"/>
              </w:rPr>
              <w:t>Realizar una prueba de uso informal para detectar fallos funcionales y mejoras posibles.</w:t>
            </w:r>
          </w:p>
        </w:tc>
        <w:tc>
          <w:tcPr>
            <w:tcW w:w="0" w:type="auto"/>
            <w:vAlign w:val="center"/>
          </w:tcPr>
          <w:p w14:paraId="1BF1DEA5" w14:textId="77777777" w:rsidR="00D76A89" w:rsidRPr="00546EB2" w:rsidRDefault="00000000" w:rsidP="00546EB2">
            <w:pPr>
              <w:widowControl/>
              <w:spacing w:after="0" w:line="240" w:lineRule="auto"/>
              <w:jc w:val="center"/>
              <w:rPr>
                <w:rFonts w:ascii="Arial" w:hAnsi="Arial" w:cs="Arial"/>
                <w:b/>
                <w:bCs/>
                <w:sz w:val="22"/>
                <w:szCs w:val="22"/>
              </w:rPr>
            </w:pPr>
            <w:r w:rsidRPr="00546EB2">
              <w:rPr>
                <w:rFonts w:ascii="Arial" w:eastAsia="SimSun" w:hAnsi="Arial" w:cs="Arial"/>
                <w:sz w:val="22"/>
                <w:szCs w:val="22"/>
                <w:lang w:bidi="ar"/>
              </w:rPr>
              <w:t>Prueba piloto</w:t>
            </w:r>
          </w:p>
        </w:tc>
        <w:tc>
          <w:tcPr>
            <w:tcW w:w="0" w:type="auto"/>
            <w:vAlign w:val="center"/>
          </w:tcPr>
          <w:p w14:paraId="28F72135" w14:textId="77777777" w:rsidR="00D76A89" w:rsidRPr="00546EB2" w:rsidRDefault="00000000" w:rsidP="00546EB2">
            <w:pPr>
              <w:widowControl/>
              <w:spacing w:after="0" w:line="240" w:lineRule="auto"/>
              <w:jc w:val="center"/>
              <w:rPr>
                <w:rFonts w:ascii="Arial" w:hAnsi="Arial" w:cs="Arial"/>
                <w:b/>
                <w:bCs/>
                <w:sz w:val="22"/>
                <w:szCs w:val="22"/>
              </w:rPr>
            </w:pPr>
            <w:r w:rsidRPr="00546EB2">
              <w:rPr>
                <w:rFonts w:ascii="Arial" w:eastAsia="SimSun" w:hAnsi="Arial" w:cs="Arial"/>
                <w:sz w:val="22"/>
                <w:szCs w:val="22"/>
                <w:lang w:bidi="ar"/>
              </w:rPr>
              <w:t>Probar el software con el asesor comunitario y/o un grupo pequeño de estudiantes</w:t>
            </w:r>
          </w:p>
        </w:tc>
        <w:tc>
          <w:tcPr>
            <w:tcW w:w="0" w:type="auto"/>
            <w:vAlign w:val="center"/>
          </w:tcPr>
          <w:p w14:paraId="2BC1A9C0" w14:textId="77777777" w:rsidR="00D76A89" w:rsidRPr="00546EB2" w:rsidRDefault="00000000" w:rsidP="00546EB2">
            <w:pPr>
              <w:spacing w:after="0" w:line="240" w:lineRule="auto"/>
              <w:jc w:val="center"/>
              <w:rPr>
                <w:rFonts w:ascii="Arial" w:hAnsi="Arial" w:cs="Arial"/>
                <w:sz w:val="22"/>
                <w:szCs w:val="22"/>
              </w:rPr>
            </w:pPr>
            <w:r w:rsidRPr="00546EB2">
              <w:rPr>
                <w:rFonts w:ascii="Arial" w:hAnsi="Arial" w:cs="Arial"/>
                <w:sz w:val="22"/>
                <w:szCs w:val="22"/>
              </w:rPr>
              <w:t>13/10/25 al 14/10/25</w:t>
            </w:r>
          </w:p>
        </w:tc>
      </w:tr>
      <w:tr w:rsidR="00546EB2" w:rsidRPr="00546EB2" w14:paraId="40F71409" w14:textId="77777777" w:rsidTr="00546EB2">
        <w:trPr>
          <w:trHeight w:val="1207"/>
        </w:trPr>
        <w:tc>
          <w:tcPr>
            <w:tcW w:w="0" w:type="auto"/>
            <w:vAlign w:val="center"/>
          </w:tcPr>
          <w:p w14:paraId="0E36DA01" w14:textId="77777777" w:rsidR="00D76A89" w:rsidRPr="00546EB2" w:rsidRDefault="00000000" w:rsidP="00546EB2">
            <w:pPr>
              <w:widowControl/>
              <w:spacing w:after="0" w:line="240" w:lineRule="auto"/>
              <w:jc w:val="center"/>
              <w:rPr>
                <w:rFonts w:ascii="Arial" w:eastAsia="SimSun" w:hAnsi="Arial" w:cs="Arial"/>
                <w:sz w:val="22"/>
                <w:szCs w:val="22"/>
                <w:lang w:bidi="ar"/>
              </w:rPr>
            </w:pPr>
            <w:r w:rsidRPr="00546EB2">
              <w:rPr>
                <w:rFonts w:ascii="Arial" w:eastAsia="SimSun" w:hAnsi="Arial" w:cs="Arial"/>
                <w:sz w:val="22"/>
                <w:szCs w:val="22"/>
                <w:lang w:bidi="ar"/>
              </w:rPr>
              <w:t>Corregir errores, estudiar mejoras para el software</w:t>
            </w:r>
          </w:p>
        </w:tc>
        <w:tc>
          <w:tcPr>
            <w:tcW w:w="0" w:type="auto"/>
            <w:vAlign w:val="center"/>
          </w:tcPr>
          <w:p w14:paraId="695601F2" w14:textId="77777777" w:rsidR="00D76A89" w:rsidRPr="00546EB2" w:rsidRDefault="00000000" w:rsidP="00546EB2">
            <w:pPr>
              <w:widowControl/>
              <w:spacing w:after="0" w:line="240" w:lineRule="auto"/>
              <w:jc w:val="center"/>
              <w:rPr>
                <w:rFonts w:ascii="Arial" w:eastAsia="SimSun" w:hAnsi="Arial" w:cs="Arial"/>
                <w:sz w:val="22"/>
                <w:szCs w:val="22"/>
                <w:lang w:bidi="ar"/>
              </w:rPr>
            </w:pPr>
            <w:r w:rsidRPr="00546EB2">
              <w:rPr>
                <w:rFonts w:ascii="Arial" w:eastAsia="SimSun" w:hAnsi="Arial" w:cs="Arial"/>
                <w:sz w:val="22"/>
                <w:szCs w:val="22"/>
                <w:lang w:bidi="ar"/>
              </w:rPr>
              <w:t>Evaluación y mantenimiento</w:t>
            </w:r>
          </w:p>
        </w:tc>
        <w:tc>
          <w:tcPr>
            <w:tcW w:w="0" w:type="auto"/>
            <w:vAlign w:val="center"/>
          </w:tcPr>
          <w:p w14:paraId="239599DA" w14:textId="77777777" w:rsidR="00D76A89" w:rsidRPr="00546EB2" w:rsidRDefault="00000000" w:rsidP="00546EB2">
            <w:pPr>
              <w:widowControl/>
              <w:spacing w:after="0" w:line="240" w:lineRule="auto"/>
              <w:jc w:val="center"/>
              <w:rPr>
                <w:rFonts w:ascii="Arial" w:eastAsia="SimSun" w:hAnsi="Arial" w:cs="Arial"/>
                <w:sz w:val="22"/>
                <w:szCs w:val="22"/>
                <w:lang w:bidi="ar"/>
              </w:rPr>
            </w:pPr>
            <w:r w:rsidRPr="00546EB2">
              <w:rPr>
                <w:rFonts w:ascii="Arial" w:eastAsia="SimSun" w:hAnsi="Arial" w:cs="Arial"/>
                <w:sz w:val="22"/>
                <w:szCs w:val="22"/>
                <w:lang w:bidi="ar"/>
              </w:rPr>
              <w:t>Trabajar en la corrección de errores e implementación de mejoras</w:t>
            </w:r>
          </w:p>
        </w:tc>
        <w:tc>
          <w:tcPr>
            <w:tcW w:w="0" w:type="auto"/>
            <w:vAlign w:val="center"/>
          </w:tcPr>
          <w:p w14:paraId="3D3BFA1E" w14:textId="77777777" w:rsidR="00D76A89" w:rsidRPr="00546EB2" w:rsidRDefault="00000000" w:rsidP="00546EB2">
            <w:pPr>
              <w:spacing w:after="0" w:line="240" w:lineRule="auto"/>
              <w:jc w:val="center"/>
              <w:rPr>
                <w:rFonts w:ascii="Arial" w:hAnsi="Arial" w:cs="Arial"/>
                <w:sz w:val="22"/>
                <w:szCs w:val="22"/>
              </w:rPr>
            </w:pPr>
            <w:r w:rsidRPr="00546EB2">
              <w:rPr>
                <w:rFonts w:ascii="Arial" w:hAnsi="Arial" w:cs="Arial"/>
                <w:sz w:val="22"/>
                <w:szCs w:val="22"/>
              </w:rPr>
              <w:t>14/10/25 al 22/10/25</w:t>
            </w:r>
          </w:p>
        </w:tc>
      </w:tr>
      <w:tr w:rsidR="00546EB2" w:rsidRPr="00546EB2" w14:paraId="5DFE2153" w14:textId="77777777" w:rsidTr="00546EB2">
        <w:trPr>
          <w:trHeight w:val="668"/>
        </w:trPr>
        <w:tc>
          <w:tcPr>
            <w:tcW w:w="0" w:type="auto"/>
            <w:vAlign w:val="center"/>
          </w:tcPr>
          <w:p w14:paraId="61C86D84" w14:textId="77777777" w:rsidR="00D76A89" w:rsidRPr="00546EB2" w:rsidRDefault="00000000" w:rsidP="00546EB2">
            <w:pPr>
              <w:widowControl/>
              <w:spacing w:after="0" w:line="240" w:lineRule="auto"/>
              <w:jc w:val="center"/>
              <w:rPr>
                <w:rFonts w:ascii="Arial" w:hAnsi="Arial" w:cs="Arial"/>
                <w:b/>
                <w:bCs/>
                <w:sz w:val="22"/>
                <w:szCs w:val="22"/>
              </w:rPr>
            </w:pPr>
            <w:r w:rsidRPr="00546EB2">
              <w:rPr>
                <w:rFonts w:ascii="Arial" w:eastAsia="SimSun" w:hAnsi="Arial" w:cs="Arial"/>
                <w:sz w:val="22"/>
                <w:szCs w:val="22"/>
                <w:lang w:bidi="ar"/>
              </w:rPr>
              <w:t>Publicar o instalar la versión final del software en un entorno accesible para estudiantes.</w:t>
            </w:r>
          </w:p>
        </w:tc>
        <w:tc>
          <w:tcPr>
            <w:tcW w:w="0" w:type="auto"/>
            <w:vAlign w:val="center"/>
          </w:tcPr>
          <w:p w14:paraId="611E4F65" w14:textId="6F3C241B" w:rsidR="00D76A89" w:rsidRPr="00546EB2" w:rsidRDefault="00051C05" w:rsidP="00546EB2">
            <w:pPr>
              <w:widowControl/>
              <w:spacing w:after="0" w:line="240" w:lineRule="auto"/>
              <w:jc w:val="center"/>
              <w:rPr>
                <w:rFonts w:ascii="Arial" w:hAnsi="Arial" w:cs="Arial"/>
                <w:sz w:val="22"/>
                <w:szCs w:val="22"/>
              </w:rPr>
            </w:pPr>
            <w:r w:rsidRPr="00546EB2">
              <w:rPr>
                <w:rFonts w:ascii="Arial" w:hAnsi="Arial" w:cs="Arial"/>
                <w:sz w:val="22"/>
                <w:szCs w:val="22"/>
              </w:rPr>
              <w:t xml:space="preserve">Instalar </w:t>
            </w:r>
            <w:r w:rsidR="00546EB2" w:rsidRPr="00546EB2">
              <w:rPr>
                <w:rFonts w:ascii="Arial" w:hAnsi="Arial" w:cs="Arial"/>
                <w:sz w:val="22"/>
                <w:szCs w:val="22"/>
              </w:rPr>
              <w:t>versión</w:t>
            </w:r>
            <w:r w:rsidRPr="00546EB2">
              <w:rPr>
                <w:rFonts w:ascii="Arial" w:hAnsi="Arial" w:cs="Arial"/>
                <w:sz w:val="22"/>
                <w:szCs w:val="22"/>
              </w:rPr>
              <w:t xml:space="preserve"> final</w:t>
            </w:r>
          </w:p>
        </w:tc>
        <w:tc>
          <w:tcPr>
            <w:tcW w:w="0" w:type="auto"/>
            <w:vAlign w:val="center"/>
          </w:tcPr>
          <w:p w14:paraId="62D8CBDA" w14:textId="77777777" w:rsidR="00D76A89" w:rsidRPr="00546EB2" w:rsidRDefault="00000000" w:rsidP="00546EB2">
            <w:pPr>
              <w:widowControl/>
              <w:spacing w:after="0" w:line="240" w:lineRule="auto"/>
              <w:jc w:val="center"/>
              <w:rPr>
                <w:rFonts w:ascii="Arial" w:hAnsi="Arial" w:cs="Arial"/>
                <w:b/>
                <w:bCs/>
                <w:sz w:val="22"/>
                <w:szCs w:val="22"/>
              </w:rPr>
            </w:pPr>
            <w:r w:rsidRPr="00546EB2">
              <w:rPr>
                <w:rFonts w:ascii="Arial" w:eastAsia="SimSun" w:hAnsi="Arial" w:cs="Arial"/>
                <w:sz w:val="22"/>
                <w:szCs w:val="22"/>
                <w:lang w:bidi="ar"/>
              </w:rPr>
              <w:t>Cargar el software en computadoras y escolares.</w:t>
            </w:r>
          </w:p>
        </w:tc>
        <w:tc>
          <w:tcPr>
            <w:tcW w:w="0" w:type="auto"/>
            <w:vAlign w:val="center"/>
          </w:tcPr>
          <w:p w14:paraId="32115532" w14:textId="77777777" w:rsidR="00D76A89" w:rsidRPr="00546EB2" w:rsidRDefault="00000000" w:rsidP="00546EB2">
            <w:pPr>
              <w:spacing w:after="0" w:line="240" w:lineRule="auto"/>
              <w:jc w:val="center"/>
              <w:rPr>
                <w:rFonts w:ascii="Arial" w:hAnsi="Arial" w:cs="Arial"/>
                <w:sz w:val="22"/>
                <w:szCs w:val="22"/>
              </w:rPr>
            </w:pPr>
            <w:r w:rsidRPr="00546EB2">
              <w:rPr>
                <w:rFonts w:ascii="Arial" w:hAnsi="Arial" w:cs="Arial"/>
                <w:sz w:val="22"/>
                <w:szCs w:val="22"/>
              </w:rPr>
              <w:t>24/10/25 al 27/10/25</w:t>
            </w:r>
          </w:p>
        </w:tc>
      </w:tr>
      <w:tr w:rsidR="00546EB2" w:rsidRPr="00546EB2" w14:paraId="234D4A63" w14:textId="77777777" w:rsidTr="00546EB2">
        <w:trPr>
          <w:trHeight w:val="655"/>
        </w:trPr>
        <w:tc>
          <w:tcPr>
            <w:tcW w:w="0" w:type="auto"/>
            <w:vAlign w:val="center"/>
          </w:tcPr>
          <w:p w14:paraId="795155E6" w14:textId="77777777" w:rsidR="00D76A89" w:rsidRPr="00546EB2" w:rsidRDefault="00000000" w:rsidP="00546EB2">
            <w:pPr>
              <w:widowControl/>
              <w:spacing w:after="0" w:line="240" w:lineRule="auto"/>
              <w:jc w:val="center"/>
              <w:rPr>
                <w:rFonts w:ascii="Arial" w:hAnsi="Arial" w:cs="Arial"/>
                <w:b/>
                <w:bCs/>
                <w:sz w:val="22"/>
                <w:szCs w:val="22"/>
              </w:rPr>
            </w:pPr>
            <w:r w:rsidRPr="00546EB2">
              <w:rPr>
                <w:rFonts w:ascii="Arial" w:eastAsia="SimSun" w:hAnsi="Arial" w:cs="Arial"/>
                <w:sz w:val="22"/>
                <w:szCs w:val="22"/>
                <w:lang w:bidi="ar"/>
              </w:rPr>
              <w:t>Elaborar un manual básico de uso y un breve informe del proceso para documentar el desarrollo.</w:t>
            </w:r>
          </w:p>
        </w:tc>
        <w:tc>
          <w:tcPr>
            <w:tcW w:w="0" w:type="auto"/>
            <w:vAlign w:val="center"/>
          </w:tcPr>
          <w:p w14:paraId="40595636" w14:textId="77777777" w:rsidR="00D76A89" w:rsidRPr="00546EB2" w:rsidRDefault="00000000" w:rsidP="00546EB2">
            <w:pPr>
              <w:widowControl/>
              <w:spacing w:after="0" w:line="240" w:lineRule="auto"/>
              <w:jc w:val="center"/>
              <w:rPr>
                <w:rFonts w:ascii="Arial" w:hAnsi="Arial" w:cs="Arial"/>
                <w:b/>
                <w:bCs/>
                <w:sz w:val="22"/>
                <w:szCs w:val="22"/>
              </w:rPr>
            </w:pPr>
            <w:r w:rsidRPr="00546EB2">
              <w:rPr>
                <w:rFonts w:ascii="Arial" w:eastAsia="SimSun" w:hAnsi="Arial" w:cs="Arial"/>
                <w:sz w:val="22"/>
                <w:szCs w:val="22"/>
                <w:lang w:bidi="ar"/>
              </w:rPr>
              <w:t>Documentación y cierre</w:t>
            </w:r>
          </w:p>
        </w:tc>
        <w:tc>
          <w:tcPr>
            <w:tcW w:w="0" w:type="auto"/>
            <w:vAlign w:val="center"/>
          </w:tcPr>
          <w:p w14:paraId="3E4D209F" w14:textId="77777777" w:rsidR="00D76A89" w:rsidRPr="00546EB2" w:rsidRDefault="00000000" w:rsidP="00546EB2">
            <w:pPr>
              <w:widowControl/>
              <w:spacing w:after="0" w:line="240" w:lineRule="auto"/>
              <w:jc w:val="center"/>
              <w:rPr>
                <w:rFonts w:ascii="Arial" w:hAnsi="Arial" w:cs="Arial"/>
                <w:b/>
                <w:bCs/>
                <w:sz w:val="22"/>
                <w:szCs w:val="22"/>
              </w:rPr>
            </w:pPr>
            <w:r w:rsidRPr="00546EB2">
              <w:rPr>
                <w:rFonts w:ascii="Arial" w:eastAsia="SimSun" w:hAnsi="Arial" w:cs="Arial"/>
                <w:sz w:val="22"/>
                <w:szCs w:val="22"/>
                <w:lang w:bidi="ar"/>
              </w:rPr>
              <w:t>Crear una guía de usuario con capturas de pantalla y un documento con lecciones aprendidas durante el proceso.</w:t>
            </w:r>
          </w:p>
        </w:tc>
        <w:tc>
          <w:tcPr>
            <w:tcW w:w="0" w:type="auto"/>
            <w:vAlign w:val="center"/>
          </w:tcPr>
          <w:p w14:paraId="2FE946C9" w14:textId="77777777" w:rsidR="00D76A89" w:rsidRPr="00546EB2" w:rsidRDefault="00000000" w:rsidP="00546EB2">
            <w:pPr>
              <w:keepNext/>
              <w:spacing w:after="0" w:line="240" w:lineRule="auto"/>
              <w:jc w:val="center"/>
              <w:rPr>
                <w:rFonts w:ascii="Arial" w:hAnsi="Arial" w:cs="Arial"/>
                <w:sz w:val="22"/>
                <w:szCs w:val="22"/>
              </w:rPr>
            </w:pPr>
            <w:r w:rsidRPr="00546EB2">
              <w:rPr>
                <w:rFonts w:ascii="Arial" w:hAnsi="Arial" w:cs="Arial"/>
                <w:sz w:val="22"/>
                <w:szCs w:val="22"/>
              </w:rPr>
              <w:t>28/10/25 al 3/11/25</w:t>
            </w:r>
          </w:p>
        </w:tc>
      </w:tr>
    </w:tbl>
    <w:p w14:paraId="0C298D29" w14:textId="5C7B5670" w:rsidR="00D76A89" w:rsidRPr="00546EB2" w:rsidRDefault="00000000">
      <w:pPr>
        <w:pStyle w:val="Descripcin"/>
        <w:rPr>
          <w:rFonts w:eastAsia="SimSun"/>
          <w:sz w:val="24"/>
          <w:szCs w:val="24"/>
          <w:lang w:bidi="ar"/>
        </w:rPr>
      </w:pPr>
      <w:bookmarkStart w:id="94" w:name="_Toc213877761"/>
      <w:r w:rsidRPr="00546EB2">
        <w:rPr>
          <w:b/>
          <w:bCs/>
          <w:sz w:val="24"/>
          <w:szCs w:val="24"/>
        </w:rPr>
        <w:t xml:space="preserve">Cuadro </w:t>
      </w:r>
      <w:r w:rsidRPr="00546EB2">
        <w:rPr>
          <w:b/>
          <w:bCs/>
          <w:sz w:val="24"/>
          <w:szCs w:val="24"/>
        </w:rPr>
        <w:fldChar w:fldCharType="begin"/>
      </w:r>
      <w:r w:rsidRPr="00546EB2">
        <w:rPr>
          <w:b/>
          <w:bCs/>
          <w:sz w:val="24"/>
          <w:szCs w:val="24"/>
        </w:rPr>
        <w:instrText xml:space="preserve"> SEQ Cuadro \* ARABIC </w:instrText>
      </w:r>
      <w:r w:rsidRPr="00546EB2">
        <w:rPr>
          <w:b/>
          <w:bCs/>
          <w:sz w:val="24"/>
          <w:szCs w:val="24"/>
        </w:rPr>
        <w:fldChar w:fldCharType="separate"/>
      </w:r>
      <w:r w:rsidR="00E652B6" w:rsidRPr="00546EB2">
        <w:rPr>
          <w:b/>
          <w:bCs/>
          <w:noProof/>
          <w:sz w:val="24"/>
          <w:szCs w:val="24"/>
        </w:rPr>
        <w:t>6</w:t>
      </w:r>
      <w:r w:rsidRPr="00546EB2">
        <w:rPr>
          <w:b/>
          <w:bCs/>
          <w:sz w:val="24"/>
          <w:szCs w:val="24"/>
        </w:rPr>
        <w:fldChar w:fldCharType="end"/>
      </w:r>
      <w:r w:rsidRPr="00546EB2">
        <w:rPr>
          <w:b/>
          <w:bCs/>
          <w:sz w:val="24"/>
          <w:szCs w:val="24"/>
        </w:rPr>
        <w:t>:</w:t>
      </w:r>
      <w:r w:rsidRPr="00546EB2">
        <w:rPr>
          <w:sz w:val="24"/>
          <w:szCs w:val="24"/>
        </w:rPr>
        <w:t xml:space="preserve"> Plan de Actividades</w:t>
      </w:r>
      <w:bookmarkEnd w:id="94"/>
    </w:p>
    <w:p w14:paraId="311910D9" w14:textId="77777777" w:rsidR="00D76A89" w:rsidRPr="00546EB2" w:rsidRDefault="00000000">
      <w:pPr>
        <w:rPr>
          <w:rFonts w:ascii="Arial" w:eastAsia="Arial" w:hAnsi="Arial" w:cs="Arial"/>
          <w:sz w:val="24"/>
          <w:szCs w:val="24"/>
        </w:rPr>
      </w:pPr>
      <w:r w:rsidRPr="00546EB2">
        <w:rPr>
          <w:rFonts w:ascii="Arial" w:eastAsia="Arial" w:hAnsi="Arial" w:cs="Arial"/>
          <w:b/>
          <w:bCs/>
          <w:sz w:val="24"/>
          <w:szCs w:val="24"/>
        </w:rPr>
        <w:t>Fuente:</w:t>
      </w:r>
      <w:r w:rsidRPr="00546EB2">
        <w:rPr>
          <w:rFonts w:ascii="Arial" w:eastAsia="Arial" w:hAnsi="Arial" w:cs="Arial"/>
          <w:sz w:val="24"/>
          <w:szCs w:val="24"/>
        </w:rPr>
        <w:t xml:space="preserve"> Los participantes (2025)</w:t>
      </w:r>
    </w:p>
    <w:p w14:paraId="29A81C17" w14:textId="77777777" w:rsidR="00893EAC" w:rsidRPr="00546EB2" w:rsidRDefault="00893EAC" w:rsidP="00546EB2">
      <w:pPr>
        <w:tabs>
          <w:tab w:val="left" w:pos="2780"/>
        </w:tabs>
        <w:jc w:val="center"/>
        <w:rPr>
          <w:rFonts w:ascii="Arial" w:hAnsi="Arial" w:cs="Arial"/>
          <w:b/>
          <w:bCs/>
          <w:sz w:val="24"/>
          <w:szCs w:val="24"/>
        </w:rPr>
        <w:sectPr w:rsidR="00893EAC" w:rsidRPr="00546EB2" w:rsidSect="00DD3A36">
          <w:footerReference w:type="default" r:id="rId34"/>
          <w:footerReference w:type="first" r:id="rId35"/>
          <w:pgSz w:w="15840" w:h="12240" w:orient="landscape" w:code="1"/>
          <w:pgMar w:top="2268" w:right="1701" w:bottom="1701" w:left="1701" w:header="720" w:footer="720" w:gutter="0"/>
          <w:cols w:space="720"/>
          <w:titlePg/>
          <w:docGrid w:linePitch="360"/>
        </w:sectPr>
      </w:pPr>
    </w:p>
    <w:p w14:paraId="314A6E3B" w14:textId="5A04FDC5" w:rsidR="00D76A89" w:rsidRPr="00546EB2" w:rsidRDefault="00000000">
      <w:pPr>
        <w:tabs>
          <w:tab w:val="left" w:pos="2780"/>
        </w:tabs>
        <w:rPr>
          <w:rFonts w:ascii="Arial" w:hAnsi="Arial" w:cs="Arial"/>
          <w:b/>
          <w:bCs/>
          <w:sz w:val="24"/>
          <w:szCs w:val="24"/>
        </w:rPr>
      </w:pPr>
      <w:r w:rsidRPr="00546EB2">
        <w:rPr>
          <w:rFonts w:ascii="Arial" w:hAnsi="Arial" w:cs="Arial"/>
          <w:b/>
          <w:bCs/>
          <w:sz w:val="24"/>
          <w:szCs w:val="24"/>
        </w:rPr>
        <w:lastRenderedPageBreak/>
        <w:t>Diagrama de Gan</w:t>
      </w:r>
      <w:r w:rsidR="00057A91" w:rsidRPr="00546EB2">
        <w:rPr>
          <w:rFonts w:ascii="Arial" w:hAnsi="Arial" w:cs="Arial"/>
          <w:b/>
          <w:bCs/>
          <w:sz w:val="24"/>
          <w:szCs w:val="24"/>
        </w:rPr>
        <w:t>t</w:t>
      </w:r>
      <w:r w:rsidRPr="00546EB2">
        <w:rPr>
          <w:rFonts w:ascii="Arial" w:hAnsi="Arial" w:cs="Arial"/>
          <w:b/>
          <w:bCs/>
          <w:sz w:val="24"/>
          <w:szCs w:val="24"/>
        </w:rPr>
        <w:t>t</w:t>
      </w:r>
    </w:p>
    <w:p w14:paraId="0F73990A" w14:textId="77777777" w:rsidR="00D76A89" w:rsidRPr="00546EB2" w:rsidRDefault="00000000" w:rsidP="000D50AA">
      <w:pPr>
        <w:pStyle w:val="EstiloParrafoPST"/>
      </w:pPr>
      <w:r w:rsidRPr="00546EB2">
        <w:t>El diagrama de Gantt es una representación gráfica de un cronograma de actividades, útil para visualizar la duración, el inicio y el final de cada tarea. Fue desarrollado por Henry Gantt, pero ha sido ampliamente utilizado y adaptado por muchos autores en el ámbito de la administración en español.</w:t>
      </w:r>
    </w:p>
    <w:p w14:paraId="60C2D2AC" w14:textId="77777777" w:rsidR="00D76A89" w:rsidRPr="00546EB2" w:rsidRDefault="00000000">
      <w:pPr>
        <w:tabs>
          <w:tab w:val="left" w:pos="2780"/>
        </w:tabs>
        <w:spacing w:after="120" w:line="360" w:lineRule="auto"/>
        <w:ind w:firstLine="709"/>
        <w:rPr>
          <w:rFonts w:ascii="Arial" w:hAnsi="Arial" w:cs="Arial"/>
          <w:sz w:val="24"/>
          <w:szCs w:val="24"/>
        </w:rPr>
      </w:pPr>
      <w:r w:rsidRPr="00546EB2">
        <w:rPr>
          <w:rFonts w:ascii="Arial" w:hAnsi="Arial" w:cs="Arial"/>
          <w:sz w:val="24"/>
          <w:szCs w:val="24"/>
        </w:rPr>
        <w:t>Para Rodríguez Valencia (2008), el diagrama de Gantt es “una herramienta gráfica fundamental para planificar y controlar el tiempo de un proyecto, permitiendo establecer relaciones temporales entre las tareas y controlar el progreso”.</w:t>
      </w:r>
    </w:p>
    <w:p w14:paraId="2D18F99C" w14:textId="77777777" w:rsidR="00D76A89" w:rsidRPr="00546EB2" w:rsidRDefault="00000000">
      <w:pPr>
        <w:tabs>
          <w:tab w:val="left" w:pos="2780"/>
        </w:tabs>
        <w:spacing w:after="120" w:line="360" w:lineRule="auto"/>
        <w:ind w:firstLine="709"/>
        <w:rPr>
          <w:rFonts w:ascii="Arial" w:hAnsi="Arial" w:cs="Arial"/>
          <w:sz w:val="24"/>
          <w:szCs w:val="24"/>
        </w:rPr>
      </w:pPr>
      <w:r w:rsidRPr="00546EB2">
        <w:rPr>
          <w:rFonts w:ascii="Arial" w:hAnsi="Arial" w:cs="Arial"/>
          <w:sz w:val="24"/>
          <w:szCs w:val="24"/>
        </w:rPr>
        <w:t xml:space="preserve">Asimismo, </w:t>
      </w:r>
      <w:proofErr w:type="spellStart"/>
      <w:r w:rsidRPr="00546EB2">
        <w:rPr>
          <w:rFonts w:ascii="Arial" w:hAnsi="Arial" w:cs="Arial"/>
          <w:sz w:val="24"/>
          <w:szCs w:val="24"/>
        </w:rPr>
        <w:t>Gairín</w:t>
      </w:r>
      <w:proofErr w:type="spellEnd"/>
      <w:r w:rsidRPr="00546EB2">
        <w:rPr>
          <w:rFonts w:ascii="Arial" w:hAnsi="Arial" w:cs="Arial"/>
          <w:sz w:val="24"/>
          <w:szCs w:val="24"/>
        </w:rPr>
        <w:t xml:space="preserve"> </w:t>
      </w:r>
      <w:proofErr w:type="spellStart"/>
      <w:r w:rsidRPr="00546EB2">
        <w:rPr>
          <w:rFonts w:ascii="Arial" w:hAnsi="Arial" w:cs="Arial"/>
          <w:sz w:val="24"/>
          <w:szCs w:val="24"/>
        </w:rPr>
        <w:t>Sallán</w:t>
      </w:r>
      <w:proofErr w:type="spellEnd"/>
      <w:r w:rsidRPr="00546EB2">
        <w:rPr>
          <w:rFonts w:ascii="Arial" w:hAnsi="Arial" w:cs="Arial"/>
          <w:sz w:val="24"/>
          <w:szCs w:val="24"/>
        </w:rPr>
        <w:t xml:space="preserve"> (1996) señala que “su simplicidad y claridad lo convierten en un instrumento indispensable en la gestión educativa y organizacional”.</w:t>
      </w:r>
    </w:p>
    <w:p w14:paraId="322CA971" w14:textId="77777777" w:rsidR="00D76A89" w:rsidRPr="00546EB2" w:rsidRDefault="00D76A89">
      <w:pPr>
        <w:tabs>
          <w:tab w:val="left" w:pos="2780"/>
        </w:tabs>
        <w:rPr>
          <w:rFonts w:ascii="Arial" w:hAnsi="Arial" w:cs="Arial"/>
          <w:sz w:val="24"/>
          <w:szCs w:val="24"/>
        </w:rPr>
      </w:pPr>
    </w:p>
    <w:p w14:paraId="766D30BC" w14:textId="77777777" w:rsidR="00D76A89" w:rsidRPr="00546EB2" w:rsidRDefault="00D76A89">
      <w:pPr>
        <w:tabs>
          <w:tab w:val="left" w:pos="2780"/>
        </w:tabs>
        <w:rPr>
          <w:rFonts w:ascii="Arial" w:hAnsi="Arial" w:cs="Arial"/>
          <w:b/>
          <w:bCs/>
          <w:sz w:val="24"/>
          <w:szCs w:val="24"/>
        </w:rPr>
      </w:pPr>
    </w:p>
    <w:p w14:paraId="55F39096" w14:textId="77777777" w:rsidR="00D76A89" w:rsidRPr="00546EB2" w:rsidRDefault="00D76A89">
      <w:pPr>
        <w:tabs>
          <w:tab w:val="left" w:pos="2780"/>
        </w:tabs>
        <w:rPr>
          <w:rFonts w:ascii="Arial" w:hAnsi="Arial" w:cs="Arial"/>
          <w:b/>
          <w:bCs/>
          <w:sz w:val="24"/>
          <w:szCs w:val="24"/>
        </w:rPr>
        <w:sectPr w:rsidR="00D76A89" w:rsidRPr="00546EB2" w:rsidSect="00893EAC">
          <w:footerReference w:type="default" r:id="rId36"/>
          <w:pgSz w:w="12240" w:h="15840" w:code="1"/>
          <w:pgMar w:top="1701" w:right="1701" w:bottom="1701" w:left="2268" w:header="720" w:footer="720" w:gutter="0"/>
          <w:cols w:space="720"/>
          <w:titlePg/>
          <w:docGrid w:linePitch="360"/>
        </w:sectPr>
      </w:pPr>
    </w:p>
    <w:p w14:paraId="7BFEA0BB" w14:textId="77777777" w:rsidR="00D76A89" w:rsidRPr="00546EB2" w:rsidRDefault="00000000">
      <w:pPr>
        <w:keepNext/>
        <w:tabs>
          <w:tab w:val="left" w:pos="2780"/>
        </w:tabs>
        <w:jc w:val="center"/>
        <w:rPr>
          <w:rFonts w:ascii="Arial" w:hAnsi="Arial" w:cs="Arial"/>
          <w:sz w:val="24"/>
          <w:szCs w:val="24"/>
        </w:rPr>
      </w:pPr>
      <w:r w:rsidRPr="00546EB2">
        <w:rPr>
          <w:rFonts w:ascii="Arial" w:hAnsi="Arial" w:cs="Arial"/>
          <w:noProof/>
          <w:sz w:val="24"/>
          <w:szCs w:val="24"/>
        </w:rPr>
        <w:lastRenderedPageBreak/>
        <w:drawing>
          <wp:inline distT="0" distB="0" distL="114300" distR="114300" wp14:anchorId="49932986" wp14:editId="2DACC6B5">
            <wp:extent cx="8531860" cy="3969385"/>
            <wp:effectExtent l="0" t="0" r="2540" b="5715"/>
            <wp:docPr id="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 1"/>
                    <pic:cNvPicPr>
                      <a:picLocks noChangeAspect="1"/>
                    </pic:cNvPicPr>
                  </pic:nvPicPr>
                  <pic:blipFill>
                    <a:blip r:embed="rId37"/>
                    <a:stretch>
                      <a:fillRect/>
                    </a:stretch>
                  </pic:blipFill>
                  <pic:spPr>
                    <a:xfrm>
                      <a:off x="0" y="0"/>
                      <a:ext cx="8531860" cy="3969385"/>
                    </a:xfrm>
                    <a:prstGeom prst="rect">
                      <a:avLst/>
                    </a:prstGeom>
                    <a:noFill/>
                    <a:ln>
                      <a:noFill/>
                    </a:ln>
                  </pic:spPr>
                </pic:pic>
              </a:graphicData>
            </a:graphic>
          </wp:inline>
        </w:drawing>
      </w:r>
    </w:p>
    <w:p w14:paraId="726928C1" w14:textId="6378D65B" w:rsidR="00D76A89" w:rsidRPr="00546EB2" w:rsidRDefault="00000000">
      <w:pPr>
        <w:pStyle w:val="Descripcin"/>
        <w:keepNext/>
        <w:tabs>
          <w:tab w:val="left" w:pos="2780"/>
        </w:tabs>
        <w:rPr>
          <w:sz w:val="24"/>
          <w:szCs w:val="24"/>
        </w:rPr>
      </w:pPr>
      <w:bookmarkStart w:id="95" w:name="_Toc213877797"/>
      <w:r w:rsidRPr="00546EB2">
        <w:rPr>
          <w:b/>
          <w:bCs/>
          <w:sz w:val="24"/>
          <w:szCs w:val="24"/>
        </w:rPr>
        <w:t xml:space="preserve">Figura </w:t>
      </w:r>
      <w:r w:rsidRPr="00546EB2">
        <w:rPr>
          <w:b/>
          <w:bCs/>
          <w:sz w:val="24"/>
          <w:szCs w:val="24"/>
        </w:rPr>
        <w:fldChar w:fldCharType="begin"/>
      </w:r>
      <w:r w:rsidRPr="00546EB2">
        <w:rPr>
          <w:b/>
          <w:bCs/>
          <w:sz w:val="24"/>
          <w:szCs w:val="24"/>
        </w:rPr>
        <w:instrText xml:space="preserve"> SEQ Figura \* ARABIC </w:instrText>
      </w:r>
      <w:r w:rsidRPr="00546EB2">
        <w:rPr>
          <w:b/>
          <w:bCs/>
          <w:sz w:val="24"/>
          <w:szCs w:val="24"/>
        </w:rPr>
        <w:fldChar w:fldCharType="separate"/>
      </w:r>
      <w:r w:rsidR="009E5072" w:rsidRPr="00546EB2">
        <w:rPr>
          <w:b/>
          <w:bCs/>
          <w:noProof/>
          <w:sz w:val="24"/>
          <w:szCs w:val="24"/>
        </w:rPr>
        <w:t>15</w:t>
      </w:r>
      <w:r w:rsidRPr="00546EB2">
        <w:rPr>
          <w:b/>
          <w:bCs/>
          <w:sz w:val="24"/>
          <w:szCs w:val="24"/>
        </w:rPr>
        <w:fldChar w:fldCharType="end"/>
      </w:r>
      <w:r w:rsidRPr="00546EB2">
        <w:rPr>
          <w:b/>
          <w:bCs/>
          <w:sz w:val="24"/>
          <w:szCs w:val="24"/>
        </w:rPr>
        <w:t xml:space="preserve">: </w:t>
      </w:r>
      <w:r w:rsidRPr="00546EB2">
        <w:rPr>
          <w:sz w:val="24"/>
          <w:szCs w:val="24"/>
        </w:rPr>
        <w:t>Diagrama de Gantt Plan de actividades</w:t>
      </w:r>
      <w:bookmarkEnd w:id="95"/>
    </w:p>
    <w:p w14:paraId="474D7A03" w14:textId="6E15A2AE" w:rsidR="00893EAC" w:rsidRPr="00546EB2" w:rsidRDefault="00000000" w:rsidP="00893EAC">
      <w:pPr>
        <w:pStyle w:val="Descripcin"/>
        <w:rPr>
          <w:rFonts w:eastAsia="Arial"/>
          <w:sz w:val="24"/>
          <w:szCs w:val="24"/>
        </w:rPr>
        <w:sectPr w:rsidR="00893EAC" w:rsidRPr="00546EB2" w:rsidSect="00893EAC">
          <w:pgSz w:w="15840" w:h="12240" w:orient="landscape" w:code="1"/>
          <w:pgMar w:top="2268" w:right="1701" w:bottom="1701" w:left="1701" w:header="720" w:footer="720" w:gutter="0"/>
          <w:cols w:space="720"/>
          <w:titlePg/>
          <w:docGrid w:linePitch="360"/>
        </w:sectPr>
      </w:pPr>
      <w:r w:rsidRPr="00546EB2">
        <w:rPr>
          <w:rFonts w:eastAsia="SimSun"/>
          <w:b/>
          <w:bCs/>
          <w:sz w:val="24"/>
          <w:szCs w:val="24"/>
          <w:lang w:bidi="ar"/>
        </w:rPr>
        <w:t>Fuente:</w:t>
      </w:r>
      <w:r w:rsidRPr="00546EB2">
        <w:rPr>
          <w:rFonts w:eastAsia="SimSun"/>
          <w:sz w:val="24"/>
          <w:szCs w:val="24"/>
          <w:lang w:bidi="ar"/>
        </w:rPr>
        <w:t xml:space="preserve"> Los participantes (2025)</w:t>
      </w:r>
      <w:r w:rsidRPr="00546EB2">
        <w:rPr>
          <w:rFonts w:eastAsia="Arial"/>
          <w:sz w:val="24"/>
          <w:szCs w:val="24"/>
        </w:rPr>
        <w:t xml:space="preserve"> </w:t>
      </w:r>
    </w:p>
    <w:p w14:paraId="024E8F59" w14:textId="77777777" w:rsidR="00D76A89" w:rsidRPr="00546EB2" w:rsidRDefault="00000000" w:rsidP="000D50AA">
      <w:pPr>
        <w:pStyle w:val="Ttulo1"/>
        <w:jc w:val="center"/>
      </w:pPr>
      <w:bookmarkStart w:id="96" w:name="_Toc214457440"/>
      <w:r w:rsidRPr="00546EB2">
        <w:lastRenderedPageBreak/>
        <w:t>IV PARTE</w:t>
      </w:r>
      <w:bookmarkEnd w:id="96"/>
    </w:p>
    <w:p w14:paraId="1ADDFD09" w14:textId="77777777" w:rsidR="00D76A89" w:rsidRPr="00546EB2" w:rsidRDefault="00000000" w:rsidP="000D50AA">
      <w:pPr>
        <w:pStyle w:val="Ttulo1"/>
        <w:jc w:val="center"/>
      </w:pPr>
      <w:bookmarkStart w:id="97" w:name="_Toc214457441"/>
      <w:r w:rsidRPr="00546EB2">
        <w:t>PRODUCTO TECNOLÓGICO</w:t>
      </w:r>
      <w:bookmarkEnd w:id="97"/>
    </w:p>
    <w:p w14:paraId="5141027C" w14:textId="77777777" w:rsidR="00D76A89" w:rsidRPr="00546EB2" w:rsidRDefault="00000000" w:rsidP="00716862">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ab/>
        <w:t>A continuación, se describirá cada una de las actividades realizadas que han sido esenciales para el desarrollo e implementación del software educativo, tomando como referencia la metodología mencionada: Metodología de Desarrollo de Software Educativo según Álvaro Galvis (1992).</w:t>
      </w:r>
    </w:p>
    <w:p w14:paraId="0630E584" w14:textId="77777777" w:rsidR="00716862" w:rsidRPr="00546EB2" w:rsidRDefault="00716862" w:rsidP="00716862">
      <w:pPr>
        <w:spacing w:after="120" w:line="360" w:lineRule="auto"/>
        <w:rPr>
          <w:rFonts w:ascii="Arial" w:eastAsia="Arial" w:hAnsi="Arial" w:cs="Arial"/>
          <w:color w:val="000000"/>
          <w:sz w:val="24"/>
          <w:szCs w:val="24"/>
        </w:rPr>
      </w:pPr>
    </w:p>
    <w:p w14:paraId="46093313" w14:textId="77777777" w:rsidR="00D76A89" w:rsidRPr="00546EB2" w:rsidRDefault="00000000">
      <w:pPr>
        <w:numPr>
          <w:ilvl w:val="0"/>
          <w:numId w:val="30"/>
        </w:numPr>
        <w:spacing w:after="120" w:line="360" w:lineRule="auto"/>
        <w:outlineLvl w:val="0"/>
        <w:rPr>
          <w:rFonts w:ascii="Arial" w:eastAsia="Arial" w:hAnsi="Arial" w:cs="Arial"/>
          <w:b/>
          <w:bCs/>
          <w:color w:val="000000"/>
          <w:sz w:val="24"/>
          <w:szCs w:val="24"/>
        </w:rPr>
      </w:pPr>
      <w:bookmarkStart w:id="98" w:name="_Toc214457442"/>
      <w:r w:rsidRPr="00546EB2">
        <w:rPr>
          <w:rFonts w:ascii="Arial" w:eastAsia="Arial" w:hAnsi="Arial" w:cs="Arial"/>
          <w:b/>
          <w:bCs/>
          <w:color w:val="000000"/>
          <w:sz w:val="24"/>
          <w:szCs w:val="24"/>
        </w:rPr>
        <w:t>Análisis</w:t>
      </w:r>
      <w:bookmarkEnd w:id="98"/>
    </w:p>
    <w:p w14:paraId="342511A7" w14:textId="0D231514" w:rsidR="00716862" w:rsidRPr="00546EB2" w:rsidRDefault="00000000" w:rsidP="00716862">
      <w:pPr>
        <w:pStyle w:val="Prrafodelista"/>
        <w:numPr>
          <w:ilvl w:val="1"/>
          <w:numId w:val="30"/>
        </w:numPr>
        <w:spacing w:after="120" w:line="360" w:lineRule="auto"/>
        <w:outlineLvl w:val="0"/>
        <w:rPr>
          <w:rFonts w:ascii="Arial" w:eastAsia="Arial" w:hAnsi="Arial" w:cs="Arial"/>
          <w:b/>
          <w:bCs/>
          <w:color w:val="000000"/>
          <w:sz w:val="24"/>
          <w:szCs w:val="24"/>
        </w:rPr>
      </w:pPr>
      <w:bookmarkStart w:id="99" w:name="_Toc214457443"/>
      <w:r w:rsidRPr="00546EB2">
        <w:rPr>
          <w:rFonts w:ascii="Arial" w:eastAsia="Arial" w:hAnsi="Arial" w:cs="Arial"/>
          <w:b/>
          <w:bCs/>
          <w:color w:val="000000"/>
          <w:sz w:val="24"/>
          <w:szCs w:val="24"/>
        </w:rPr>
        <w:t>Análisis Técnico</w:t>
      </w:r>
      <w:bookmarkEnd w:id="99"/>
    </w:p>
    <w:p w14:paraId="1BFA7F3D" w14:textId="76469970" w:rsidR="00D76A89" w:rsidRPr="00546EB2" w:rsidRDefault="00000000" w:rsidP="00716862">
      <w:pPr>
        <w:pStyle w:val="Prrafodelista"/>
        <w:spacing w:after="120" w:line="360" w:lineRule="auto"/>
        <w:ind w:left="0" w:firstLine="709"/>
        <w:rPr>
          <w:rFonts w:ascii="Arial" w:eastAsia="Arial" w:hAnsi="Arial" w:cs="Arial"/>
          <w:color w:val="000000"/>
          <w:sz w:val="24"/>
          <w:szCs w:val="24"/>
        </w:rPr>
      </w:pPr>
      <w:r w:rsidRPr="00546EB2">
        <w:rPr>
          <w:rFonts w:ascii="Arial" w:eastAsia="Arial" w:hAnsi="Arial" w:cs="Arial"/>
          <w:color w:val="000000"/>
          <w:sz w:val="24"/>
          <w:szCs w:val="24"/>
        </w:rPr>
        <w:t xml:space="preserve">El análisis técnico tiene como objetivo definir las funciones esenciales que deben ser implementadas en el desarrollo del software educativo. Para conocer estos requerimientos, se realizó una entrevista con el representante comunitario, </w:t>
      </w:r>
      <w:proofErr w:type="spellStart"/>
      <w:r w:rsidRPr="00546EB2">
        <w:rPr>
          <w:rFonts w:ascii="Arial" w:eastAsia="Arial" w:hAnsi="Arial" w:cs="Arial"/>
          <w:color w:val="000000"/>
          <w:sz w:val="24"/>
          <w:szCs w:val="24"/>
        </w:rPr>
        <w:t>MSc</w:t>
      </w:r>
      <w:proofErr w:type="spellEnd"/>
      <w:r w:rsidRPr="00546EB2">
        <w:rPr>
          <w:rFonts w:ascii="Arial" w:eastAsia="Arial" w:hAnsi="Arial" w:cs="Arial"/>
          <w:color w:val="000000"/>
          <w:sz w:val="24"/>
          <w:szCs w:val="24"/>
        </w:rPr>
        <w:t>. José Páez, donde este dio respuesta a una serie de preguntas técnicas sobre los requerimientos que el software debe cumplir, los cuales son los siguientes:</w:t>
      </w:r>
    </w:p>
    <w:p w14:paraId="7F6A27B9" w14:textId="77777777" w:rsidR="00716862" w:rsidRPr="00546EB2" w:rsidRDefault="00716862" w:rsidP="00716862">
      <w:pPr>
        <w:pStyle w:val="Prrafodelista"/>
        <w:spacing w:after="120" w:line="360" w:lineRule="auto"/>
        <w:ind w:left="0" w:firstLine="709"/>
        <w:rPr>
          <w:rFonts w:ascii="Arial" w:eastAsia="Arial" w:hAnsi="Arial" w:cs="Arial"/>
          <w:color w:val="000000"/>
          <w:sz w:val="24"/>
          <w:szCs w:val="24"/>
        </w:rPr>
      </w:pPr>
    </w:p>
    <w:p w14:paraId="73EFFB9B" w14:textId="77777777" w:rsidR="00D76A89" w:rsidRPr="00546EB2" w:rsidRDefault="00000000">
      <w:pPr>
        <w:spacing w:after="120" w:line="360" w:lineRule="auto"/>
        <w:outlineLvl w:val="0"/>
        <w:rPr>
          <w:rFonts w:ascii="Arial" w:eastAsia="Arial" w:hAnsi="Arial" w:cs="Arial"/>
          <w:color w:val="000000"/>
          <w:sz w:val="24"/>
          <w:szCs w:val="24"/>
        </w:rPr>
      </w:pPr>
      <w:bookmarkStart w:id="100" w:name="_Toc214457444"/>
      <w:r w:rsidRPr="00546EB2">
        <w:rPr>
          <w:rFonts w:ascii="Arial" w:eastAsia="Arial" w:hAnsi="Arial" w:cs="Arial"/>
          <w:b/>
          <w:bCs/>
          <w:color w:val="000000"/>
          <w:sz w:val="24"/>
          <w:szCs w:val="24"/>
        </w:rPr>
        <w:t>1.1.1 Requerimientos Funcionales</w:t>
      </w:r>
      <w:bookmarkEnd w:id="100"/>
    </w:p>
    <w:p w14:paraId="58946F34" w14:textId="4EE148E8" w:rsidR="00D76A89" w:rsidRPr="00546EB2" w:rsidRDefault="00000000" w:rsidP="007829D6">
      <w:pPr>
        <w:pStyle w:val="EstiloParrafoPST"/>
        <w:ind w:firstLine="0"/>
        <w:rPr>
          <w:b/>
          <w:bCs/>
        </w:rPr>
      </w:pPr>
      <w:r w:rsidRPr="00546EB2">
        <w:rPr>
          <w:b/>
          <w:bCs/>
        </w:rPr>
        <w:t xml:space="preserve">¿Cuáles son las </w:t>
      </w:r>
      <w:r w:rsidR="00D60C58" w:rsidRPr="00546EB2">
        <w:rPr>
          <w:b/>
          <w:bCs/>
        </w:rPr>
        <w:t>principales funciones</w:t>
      </w:r>
      <w:r w:rsidRPr="00546EB2">
        <w:rPr>
          <w:b/>
          <w:bCs/>
        </w:rPr>
        <w:t xml:space="preserve"> que debe realizar el sistema?</w:t>
      </w:r>
    </w:p>
    <w:p w14:paraId="78E86B4A" w14:textId="36450BEE" w:rsidR="00D76A89" w:rsidRPr="00546EB2" w:rsidRDefault="00000000" w:rsidP="00716862">
      <w:pPr>
        <w:pStyle w:val="EstiloParrafoPST"/>
      </w:pPr>
      <w:r w:rsidRPr="00546EB2">
        <w:t>Debe mostrar el contenido de cualquier materia que vamos a trabajar con los estudiantes de telemática y ese contenido tiene que llevar una evaluación, de que hagan actividades que los estudiantes puedan realizar, para evaluar si comprendieron el contenido.</w:t>
      </w:r>
    </w:p>
    <w:p w14:paraId="0768DC77" w14:textId="77777777" w:rsidR="00D76A89" w:rsidRPr="00546EB2" w:rsidRDefault="00000000" w:rsidP="007829D6">
      <w:pPr>
        <w:spacing w:after="120" w:line="360" w:lineRule="auto"/>
        <w:rPr>
          <w:rFonts w:ascii="Arial" w:eastAsia="Arial" w:hAnsi="Arial" w:cs="Arial"/>
          <w:b/>
          <w:bCs/>
          <w:color w:val="000000"/>
          <w:sz w:val="24"/>
          <w:szCs w:val="24"/>
        </w:rPr>
      </w:pPr>
      <w:r w:rsidRPr="00546EB2">
        <w:rPr>
          <w:rFonts w:ascii="Arial" w:eastAsia="Arial" w:hAnsi="Arial" w:cs="Arial"/>
          <w:b/>
          <w:bCs/>
          <w:color w:val="000000"/>
          <w:sz w:val="24"/>
          <w:szCs w:val="24"/>
        </w:rPr>
        <w:t>¿Qué tareas específicas debe poder ejecutar el usuario con el sistema?</w:t>
      </w:r>
    </w:p>
    <w:p w14:paraId="604B2A10" w14:textId="11E76CD3" w:rsidR="000D50AA" w:rsidRPr="00546EB2" w:rsidRDefault="00000000" w:rsidP="00716862">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Poder inscribirse en la aplicación con los datos principales, como nombre, apellidos, cédula, grado y la mención. Luego que los estudiantes puedan acceder a cada uno de los temas y las actividades que se van a evaluar.</w:t>
      </w:r>
    </w:p>
    <w:p w14:paraId="5DF07E93" w14:textId="77777777" w:rsidR="00D76A89" w:rsidRPr="00546EB2" w:rsidRDefault="00000000" w:rsidP="007829D6">
      <w:pPr>
        <w:spacing w:after="120" w:line="360" w:lineRule="auto"/>
        <w:rPr>
          <w:rFonts w:ascii="Arial" w:eastAsia="Arial" w:hAnsi="Arial" w:cs="Arial"/>
          <w:b/>
          <w:bCs/>
          <w:color w:val="000000"/>
          <w:sz w:val="24"/>
          <w:szCs w:val="24"/>
        </w:rPr>
      </w:pPr>
      <w:r w:rsidRPr="00546EB2">
        <w:rPr>
          <w:rFonts w:ascii="Arial" w:eastAsia="Arial" w:hAnsi="Arial" w:cs="Arial"/>
          <w:b/>
          <w:bCs/>
          <w:color w:val="000000"/>
          <w:sz w:val="24"/>
          <w:szCs w:val="24"/>
        </w:rPr>
        <w:t>¿Qué datos necesita manejar el sistema y como se debe procesar?</w:t>
      </w:r>
    </w:p>
    <w:p w14:paraId="07681317" w14:textId="0D796623" w:rsidR="00D60C58" w:rsidRPr="00546EB2" w:rsidRDefault="00000000" w:rsidP="00716862">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lastRenderedPageBreak/>
        <w:t>Los datos principales del docente del área de informática los cuales son nombre, apellido, cédula y las materias que tienen asignadas. En el caso de los estudiantes deben colocar su nombre, cédula, grado y su mención.</w:t>
      </w:r>
    </w:p>
    <w:p w14:paraId="753764BC" w14:textId="77777777" w:rsidR="00D76A89" w:rsidRPr="00546EB2" w:rsidRDefault="00000000" w:rsidP="007829D6">
      <w:pPr>
        <w:spacing w:after="120" w:line="360" w:lineRule="auto"/>
        <w:rPr>
          <w:rFonts w:ascii="Arial" w:eastAsia="Arial" w:hAnsi="Arial" w:cs="Arial"/>
          <w:color w:val="000000"/>
          <w:sz w:val="24"/>
          <w:szCs w:val="24"/>
        </w:rPr>
      </w:pPr>
      <w:r w:rsidRPr="00546EB2">
        <w:rPr>
          <w:rFonts w:ascii="Arial" w:eastAsia="Arial" w:hAnsi="Arial" w:cs="Arial"/>
          <w:b/>
          <w:bCs/>
          <w:color w:val="000000"/>
          <w:sz w:val="24"/>
          <w:szCs w:val="24"/>
        </w:rPr>
        <w:t>¿Qué entradas recibirá el sistema y que salidas debe generar?</w:t>
      </w:r>
    </w:p>
    <w:p w14:paraId="1EA3C39D" w14:textId="5BFE56B1" w:rsidR="00D76A89" w:rsidRPr="00546EB2" w:rsidRDefault="00000000" w:rsidP="00716862">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En las entradas del sistema se recibirán los datos de los estudiantes, y la salida debe generar los reportes de los estudiantes que están en la sección. También como se están evaluando las actividades el sistema tiene que dar las notas de cada estudiante.</w:t>
      </w:r>
    </w:p>
    <w:p w14:paraId="0B941017" w14:textId="77777777" w:rsidR="00D76A89" w:rsidRPr="00546EB2" w:rsidRDefault="00000000" w:rsidP="007829D6">
      <w:pPr>
        <w:spacing w:after="120" w:line="360" w:lineRule="auto"/>
        <w:rPr>
          <w:rFonts w:ascii="Arial" w:eastAsia="Arial" w:hAnsi="Arial" w:cs="Arial"/>
          <w:color w:val="000000"/>
          <w:sz w:val="24"/>
          <w:szCs w:val="24"/>
        </w:rPr>
      </w:pPr>
      <w:r w:rsidRPr="00546EB2">
        <w:rPr>
          <w:rFonts w:ascii="Arial" w:eastAsia="Arial" w:hAnsi="Arial" w:cs="Arial"/>
          <w:b/>
          <w:bCs/>
          <w:color w:val="000000"/>
          <w:sz w:val="24"/>
          <w:szCs w:val="24"/>
        </w:rPr>
        <w:t>¿Existen reglas de negocios o condiciones específicas que el sistema debe cumplir?</w:t>
      </w:r>
    </w:p>
    <w:p w14:paraId="2E8727CF" w14:textId="53862320" w:rsidR="00D76A89" w:rsidRPr="00546EB2" w:rsidRDefault="00000000" w:rsidP="00716862">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La condición que se pueda definir de los usuarios docentes, estudiantes debe ser el nivel del acceso del sistema.</w:t>
      </w:r>
    </w:p>
    <w:p w14:paraId="120EF74F" w14:textId="7C053655" w:rsidR="00D76A89" w:rsidRPr="00546EB2" w:rsidRDefault="00000000" w:rsidP="007829D6">
      <w:pPr>
        <w:spacing w:after="120" w:line="360" w:lineRule="auto"/>
        <w:rPr>
          <w:rFonts w:ascii="Arial" w:eastAsia="Arial" w:hAnsi="Arial" w:cs="Arial"/>
          <w:color w:val="000000"/>
          <w:sz w:val="24"/>
          <w:szCs w:val="24"/>
        </w:rPr>
      </w:pPr>
      <w:r w:rsidRPr="00546EB2">
        <w:rPr>
          <w:rFonts w:ascii="Arial" w:eastAsia="Arial" w:hAnsi="Arial" w:cs="Arial"/>
          <w:b/>
          <w:bCs/>
          <w:color w:val="000000"/>
          <w:sz w:val="24"/>
          <w:szCs w:val="24"/>
        </w:rPr>
        <w:t>¿</w:t>
      </w:r>
      <w:r w:rsidR="00D60C58" w:rsidRPr="00546EB2">
        <w:rPr>
          <w:rFonts w:ascii="Arial" w:eastAsia="Arial" w:hAnsi="Arial" w:cs="Arial"/>
          <w:b/>
          <w:bCs/>
          <w:color w:val="000000"/>
          <w:sz w:val="24"/>
          <w:szCs w:val="24"/>
        </w:rPr>
        <w:t>Qué</w:t>
      </w:r>
      <w:r w:rsidRPr="00546EB2">
        <w:rPr>
          <w:rFonts w:ascii="Arial" w:eastAsia="Arial" w:hAnsi="Arial" w:cs="Arial"/>
          <w:b/>
          <w:bCs/>
          <w:color w:val="000000"/>
          <w:sz w:val="24"/>
          <w:szCs w:val="24"/>
        </w:rPr>
        <w:t xml:space="preserve"> procesos deben automatizarse y cuales deben permanecer manuales?</w:t>
      </w:r>
    </w:p>
    <w:p w14:paraId="633253A2" w14:textId="5DC8E07C" w:rsidR="00D76A89" w:rsidRPr="00546EB2" w:rsidRDefault="00000000" w:rsidP="007829D6">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 xml:space="preserve">Todo será </w:t>
      </w:r>
      <w:r w:rsidR="009D251F" w:rsidRPr="00546EB2">
        <w:rPr>
          <w:rFonts w:ascii="Arial" w:eastAsia="Arial" w:hAnsi="Arial" w:cs="Arial"/>
          <w:color w:val="000000"/>
          <w:sz w:val="24"/>
          <w:szCs w:val="24"/>
        </w:rPr>
        <w:t>automático</w:t>
      </w:r>
      <w:r w:rsidRPr="00546EB2">
        <w:rPr>
          <w:rFonts w:ascii="Arial" w:eastAsia="Arial" w:hAnsi="Arial" w:cs="Arial"/>
          <w:color w:val="000000"/>
          <w:sz w:val="24"/>
          <w:szCs w:val="24"/>
        </w:rPr>
        <w:t xml:space="preserve"> reporte de notas y temas de evaluación.</w:t>
      </w:r>
    </w:p>
    <w:p w14:paraId="1CBF6810" w14:textId="77777777" w:rsidR="00D76A89" w:rsidRPr="00546EB2" w:rsidRDefault="00D76A89">
      <w:pPr>
        <w:spacing w:after="120" w:line="360" w:lineRule="auto"/>
        <w:outlineLvl w:val="0"/>
        <w:rPr>
          <w:rFonts w:ascii="Arial" w:eastAsia="Arial" w:hAnsi="Arial" w:cs="Arial"/>
          <w:color w:val="000000"/>
          <w:sz w:val="24"/>
          <w:szCs w:val="24"/>
        </w:rPr>
      </w:pPr>
    </w:p>
    <w:p w14:paraId="7607EB1A" w14:textId="77777777" w:rsidR="00D76A89" w:rsidRPr="00546EB2" w:rsidRDefault="00000000">
      <w:pPr>
        <w:spacing w:after="120" w:line="360" w:lineRule="auto"/>
        <w:outlineLvl w:val="0"/>
        <w:rPr>
          <w:rFonts w:ascii="Arial" w:eastAsia="Arial" w:hAnsi="Arial" w:cs="Arial"/>
          <w:color w:val="000000"/>
          <w:sz w:val="24"/>
          <w:szCs w:val="24"/>
        </w:rPr>
      </w:pPr>
      <w:bookmarkStart w:id="101" w:name="_Toc214457445"/>
      <w:r w:rsidRPr="00546EB2">
        <w:rPr>
          <w:rFonts w:ascii="Arial" w:eastAsia="Arial" w:hAnsi="Arial" w:cs="Arial"/>
          <w:b/>
          <w:bCs/>
          <w:color w:val="000000"/>
          <w:sz w:val="24"/>
          <w:szCs w:val="24"/>
        </w:rPr>
        <w:t>1.1.2 Requerimientos de usuarios y roles</w:t>
      </w:r>
      <w:bookmarkEnd w:id="101"/>
    </w:p>
    <w:p w14:paraId="28D3349D" w14:textId="7E58D806" w:rsidR="00D76A89" w:rsidRPr="00546EB2" w:rsidRDefault="00000000" w:rsidP="007829D6">
      <w:pPr>
        <w:spacing w:after="120" w:line="360" w:lineRule="auto"/>
        <w:rPr>
          <w:rFonts w:ascii="Arial" w:eastAsia="Arial" w:hAnsi="Arial" w:cs="Arial"/>
          <w:color w:val="000000"/>
          <w:sz w:val="24"/>
          <w:szCs w:val="24"/>
        </w:rPr>
      </w:pPr>
      <w:r w:rsidRPr="00546EB2">
        <w:rPr>
          <w:rFonts w:ascii="Arial" w:eastAsia="Arial" w:hAnsi="Arial" w:cs="Arial"/>
          <w:b/>
          <w:bCs/>
          <w:color w:val="000000"/>
          <w:sz w:val="24"/>
          <w:szCs w:val="24"/>
        </w:rPr>
        <w:t>¿Quiénes serán los usuarios del sistema? (roles,</w:t>
      </w:r>
      <w:r w:rsidR="009D251F" w:rsidRPr="00546EB2">
        <w:rPr>
          <w:rFonts w:ascii="Arial" w:eastAsia="Arial" w:hAnsi="Arial" w:cs="Arial"/>
          <w:b/>
          <w:bCs/>
          <w:color w:val="000000"/>
          <w:sz w:val="24"/>
          <w:szCs w:val="24"/>
        </w:rPr>
        <w:t xml:space="preserve"> </w:t>
      </w:r>
      <w:r w:rsidRPr="00546EB2">
        <w:rPr>
          <w:rFonts w:ascii="Arial" w:eastAsia="Arial" w:hAnsi="Arial" w:cs="Arial"/>
          <w:b/>
          <w:bCs/>
          <w:color w:val="000000"/>
          <w:sz w:val="24"/>
          <w:szCs w:val="24"/>
        </w:rPr>
        <w:t>perfiles)</w:t>
      </w:r>
    </w:p>
    <w:p w14:paraId="62A6CCA8" w14:textId="6D1E2D57" w:rsidR="00DA1FA6" w:rsidRPr="00546EB2" w:rsidRDefault="00000000" w:rsidP="00716862">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Los usuarios del sistema como roles, perfiles será nivel docente, nivel estudiante, y la administradora ya que se encarga de colocar toda la información en el sistema.</w:t>
      </w:r>
    </w:p>
    <w:p w14:paraId="393CA157" w14:textId="77777777" w:rsidR="00D76A89" w:rsidRPr="00546EB2" w:rsidRDefault="00000000" w:rsidP="007829D6">
      <w:pPr>
        <w:spacing w:after="120" w:line="360" w:lineRule="auto"/>
        <w:rPr>
          <w:rFonts w:ascii="Arial" w:eastAsia="Arial" w:hAnsi="Arial" w:cs="Arial"/>
          <w:color w:val="000000"/>
          <w:sz w:val="24"/>
          <w:szCs w:val="24"/>
        </w:rPr>
      </w:pPr>
      <w:r w:rsidRPr="00546EB2">
        <w:rPr>
          <w:rFonts w:ascii="Arial" w:eastAsia="Arial" w:hAnsi="Arial" w:cs="Arial"/>
          <w:b/>
          <w:bCs/>
          <w:color w:val="000000"/>
          <w:sz w:val="24"/>
          <w:szCs w:val="24"/>
        </w:rPr>
        <w:t>¿Qué nivel de acceso o permisos tendrá cada tipo de usuario?</w:t>
      </w:r>
    </w:p>
    <w:p w14:paraId="1F555414" w14:textId="39BE45BC" w:rsidR="00D76A89" w:rsidRPr="00546EB2" w:rsidRDefault="00000000" w:rsidP="00716862">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 xml:space="preserve">En este caso </w:t>
      </w:r>
      <w:r w:rsidR="00D60C58" w:rsidRPr="00546EB2">
        <w:rPr>
          <w:rFonts w:ascii="Arial" w:eastAsia="Arial" w:hAnsi="Arial" w:cs="Arial"/>
          <w:color w:val="000000"/>
          <w:sz w:val="24"/>
          <w:szCs w:val="24"/>
        </w:rPr>
        <w:t>los permisos de accesos serán</w:t>
      </w:r>
      <w:r w:rsidRPr="00546EB2">
        <w:rPr>
          <w:rFonts w:ascii="Arial" w:eastAsia="Arial" w:hAnsi="Arial" w:cs="Arial"/>
          <w:color w:val="000000"/>
          <w:sz w:val="24"/>
          <w:szCs w:val="24"/>
        </w:rPr>
        <w:t xml:space="preserve"> manejado por el administrador lo cual se </w:t>
      </w:r>
      <w:r w:rsidR="00D60C58" w:rsidRPr="00546EB2">
        <w:rPr>
          <w:rFonts w:ascii="Arial" w:eastAsia="Arial" w:hAnsi="Arial" w:cs="Arial"/>
          <w:color w:val="000000"/>
          <w:sz w:val="24"/>
          <w:szCs w:val="24"/>
        </w:rPr>
        <w:t>encargará</w:t>
      </w:r>
      <w:r w:rsidRPr="00546EB2">
        <w:rPr>
          <w:rFonts w:ascii="Arial" w:eastAsia="Arial" w:hAnsi="Arial" w:cs="Arial"/>
          <w:color w:val="000000"/>
          <w:sz w:val="24"/>
          <w:szCs w:val="24"/>
        </w:rPr>
        <w:t xml:space="preserve"> de modificar todas las funciones, el docente podrá modificar algunas cosas, dependiendo la evaluación que se vaya a hacer, los estudiantes no podrán modificar nada solamente se encargarán de responder.</w:t>
      </w:r>
    </w:p>
    <w:p w14:paraId="27873E50" w14:textId="77777777" w:rsidR="00D76A89" w:rsidRPr="00546EB2" w:rsidRDefault="00000000" w:rsidP="007829D6">
      <w:pPr>
        <w:spacing w:after="120" w:line="360" w:lineRule="auto"/>
        <w:rPr>
          <w:rFonts w:ascii="Arial" w:eastAsia="Arial" w:hAnsi="Arial" w:cs="Arial"/>
          <w:color w:val="000000"/>
          <w:sz w:val="24"/>
          <w:szCs w:val="24"/>
        </w:rPr>
      </w:pPr>
      <w:r w:rsidRPr="00546EB2">
        <w:rPr>
          <w:rFonts w:ascii="Arial" w:eastAsia="Arial" w:hAnsi="Arial" w:cs="Arial"/>
          <w:b/>
          <w:bCs/>
          <w:color w:val="000000"/>
          <w:sz w:val="24"/>
          <w:szCs w:val="24"/>
        </w:rPr>
        <w:t>¿Qué necesidades o problemas específicos tienen los usuarios actuales que el sistema debe resolver?</w:t>
      </w:r>
    </w:p>
    <w:p w14:paraId="41F29503" w14:textId="1F3B5C46" w:rsidR="00D76A89" w:rsidRPr="00546EB2" w:rsidRDefault="00000000" w:rsidP="00716862">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lastRenderedPageBreak/>
        <w:t>En la institución no hay un software educativo que permita evaluar a los estudiantes, ya que se viene evaluando de manera manual.</w:t>
      </w:r>
    </w:p>
    <w:p w14:paraId="124B61CB" w14:textId="72380AC3" w:rsidR="00D76A89" w:rsidRPr="00546EB2" w:rsidRDefault="00000000" w:rsidP="007829D6">
      <w:pPr>
        <w:spacing w:after="120" w:line="360" w:lineRule="auto"/>
        <w:rPr>
          <w:rFonts w:ascii="Arial" w:eastAsia="Arial" w:hAnsi="Arial" w:cs="Arial"/>
          <w:color w:val="000000"/>
          <w:sz w:val="24"/>
          <w:szCs w:val="24"/>
        </w:rPr>
      </w:pPr>
      <w:r w:rsidRPr="00546EB2">
        <w:rPr>
          <w:rFonts w:ascii="Arial" w:eastAsia="Arial" w:hAnsi="Arial" w:cs="Arial"/>
          <w:b/>
          <w:bCs/>
          <w:color w:val="000000"/>
          <w:sz w:val="24"/>
          <w:szCs w:val="24"/>
        </w:rPr>
        <w:t>¿</w:t>
      </w:r>
      <w:r w:rsidR="009D251F" w:rsidRPr="00546EB2">
        <w:rPr>
          <w:rFonts w:ascii="Arial" w:eastAsia="Arial" w:hAnsi="Arial" w:cs="Arial"/>
          <w:b/>
          <w:bCs/>
          <w:color w:val="000000"/>
          <w:sz w:val="24"/>
          <w:szCs w:val="24"/>
        </w:rPr>
        <w:t>Qué</w:t>
      </w:r>
      <w:r w:rsidRPr="00546EB2">
        <w:rPr>
          <w:rFonts w:ascii="Arial" w:eastAsia="Arial" w:hAnsi="Arial" w:cs="Arial"/>
          <w:b/>
          <w:bCs/>
          <w:color w:val="000000"/>
          <w:sz w:val="24"/>
          <w:szCs w:val="24"/>
        </w:rPr>
        <w:t xml:space="preserve"> experiencia previa tiene los usuarios con sistemas similares?</w:t>
      </w:r>
    </w:p>
    <w:p w14:paraId="70F36A15" w14:textId="77777777" w:rsidR="00D76A89" w:rsidRPr="00546EB2" w:rsidRDefault="00000000" w:rsidP="007829D6">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Es la primera vez que la vamos a estar aplicando aquí en el liceo.</w:t>
      </w:r>
    </w:p>
    <w:p w14:paraId="45399074" w14:textId="77777777" w:rsidR="00D76A89" w:rsidRPr="00546EB2" w:rsidRDefault="00D76A89">
      <w:pPr>
        <w:spacing w:after="120" w:line="360" w:lineRule="auto"/>
        <w:ind w:left="360"/>
        <w:outlineLvl w:val="0"/>
        <w:rPr>
          <w:rFonts w:ascii="Arial" w:eastAsia="Arial" w:hAnsi="Arial" w:cs="Arial"/>
          <w:color w:val="000000"/>
          <w:sz w:val="24"/>
          <w:szCs w:val="24"/>
        </w:rPr>
      </w:pPr>
    </w:p>
    <w:p w14:paraId="4C67907A" w14:textId="77777777" w:rsidR="00D76A89" w:rsidRPr="00546EB2" w:rsidRDefault="00000000">
      <w:pPr>
        <w:spacing w:after="120" w:line="360" w:lineRule="auto"/>
        <w:outlineLvl w:val="0"/>
        <w:rPr>
          <w:rFonts w:ascii="Arial" w:eastAsia="Arial" w:hAnsi="Arial" w:cs="Arial"/>
          <w:color w:val="000000"/>
          <w:sz w:val="24"/>
          <w:szCs w:val="24"/>
        </w:rPr>
      </w:pPr>
      <w:bookmarkStart w:id="102" w:name="_Toc214457446"/>
      <w:r w:rsidRPr="00546EB2">
        <w:rPr>
          <w:rFonts w:ascii="Arial" w:eastAsia="Arial" w:hAnsi="Arial" w:cs="Arial"/>
          <w:b/>
          <w:bCs/>
          <w:color w:val="000000"/>
          <w:sz w:val="24"/>
          <w:szCs w:val="24"/>
        </w:rPr>
        <w:t>1.1.3 Requerimientos no funcionales</w:t>
      </w:r>
      <w:bookmarkEnd w:id="102"/>
    </w:p>
    <w:p w14:paraId="3C1E6619" w14:textId="7BD4AE1F" w:rsidR="00D76A89" w:rsidRPr="00546EB2" w:rsidRDefault="00000000" w:rsidP="007829D6">
      <w:pPr>
        <w:spacing w:after="120" w:line="360" w:lineRule="auto"/>
        <w:rPr>
          <w:rFonts w:ascii="Arial" w:eastAsia="Arial" w:hAnsi="Arial" w:cs="Arial"/>
          <w:b/>
          <w:bCs/>
          <w:color w:val="000000"/>
          <w:sz w:val="24"/>
          <w:szCs w:val="24"/>
        </w:rPr>
      </w:pPr>
      <w:r w:rsidRPr="00546EB2">
        <w:rPr>
          <w:rFonts w:ascii="Arial" w:eastAsia="Arial" w:hAnsi="Arial" w:cs="Arial"/>
          <w:b/>
          <w:bCs/>
          <w:color w:val="000000"/>
          <w:sz w:val="24"/>
          <w:szCs w:val="24"/>
        </w:rPr>
        <w:t>¿</w:t>
      </w:r>
      <w:r w:rsidR="00D60C58" w:rsidRPr="00546EB2">
        <w:rPr>
          <w:rFonts w:ascii="Arial" w:eastAsia="Arial" w:hAnsi="Arial" w:cs="Arial"/>
          <w:b/>
          <w:bCs/>
          <w:color w:val="000000"/>
          <w:sz w:val="24"/>
          <w:szCs w:val="24"/>
        </w:rPr>
        <w:t>Cuáles</w:t>
      </w:r>
      <w:r w:rsidRPr="00546EB2">
        <w:rPr>
          <w:rFonts w:ascii="Arial" w:eastAsia="Arial" w:hAnsi="Arial" w:cs="Arial"/>
          <w:b/>
          <w:bCs/>
          <w:color w:val="000000"/>
          <w:sz w:val="24"/>
          <w:szCs w:val="24"/>
        </w:rPr>
        <w:t xml:space="preserve"> son los requisitos de rendimiento? (tiempo de repuesta, capacidad)</w:t>
      </w:r>
    </w:p>
    <w:p w14:paraId="2352DBAC" w14:textId="491E01E4" w:rsidR="00D76A89" w:rsidRPr="00546EB2" w:rsidRDefault="00000000" w:rsidP="00716862">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El tiempo de repuestas se tiene que probar porque algunos estudiantes faltan capacitarlos, hasta que manipulen bien el tema. La capacidad de la sección es de 25 estudiantes.</w:t>
      </w:r>
    </w:p>
    <w:p w14:paraId="3CC20DC2" w14:textId="1BCF2024" w:rsidR="00D76A89" w:rsidRPr="00546EB2" w:rsidRDefault="00000000" w:rsidP="007829D6">
      <w:pPr>
        <w:spacing w:after="120" w:line="360" w:lineRule="auto"/>
        <w:rPr>
          <w:rFonts w:ascii="Arial" w:eastAsia="Arial" w:hAnsi="Arial" w:cs="Arial"/>
          <w:color w:val="000000"/>
          <w:sz w:val="24"/>
          <w:szCs w:val="24"/>
        </w:rPr>
      </w:pPr>
      <w:r w:rsidRPr="00546EB2">
        <w:rPr>
          <w:rFonts w:ascii="Arial" w:eastAsia="Arial" w:hAnsi="Arial" w:cs="Arial"/>
          <w:b/>
          <w:bCs/>
          <w:color w:val="000000"/>
          <w:sz w:val="24"/>
          <w:szCs w:val="24"/>
        </w:rPr>
        <w:t>¿</w:t>
      </w:r>
      <w:r w:rsidR="00D60C58" w:rsidRPr="00546EB2">
        <w:rPr>
          <w:rFonts w:ascii="Arial" w:eastAsia="Arial" w:hAnsi="Arial" w:cs="Arial"/>
          <w:b/>
          <w:bCs/>
          <w:color w:val="000000"/>
          <w:sz w:val="24"/>
          <w:szCs w:val="24"/>
        </w:rPr>
        <w:t>Qué</w:t>
      </w:r>
      <w:r w:rsidRPr="00546EB2">
        <w:rPr>
          <w:rFonts w:ascii="Arial" w:eastAsia="Arial" w:hAnsi="Arial" w:cs="Arial"/>
          <w:b/>
          <w:bCs/>
          <w:color w:val="000000"/>
          <w:sz w:val="24"/>
          <w:szCs w:val="24"/>
        </w:rPr>
        <w:t xml:space="preserve"> niveles de seguridad debe garantizar el sistema?</w:t>
      </w:r>
    </w:p>
    <w:p w14:paraId="6B9409C0" w14:textId="657B5FFB" w:rsidR="00DA1FA6" w:rsidRPr="00546EB2" w:rsidRDefault="00000000" w:rsidP="00716862">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 xml:space="preserve">El administrador es el que va encargar de manejar todos los niveles de seguridad, dependiendo </w:t>
      </w:r>
      <w:r w:rsidR="00D60C58" w:rsidRPr="00546EB2">
        <w:rPr>
          <w:rFonts w:ascii="Arial" w:eastAsia="Arial" w:hAnsi="Arial" w:cs="Arial"/>
          <w:color w:val="000000"/>
          <w:sz w:val="24"/>
          <w:szCs w:val="24"/>
        </w:rPr>
        <w:t>el docente</w:t>
      </w:r>
      <w:r w:rsidRPr="00546EB2">
        <w:rPr>
          <w:rFonts w:ascii="Arial" w:eastAsia="Arial" w:hAnsi="Arial" w:cs="Arial"/>
          <w:color w:val="000000"/>
          <w:sz w:val="24"/>
          <w:szCs w:val="24"/>
        </w:rPr>
        <w:t xml:space="preserve"> detalles que quieran modificar, y los estudiantes no.</w:t>
      </w:r>
    </w:p>
    <w:p w14:paraId="5ACDA575" w14:textId="2FA709EA" w:rsidR="00D76A89" w:rsidRPr="00546EB2" w:rsidRDefault="00000000" w:rsidP="007829D6">
      <w:pPr>
        <w:spacing w:after="120" w:line="360" w:lineRule="auto"/>
        <w:rPr>
          <w:rFonts w:ascii="Arial" w:eastAsia="Arial" w:hAnsi="Arial" w:cs="Arial"/>
          <w:color w:val="000000"/>
          <w:sz w:val="24"/>
          <w:szCs w:val="24"/>
        </w:rPr>
      </w:pPr>
      <w:r w:rsidRPr="00546EB2">
        <w:rPr>
          <w:rFonts w:ascii="Arial" w:eastAsia="Arial" w:hAnsi="Arial" w:cs="Arial"/>
          <w:b/>
          <w:bCs/>
          <w:color w:val="000000"/>
          <w:sz w:val="24"/>
          <w:szCs w:val="24"/>
        </w:rPr>
        <w:t>¿</w:t>
      </w:r>
      <w:r w:rsidR="00D60C58" w:rsidRPr="00546EB2">
        <w:rPr>
          <w:rFonts w:ascii="Arial" w:eastAsia="Arial" w:hAnsi="Arial" w:cs="Arial"/>
          <w:b/>
          <w:bCs/>
          <w:color w:val="000000"/>
          <w:sz w:val="24"/>
          <w:szCs w:val="24"/>
        </w:rPr>
        <w:t>Qué</w:t>
      </w:r>
      <w:r w:rsidRPr="00546EB2">
        <w:rPr>
          <w:rFonts w:ascii="Arial" w:eastAsia="Arial" w:hAnsi="Arial" w:cs="Arial"/>
          <w:b/>
          <w:bCs/>
          <w:color w:val="000000"/>
          <w:sz w:val="24"/>
          <w:szCs w:val="24"/>
        </w:rPr>
        <w:t xml:space="preserve"> plataforma que dispositivo tiene que ser compatible con el sistema?</w:t>
      </w:r>
    </w:p>
    <w:p w14:paraId="309E0CA7" w14:textId="1C46DC3A" w:rsidR="00D76A89" w:rsidRPr="00546EB2" w:rsidRDefault="00000000" w:rsidP="00716862">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Que sea compatible con Windows y</w:t>
      </w:r>
      <w:r w:rsidR="00DA1FA6" w:rsidRPr="00546EB2">
        <w:rPr>
          <w:rFonts w:ascii="Arial" w:eastAsia="Arial" w:hAnsi="Arial" w:cs="Arial"/>
          <w:color w:val="000000"/>
          <w:sz w:val="24"/>
          <w:szCs w:val="24"/>
        </w:rPr>
        <w:t xml:space="preserve"> deseable que funcione en</w:t>
      </w:r>
      <w:r w:rsidRPr="00546EB2">
        <w:rPr>
          <w:rFonts w:ascii="Arial" w:eastAsia="Arial" w:hAnsi="Arial" w:cs="Arial"/>
          <w:color w:val="000000"/>
          <w:sz w:val="24"/>
          <w:szCs w:val="24"/>
        </w:rPr>
        <w:t xml:space="preserve"> Android, que podamos utilizar el teléfono, y también la computadora.</w:t>
      </w:r>
    </w:p>
    <w:p w14:paraId="3A58225C" w14:textId="77777777" w:rsidR="00D76A89" w:rsidRPr="00546EB2" w:rsidRDefault="00000000" w:rsidP="007829D6">
      <w:pPr>
        <w:spacing w:after="120" w:line="360" w:lineRule="auto"/>
        <w:rPr>
          <w:rFonts w:ascii="Arial" w:eastAsia="Arial" w:hAnsi="Arial" w:cs="Arial"/>
          <w:b/>
          <w:bCs/>
          <w:color w:val="000000"/>
          <w:sz w:val="24"/>
          <w:szCs w:val="24"/>
        </w:rPr>
      </w:pPr>
      <w:r w:rsidRPr="00546EB2">
        <w:rPr>
          <w:rFonts w:ascii="Arial" w:eastAsia="Arial" w:hAnsi="Arial" w:cs="Arial"/>
          <w:b/>
          <w:bCs/>
          <w:color w:val="000000"/>
          <w:sz w:val="24"/>
          <w:szCs w:val="24"/>
        </w:rPr>
        <w:t>¿Existen normas o entandares que el sistema debe cumplir?</w:t>
      </w:r>
    </w:p>
    <w:p w14:paraId="22C7AD1B" w14:textId="635057D8" w:rsidR="00D76A89" w:rsidRPr="00546EB2" w:rsidRDefault="00000000" w:rsidP="00716862">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Por ahora no existen, a la medida que se vaya trabajando con los programas.</w:t>
      </w:r>
    </w:p>
    <w:p w14:paraId="6148A35F" w14:textId="77777777" w:rsidR="00D76A89" w:rsidRPr="00546EB2" w:rsidRDefault="00000000" w:rsidP="007829D6">
      <w:pPr>
        <w:spacing w:after="120" w:line="360" w:lineRule="auto"/>
        <w:rPr>
          <w:rFonts w:ascii="Arial" w:eastAsia="Arial" w:hAnsi="Arial" w:cs="Arial"/>
          <w:color w:val="000000"/>
          <w:sz w:val="24"/>
          <w:szCs w:val="24"/>
        </w:rPr>
      </w:pPr>
      <w:r w:rsidRPr="00546EB2">
        <w:rPr>
          <w:rFonts w:ascii="Arial" w:eastAsia="Arial" w:hAnsi="Arial" w:cs="Arial"/>
          <w:b/>
          <w:bCs/>
          <w:color w:val="000000"/>
          <w:sz w:val="24"/>
          <w:szCs w:val="24"/>
        </w:rPr>
        <w:t>¿Cuál es la disponibilidad esperada del sistema? (horarios, tolerancias a fallos)</w:t>
      </w:r>
    </w:p>
    <w:p w14:paraId="1C6E3B03" w14:textId="4F9A08CC" w:rsidR="00D76A89" w:rsidRPr="00546EB2" w:rsidRDefault="00000000" w:rsidP="00716862">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En este caso no serían los horarios, si no dependiendo como se va a manejar el sistema si va ser online o no, se necesita conexión a internet, pero el problema que hay en el liceo que se necesita conexión de Internet.</w:t>
      </w:r>
    </w:p>
    <w:p w14:paraId="4BDA9B09" w14:textId="77777777" w:rsidR="00D76A89" w:rsidRPr="00546EB2" w:rsidRDefault="00000000" w:rsidP="007829D6">
      <w:pPr>
        <w:spacing w:after="120" w:line="360" w:lineRule="auto"/>
        <w:rPr>
          <w:rFonts w:ascii="Arial" w:eastAsia="Arial" w:hAnsi="Arial" w:cs="Arial"/>
          <w:color w:val="000000"/>
          <w:sz w:val="24"/>
          <w:szCs w:val="24"/>
        </w:rPr>
      </w:pPr>
      <w:r w:rsidRPr="00546EB2">
        <w:rPr>
          <w:rFonts w:ascii="Arial" w:eastAsia="Arial" w:hAnsi="Arial" w:cs="Arial"/>
          <w:b/>
          <w:bCs/>
          <w:color w:val="000000"/>
          <w:sz w:val="24"/>
          <w:szCs w:val="24"/>
        </w:rPr>
        <w:t>¿Qué restricciones de usabilidad o accesibilidad deben considerarse?</w:t>
      </w:r>
    </w:p>
    <w:p w14:paraId="23233ABE" w14:textId="1CE1B340" w:rsidR="00D76A89" w:rsidRPr="00546EB2" w:rsidRDefault="00000000" w:rsidP="00716862">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lastRenderedPageBreak/>
        <w:t xml:space="preserve">El administrador va a tener el control de todo, los docentes modificaran cosas al utilizar la aplicación </w:t>
      </w:r>
      <w:r w:rsidR="00D60C58" w:rsidRPr="00546EB2">
        <w:rPr>
          <w:rFonts w:ascii="Arial" w:eastAsia="Arial" w:hAnsi="Arial" w:cs="Arial"/>
          <w:color w:val="000000"/>
          <w:sz w:val="24"/>
          <w:szCs w:val="24"/>
        </w:rPr>
        <w:t>dependiendo de</w:t>
      </w:r>
      <w:r w:rsidRPr="00546EB2">
        <w:rPr>
          <w:rFonts w:ascii="Arial" w:eastAsia="Arial" w:hAnsi="Arial" w:cs="Arial"/>
          <w:color w:val="000000"/>
          <w:sz w:val="24"/>
          <w:szCs w:val="24"/>
        </w:rPr>
        <w:t xml:space="preserve"> lo que van a dar en clases.</w:t>
      </w:r>
    </w:p>
    <w:p w14:paraId="1E6BC94B" w14:textId="77777777" w:rsidR="00716862" w:rsidRPr="00546EB2" w:rsidRDefault="00716862" w:rsidP="00716862">
      <w:pPr>
        <w:spacing w:after="120" w:line="360" w:lineRule="auto"/>
        <w:ind w:firstLine="709"/>
        <w:rPr>
          <w:rFonts w:ascii="Arial" w:eastAsia="Arial" w:hAnsi="Arial" w:cs="Arial"/>
          <w:color w:val="000000"/>
          <w:sz w:val="24"/>
          <w:szCs w:val="24"/>
        </w:rPr>
      </w:pPr>
    </w:p>
    <w:p w14:paraId="19914E3D" w14:textId="77777777" w:rsidR="00D76A89" w:rsidRPr="00546EB2" w:rsidRDefault="00000000">
      <w:pPr>
        <w:spacing w:after="120" w:line="360" w:lineRule="auto"/>
        <w:outlineLvl w:val="0"/>
        <w:rPr>
          <w:rFonts w:ascii="Arial" w:eastAsia="Arial" w:hAnsi="Arial" w:cs="Arial"/>
          <w:color w:val="000000"/>
          <w:sz w:val="24"/>
          <w:szCs w:val="24"/>
        </w:rPr>
      </w:pPr>
      <w:bookmarkStart w:id="103" w:name="_Toc214457447"/>
      <w:r w:rsidRPr="00546EB2">
        <w:rPr>
          <w:rFonts w:ascii="Arial" w:eastAsia="Arial" w:hAnsi="Arial" w:cs="Arial"/>
          <w:b/>
          <w:bCs/>
          <w:color w:val="000000"/>
          <w:sz w:val="24"/>
          <w:szCs w:val="24"/>
        </w:rPr>
        <w:t>1.1.4 Contexto y entorno</w:t>
      </w:r>
      <w:bookmarkEnd w:id="103"/>
    </w:p>
    <w:p w14:paraId="76732B03" w14:textId="77777777" w:rsidR="00D76A89" w:rsidRPr="00546EB2" w:rsidRDefault="00000000" w:rsidP="007829D6">
      <w:pPr>
        <w:spacing w:after="120" w:line="360" w:lineRule="auto"/>
        <w:rPr>
          <w:rFonts w:ascii="Arial" w:eastAsia="Arial" w:hAnsi="Arial" w:cs="Arial"/>
          <w:b/>
          <w:bCs/>
          <w:color w:val="000000"/>
          <w:sz w:val="24"/>
          <w:szCs w:val="24"/>
        </w:rPr>
      </w:pPr>
      <w:r w:rsidRPr="00546EB2">
        <w:rPr>
          <w:rFonts w:ascii="Arial" w:eastAsia="Arial" w:hAnsi="Arial" w:cs="Arial"/>
          <w:b/>
          <w:bCs/>
          <w:color w:val="000000"/>
          <w:sz w:val="24"/>
          <w:szCs w:val="24"/>
        </w:rPr>
        <w:t>¿En qué entorno opera el sistema? (red hardware, software, existente)</w:t>
      </w:r>
    </w:p>
    <w:p w14:paraId="06F13EC3" w14:textId="054FF75A" w:rsidR="00D76A89" w:rsidRPr="00546EB2" w:rsidRDefault="00000000" w:rsidP="00716862">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Las computadoras tienen las conexiones de redes. En cuanto al hardware y software contamos con las computadoras que hay en el liceo.</w:t>
      </w:r>
    </w:p>
    <w:p w14:paraId="7001608E" w14:textId="4699EB80" w:rsidR="00D76A89" w:rsidRPr="00546EB2" w:rsidRDefault="00000000" w:rsidP="007829D6">
      <w:pPr>
        <w:spacing w:after="120" w:line="360" w:lineRule="auto"/>
        <w:rPr>
          <w:rFonts w:ascii="Arial" w:eastAsia="Arial" w:hAnsi="Arial" w:cs="Arial"/>
          <w:color w:val="000000"/>
          <w:sz w:val="24"/>
          <w:szCs w:val="24"/>
        </w:rPr>
      </w:pPr>
      <w:r w:rsidRPr="00546EB2">
        <w:rPr>
          <w:rFonts w:ascii="Arial" w:eastAsia="Arial" w:hAnsi="Arial" w:cs="Arial"/>
          <w:b/>
          <w:bCs/>
          <w:color w:val="000000"/>
          <w:sz w:val="24"/>
          <w:szCs w:val="24"/>
        </w:rPr>
        <w:t>¿</w:t>
      </w:r>
      <w:r w:rsidR="00D60C58" w:rsidRPr="00546EB2">
        <w:rPr>
          <w:rFonts w:ascii="Arial" w:eastAsia="Arial" w:hAnsi="Arial" w:cs="Arial"/>
          <w:b/>
          <w:bCs/>
          <w:color w:val="000000"/>
          <w:sz w:val="24"/>
          <w:szCs w:val="24"/>
        </w:rPr>
        <w:t>Qué</w:t>
      </w:r>
      <w:r w:rsidRPr="00546EB2">
        <w:rPr>
          <w:rFonts w:ascii="Arial" w:eastAsia="Arial" w:hAnsi="Arial" w:cs="Arial"/>
          <w:b/>
          <w:bCs/>
          <w:color w:val="000000"/>
          <w:sz w:val="24"/>
          <w:szCs w:val="24"/>
        </w:rPr>
        <w:t xml:space="preserve"> sistemas externos deberá integrar o con los que deberá comunicarse?</w:t>
      </w:r>
    </w:p>
    <w:p w14:paraId="7FE21DBF" w14:textId="77777777" w:rsidR="00D76A89" w:rsidRPr="00546EB2" w:rsidRDefault="00000000" w:rsidP="007829D6">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En este caso sería deseable un sistema Android para que se comunique con un teléfono.</w:t>
      </w:r>
    </w:p>
    <w:p w14:paraId="209C1376" w14:textId="77777777" w:rsidR="00D76A89" w:rsidRPr="00546EB2" w:rsidRDefault="00000000" w:rsidP="007829D6">
      <w:pPr>
        <w:spacing w:after="120" w:line="360" w:lineRule="auto"/>
        <w:rPr>
          <w:rFonts w:ascii="Arial" w:eastAsia="Arial" w:hAnsi="Arial" w:cs="Arial"/>
          <w:color w:val="000000"/>
          <w:sz w:val="24"/>
          <w:szCs w:val="24"/>
        </w:rPr>
      </w:pPr>
      <w:r w:rsidRPr="00546EB2">
        <w:rPr>
          <w:rFonts w:ascii="Arial" w:eastAsia="Arial" w:hAnsi="Arial" w:cs="Arial"/>
          <w:b/>
          <w:bCs/>
          <w:color w:val="000000"/>
          <w:sz w:val="24"/>
          <w:szCs w:val="24"/>
        </w:rPr>
        <w:t>¿Cuáles son las limitaciones técnicas o presupuestarias para el desarrollo?</w:t>
      </w:r>
    </w:p>
    <w:p w14:paraId="7C832122" w14:textId="2A2B6D4A" w:rsidR="00D76A89" w:rsidRPr="00546EB2" w:rsidRDefault="00000000" w:rsidP="00716862">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Se necesita internet para los usuarios, es que mejor que pueda ser de escritorio o que funcione con red LAN.</w:t>
      </w:r>
    </w:p>
    <w:p w14:paraId="7E5CF7C4" w14:textId="77777777" w:rsidR="00716862" w:rsidRPr="00546EB2" w:rsidRDefault="00716862" w:rsidP="00716862">
      <w:pPr>
        <w:spacing w:after="120" w:line="360" w:lineRule="auto"/>
        <w:ind w:firstLine="709"/>
        <w:rPr>
          <w:rFonts w:ascii="Arial" w:eastAsia="Arial" w:hAnsi="Arial" w:cs="Arial"/>
          <w:color w:val="000000"/>
          <w:sz w:val="24"/>
          <w:szCs w:val="24"/>
        </w:rPr>
      </w:pPr>
    </w:p>
    <w:p w14:paraId="4D9B0F42" w14:textId="77777777" w:rsidR="00D76A89" w:rsidRPr="00546EB2" w:rsidRDefault="00000000">
      <w:pPr>
        <w:spacing w:after="120" w:line="360" w:lineRule="auto"/>
        <w:outlineLvl w:val="0"/>
        <w:rPr>
          <w:rFonts w:ascii="Arial" w:eastAsia="Arial" w:hAnsi="Arial" w:cs="Arial"/>
          <w:color w:val="000000"/>
          <w:sz w:val="24"/>
          <w:szCs w:val="24"/>
        </w:rPr>
      </w:pPr>
      <w:bookmarkStart w:id="104" w:name="_Toc214457448"/>
      <w:r w:rsidRPr="00546EB2">
        <w:rPr>
          <w:rFonts w:ascii="Arial" w:eastAsia="Arial" w:hAnsi="Arial" w:cs="Arial"/>
          <w:b/>
          <w:bCs/>
          <w:color w:val="000000"/>
          <w:sz w:val="24"/>
          <w:szCs w:val="24"/>
        </w:rPr>
        <w:t>1.1.5 Requerimientos de mantenimiento y evolución</w:t>
      </w:r>
      <w:bookmarkEnd w:id="104"/>
    </w:p>
    <w:p w14:paraId="50A54532" w14:textId="77777777" w:rsidR="00D76A89" w:rsidRPr="00546EB2" w:rsidRDefault="00000000" w:rsidP="007829D6">
      <w:pPr>
        <w:spacing w:after="120" w:line="360" w:lineRule="auto"/>
        <w:rPr>
          <w:rFonts w:ascii="Arial" w:eastAsia="Arial" w:hAnsi="Arial" w:cs="Arial"/>
          <w:color w:val="000000"/>
          <w:sz w:val="24"/>
          <w:szCs w:val="24"/>
        </w:rPr>
      </w:pPr>
      <w:r w:rsidRPr="00546EB2">
        <w:rPr>
          <w:rFonts w:ascii="Arial" w:eastAsia="Arial" w:hAnsi="Arial" w:cs="Arial"/>
          <w:b/>
          <w:bCs/>
          <w:color w:val="000000"/>
          <w:sz w:val="24"/>
          <w:szCs w:val="24"/>
        </w:rPr>
        <w:t>¿Con qué frecuencia se espera actualizar o modificar el sistema?</w:t>
      </w:r>
    </w:p>
    <w:p w14:paraId="4851B03B" w14:textId="28160C34" w:rsidR="00D76A89" w:rsidRPr="00546EB2" w:rsidRDefault="00000000" w:rsidP="00716862">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Debería modificarse por lapso, las evaluaciones son por lapsos, los lapsos duran aproximadamente 2 meses.</w:t>
      </w:r>
    </w:p>
    <w:p w14:paraId="00E2AEEA" w14:textId="77777777" w:rsidR="00D76A89" w:rsidRPr="00546EB2" w:rsidRDefault="00000000" w:rsidP="007829D6">
      <w:pPr>
        <w:spacing w:after="120" w:line="360" w:lineRule="auto"/>
        <w:rPr>
          <w:rFonts w:ascii="Arial" w:eastAsia="Arial" w:hAnsi="Arial" w:cs="Arial"/>
          <w:color w:val="000000"/>
          <w:sz w:val="24"/>
          <w:szCs w:val="24"/>
        </w:rPr>
      </w:pPr>
      <w:r w:rsidRPr="00546EB2">
        <w:rPr>
          <w:rFonts w:ascii="Arial" w:eastAsia="Arial" w:hAnsi="Arial" w:cs="Arial"/>
          <w:b/>
          <w:bCs/>
          <w:color w:val="000000"/>
          <w:sz w:val="24"/>
          <w:szCs w:val="24"/>
        </w:rPr>
        <w:t>¿Quién será el responsable de mantenimiento y soporte?</w:t>
      </w:r>
    </w:p>
    <w:p w14:paraId="701F22EF" w14:textId="5166DAB0" w:rsidR="00D76A89" w:rsidRPr="00546EB2" w:rsidRDefault="00000000" w:rsidP="00716862">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En este caso el responsable es el profesor Páez.</w:t>
      </w:r>
    </w:p>
    <w:p w14:paraId="758C225F" w14:textId="77777777" w:rsidR="00D76A89" w:rsidRPr="00546EB2" w:rsidRDefault="00000000" w:rsidP="007829D6">
      <w:pPr>
        <w:spacing w:after="120" w:line="360" w:lineRule="auto"/>
        <w:rPr>
          <w:rFonts w:ascii="Arial" w:eastAsia="Arial" w:hAnsi="Arial" w:cs="Arial"/>
          <w:color w:val="000000"/>
          <w:sz w:val="24"/>
          <w:szCs w:val="24"/>
        </w:rPr>
      </w:pPr>
      <w:r w:rsidRPr="00546EB2">
        <w:rPr>
          <w:rFonts w:ascii="Arial" w:eastAsia="Arial" w:hAnsi="Arial" w:cs="Arial"/>
          <w:b/>
          <w:bCs/>
          <w:color w:val="000000"/>
          <w:sz w:val="24"/>
          <w:szCs w:val="24"/>
        </w:rPr>
        <w:t>¿Qué documentación o capacitación será necesaria para los usuarios y administradores?</w:t>
      </w:r>
    </w:p>
    <w:p w14:paraId="1C0F7C31" w14:textId="77777777" w:rsidR="00D76A89" w:rsidRPr="00546EB2" w:rsidRDefault="00000000" w:rsidP="007829D6">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Hay que llevar un manual de usuario sencillo para entregárselo a los profesores para que ellos tengan conocimiento como manejar el sistema. Un tutorial para que ellos puedan tener mayor conocimiento de software.</w:t>
      </w:r>
    </w:p>
    <w:p w14:paraId="191C2A03" w14:textId="77777777" w:rsidR="00D76A89" w:rsidRPr="00546EB2" w:rsidRDefault="00D76A89" w:rsidP="007829D6">
      <w:pPr>
        <w:spacing w:after="120" w:line="360" w:lineRule="auto"/>
        <w:ind w:firstLine="709"/>
        <w:rPr>
          <w:rFonts w:ascii="Arial" w:eastAsia="Arial" w:hAnsi="Arial" w:cs="Arial"/>
          <w:color w:val="000000"/>
          <w:sz w:val="24"/>
          <w:szCs w:val="24"/>
        </w:rPr>
      </w:pPr>
    </w:p>
    <w:p w14:paraId="4F34E829" w14:textId="3BBB4769" w:rsidR="00716862" w:rsidRPr="00546EB2" w:rsidRDefault="00000000" w:rsidP="00716862">
      <w:pPr>
        <w:pStyle w:val="Prrafodelista"/>
        <w:numPr>
          <w:ilvl w:val="1"/>
          <w:numId w:val="30"/>
        </w:numPr>
        <w:spacing w:after="120" w:line="360" w:lineRule="auto"/>
        <w:outlineLvl w:val="0"/>
        <w:rPr>
          <w:rFonts w:ascii="Arial" w:eastAsia="Arial" w:hAnsi="Arial" w:cs="Arial"/>
          <w:b/>
          <w:bCs/>
          <w:color w:val="000000"/>
          <w:sz w:val="24"/>
          <w:szCs w:val="24"/>
        </w:rPr>
      </w:pPr>
      <w:bookmarkStart w:id="105" w:name="_Toc214457449"/>
      <w:r w:rsidRPr="00546EB2">
        <w:rPr>
          <w:rFonts w:ascii="Arial" w:eastAsia="Arial" w:hAnsi="Arial" w:cs="Arial"/>
          <w:b/>
          <w:bCs/>
          <w:color w:val="000000"/>
          <w:sz w:val="24"/>
          <w:szCs w:val="24"/>
        </w:rPr>
        <w:lastRenderedPageBreak/>
        <w:t>Análisis pedagógico</w:t>
      </w:r>
      <w:bookmarkEnd w:id="105"/>
    </w:p>
    <w:p w14:paraId="68847022" w14:textId="60198CA1" w:rsidR="00D76A89" w:rsidRPr="00546EB2" w:rsidRDefault="00000000" w:rsidP="00716862">
      <w:pPr>
        <w:pStyle w:val="Prrafodelista"/>
        <w:spacing w:after="120" w:line="360" w:lineRule="auto"/>
        <w:ind w:left="0" w:firstLine="709"/>
        <w:rPr>
          <w:rFonts w:ascii="Arial" w:eastAsia="Arial" w:hAnsi="Arial" w:cs="Arial"/>
          <w:b/>
          <w:bCs/>
          <w:color w:val="000000"/>
          <w:sz w:val="24"/>
          <w:szCs w:val="24"/>
        </w:rPr>
      </w:pPr>
      <w:r w:rsidRPr="00546EB2">
        <w:rPr>
          <w:rFonts w:ascii="Arial" w:eastAsia="Arial" w:hAnsi="Arial" w:cs="Arial"/>
          <w:color w:val="000000"/>
          <w:sz w:val="24"/>
          <w:szCs w:val="24"/>
        </w:rPr>
        <w:t xml:space="preserve">El análisis pedagógico hace referencia a una etapa derivada del análisis general, la cual está enfocada a la recolección y delimitación de los </w:t>
      </w:r>
      <w:r w:rsidRPr="00546EB2">
        <w:rPr>
          <w:rFonts w:ascii="Arial" w:eastAsia="SimSun" w:hAnsi="Arial" w:cs="Arial"/>
          <w:sz w:val="24"/>
          <w:szCs w:val="24"/>
          <w:lang w:bidi="ar"/>
        </w:rPr>
        <w:t>contenidos académicos a ser digitalizados mediante el software educativo.</w:t>
      </w:r>
    </w:p>
    <w:p w14:paraId="3BCEA749" w14:textId="4F8DD38F" w:rsidR="00D76A89" w:rsidRPr="00546EB2" w:rsidRDefault="00000000" w:rsidP="007829D6">
      <w:pPr>
        <w:spacing w:after="120" w:line="360" w:lineRule="auto"/>
        <w:ind w:firstLine="709"/>
        <w:rPr>
          <w:rFonts w:ascii="Arial" w:eastAsia="SimSun" w:hAnsi="Arial" w:cs="Arial"/>
          <w:sz w:val="24"/>
          <w:szCs w:val="24"/>
          <w:lang w:bidi="ar"/>
        </w:rPr>
      </w:pPr>
      <w:r w:rsidRPr="00546EB2">
        <w:rPr>
          <w:rFonts w:ascii="Arial" w:eastAsia="SimSun" w:hAnsi="Arial" w:cs="Arial"/>
          <w:sz w:val="24"/>
          <w:szCs w:val="24"/>
          <w:lang w:bidi="ar"/>
        </w:rPr>
        <w:t xml:space="preserve">Para esta actividad se solicitó al representante comunitario, </w:t>
      </w:r>
      <w:proofErr w:type="spellStart"/>
      <w:r w:rsidRPr="00546EB2">
        <w:rPr>
          <w:rFonts w:ascii="Arial" w:eastAsia="SimSun" w:hAnsi="Arial" w:cs="Arial"/>
          <w:sz w:val="24"/>
          <w:szCs w:val="24"/>
          <w:lang w:bidi="ar"/>
        </w:rPr>
        <w:t>MSc</w:t>
      </w:r>
      <w:proofErr w:type="spellEnd"/>
      <w:r w:rsidRPr="00546EB2">
        <w:rPr>
          <w:rFonts w:ascii="Arial" w:eastAsia="SimSun" w:hAnsi="Arial" w:cs="Arial"/>
          <w:sz w:val="24"/>
          <w:szCs w:val="24"/>
          <w:lang w:bidi="ar"/>
        </w:rPr>
        <w:t>. José Páez, el listado de los temas generadores y RTP (Referentes Teórico-Prácticos) que se imparten a los estudiantes</w:t>
      </w:r>
      <w:r w:rsidR="009D251F" w:rsidRPr="00546EB2">
        <w:rPr>
          <w:rFonts w:ascii="Arial" w:eastAsia="SimSun" w:hAnsi="Arial" w:cs="Arial"/>
          <w:sz w:val="24"/>
          <w:szCs w:val="24"/>
          <w:lang w:bidi="ar"/>
        </w:rPr>
        <w:t>.</w:t>
      </w:r>
    </w:p>
    <w:p w14:paraId="1B1332EA" w14:textId="275CBE67" w:rsidR="00D76A89" w:rsidRPr="00546EB2" w:rsidRDefault="00000000" w:rsidP="007829D6">
      <w:pPr>
        <w:spacing w:after="120" w:line="360" w:lineRule="auto"/>
        <w:ind w:firstLine="709"/>
        <w:rPr>
          <w:rFonts w:ascii="Arial" w:eastAsia="SimSun" w:hAnsi="Arial" w:cs="Arial"/>
          <w:sz w:val="24"/>
          <w:szCs w:val="24"/>
          <w:lang w:bidi="ar"/>
        </w:rPr>
      </w:pPr>
      <w:r w:rsidRPr="00546EB2">
        <w:rPr>
          <w:rFonts w:ascii="Arial" w:eastAsia="SimSun" w:hAnsi="Arial" w:cs="Arial"/>
          <w:sz w:val="24"/>
          <w:szCs w:val="24"/>
          <w:lang w:bidi="ar"/>
        </w:rPr>
        <w:t>A partir de esta solicitud, se pudo obtener el siguiente listado de contenidos, los cuales deben ser tomados a la hora de desarrollar el software educativo:</w:t>
      </w:r>
    </w:p>
    <w:p w14:paraId="4A94FC59" w14:textId="77777777" w:rsidR="00D76A89" w:rsidRPr="00546EB2" w:rsidRDefault="00000000">
      <w:pPr>
        <w:spacing w:after="120" w:line="360" w:lineRule="auto"/>
        <w:rPr>
          <w:rFonts w:ascii="Arial" w:hAnsi="Arial" w:cs="Arial"/>
          <w:b/>
          <w:bCs/>
          <w:sz w:val="24"/>
          <w:szCs w:val="24"/>
        </w:rPr>
      </w:pPr>
      <w:r w:rsidRPr="00546EB2">
        <w:rPr>
          <w:rFonts w:ascii="Arial" w:hAnsi="Arial" w:cs="Arial"/>
          <w:b/>
          <w:bCs/>
          <w:sz w:val="24"/>
          <w:szCs w:val="24"/>
        </w:rPr>
        <w:t>Temas generadores:</w:t>
      </w:r>
    </w:p>
    <w:p w14:paraId="50A1BBCC" w14:textId="5FCF6678" w:rsidR="00D76A89" w:rsidRPr="00546EB2" w:rsidRDefault="00000000">
      <w:pPr>
        <w:numPr>
          <w:ilvl w:val="0"/>
          <w:numId w:val="31"/>
        </w:numPr>
        <w:spacing w:after="120" w:line="360" w:lineRule="auto"/>
        <w:ind w:firstLine="709"/>
        <w:rPr>
          <w:rFonts w:ascii="Arial" w:hAnsi="Arial" w:cs="Arial"/>
          <w:sz w:val="24"/>
          <w:szCs w:val="24"/>
        </w:rPr>
      </w:pPr>
      <w:r w:rsidRPr="00546EB2">
        <w:rPr>
          <w:rFonts w:ascii="Arial" w:hAnsi="Arial" w:cs="Arial"/>
          <w:sz w:val="24"/>
          <w:szCs w:val="24"/>
        </w:rPr>
        <w:t xml:space="preserve">La evolución constante de la informática y su influencia en procesos en </w:t>
      </w:r>
      <w:r w:rsidR="00D60C58" w:rsidRPr="00546EB2">
        <w:rPr>
          <w:rFonts w:ascii="Arial" w:hAnsi="Arial" w:cs="Arial"/>
          <w:sz w:val="24"/>
          <w:szCs w:val="24"/>
        </w:rPr>
        <w:t>diversos sectores</w:t>
      </w:r>
      <w:r w:rsidRPr="00546EB2">
        <w:rPr>
          <w:rFonts w:ascii="Arial" w:hAnsi="Arial" w:cs="Arial"/>
          <w:sz w:val="24"/>
          <w:szCs w:val="24"/>
        </w:rPr>
        <w:t xml:space="preserve"> de la economía nacional.</w:t>
      </w:r>
    </w:p>
    <w:p w14:paraId="67AE564D" w14:textId="4C8F378D" w:rsidR="00D76A89" w:rsidRPr="00546EB2" w:rsidRDefault="00000000">
      <w:pPr>
        <w:numPr>
          <w:ilvl w:val="0"/>
          <w:numId w:val="31"/>
        </w:numPr>
        <w:spacing w:after="120" w:line="360" w:lineRule="auto"/>
        <w:ind w:firstLine="709"/>
        <w:rPr>
          <w:rFonts w:ascii="Arial" w:hAnsi="Arial" w:cs="Arial"/>
          <w:sz w:val="24"/>
          <w:szCs w:val="24"/>
        </w:rPr>
      </w:pPr>
      <w:r w:rsidRPr="00546EB2">
        <w:rPr>
          <w:rFonts w:ascii="Arial" w:hAnsi="Arial" w:cs="Arial"/>
          <w:sz w:val="24"/>
          <w:szCs w:val="24"/>
        </w:rPr>
        <w:t xml:space="preserve">Las redes y su </w:t>
      </w:r>
      <w:r w:rsidR="00D60C58" w:rsidRPr="00546EB2">
        <w:rPr>
          <w:rFonts w:ascii="Arial" w:hAnsi="Arial" w:cs="Arial"/>
          <w:sz w:val="24"/>
          <w:szCs w:val="24"/>
        </w:rPr>
        <w:t>interconexión</w:t>
      </w:r>
      <w:r w:rsidRPr="00546EB2">
        <w:rPr>
          <w:rFonts w:ascii="Arial" w:hAnsi="Arial" w:cs="Arial"/>
          <w:sz w:val="24"/>
          <w:szCs w:val="24"/>
        </w:rPr>
        <w:t xml:space="preserve"> para comunicar y compartir datos desde diversos dispositivos, indispensables en el intercambio de servicios en la actualidad.</w:t>
      </w:r>
    </w:p>
    <w:p w14:paraId="2631B5F8" w14:textId="77777777" w:rsidR="00D76A89" w:rsidRPr="00546EB2" w:rsidRDefault="00000000">
      <w:pPr>
        <w:numPr>
          <w:ilvl w:val="0"/>
          <w:numId w:val="31"/>
        </w:numPr>
        <w:spacing w:after="120" w:line="360" w:lineRule="auto"/>
        <w:ind w:firstLine="709"/>
        <w:rPr>
          <w:rFonts w:ascii="Arial" w:hAnsi="Arial" w:cs="Arial"/>
          <w:sz w:val="24"/>
          <w:szCs w:val="24"/>
        </w:rPr>
      </w:pPr>
      <w:r w:rsidRPr="00546EB2">
        <w:rPr>
          <w:rFonts w:ascii="Arial" w:hAnsi="Arial" w:cs="Arial"/>
          <w:sz w:val="24"/>
          <w:szCs w:val="24"/>
        </w:rPr>
        <w:t>La electricidad, como forma de energía que permite el desarrollo de diversas tecnologías y procesos en todos los sectores productivos del país.</w:t>
      </w:r>
    </w:p>
    <w:p w14:paraId="5C1EB772" w14:textId="77777777" w:rsidR="00D76A89" w:rsidRPr="00546EB2" w:rsidRDefault="00D76A89">
      <w:pPr>
        <w:spacing w:after="120" w:line="360" w:lineRule="auto"/>
        <w:ind w:firstLine="709"/>
        <w:rPr>
          <w:rFonts w:ascii="Arial" w:hAnsi="Arial" w:cs="Arial"/>
          <w:sz w:val="24"/>
          <w:szCs w:val="24"/>
        </w:rPr>
      </w:pPr>
    </w:p>
    <w:p w14:paraId="21706DC7" w14:textId="77777777" w:rsidR="00D76A89" w:rsidRPr="00546EB2" w:rsidRDefault="00000000">
      <w:pPr>
        <w:spacing w:after="120" w:line="360" w:lineRule="auto"/>
        <w:rPr>
          <w:rFonts w:ascii="Arial" w:hAnsi="Arial" w:cs="Arial"/>
          <w:b/>
          <w:bCs/>
          <w:sz w:val="24"/>
          <w:szCs w:val="24"/>
        </w:rPr>
      </w:pPr>
      <w:r w:rsidRPr="00546EB2">
        <w:rPr>
          <w:rFonts w:ascii="Arial" w:hAnsi="Arial" w:cs="Arial"/>
          <w:b/>
          <w:bCs/>
          <w:sz w:val="24"/>
          <w:szCs w:val="24"/>
        </w:rPr>
        <w:t>Referentes teóricos prácticos:</w:t>
      </w:r>
    </w:p>
    <w:p w14:paraId="71302B34" w14:textId="77777777" w:rsidR="00D76A89" w:rsidRPr="00546EB2" w:rsidRDefault="00000000">
      <w:pPr>
        <w:numPr>
          <w:ilvl w:val="0"/>
          <w:numId w:val="32"/>
        </w:numPr>
        <w:spacing w:after="120" w:line="360" w:lineRule="auto"/>
        <w:ind w:left="0" w:firstLine="709"/>
        <w:rPr>
          <w:rFonts w:ascii="Arial" w:hAnsi="Arial" w:cs="Arial"/>
          <w:sz w:val="24"/>
          <w:szCs w:val="24"/>
        </w:rPr>
      </w:pPr>
      <w:r w:rsidRPr="00546EB2">
        <w:rPr>
          <w:rFonts w:ascii="Arial" w:hAnsi="Arial" w:cs="Arial"/>
          <w:sz w:val="24"/>
          <w:szCs w:val="24"/>
        </w:rPr>
        <w:t>Introducción a la informática (Redes de datos, Software).</w:t>
      </w:r>
    </w:p>
    <w:p w14:paraId="5FF667C5" w14:textId="77777777" w:rsidR="00D76A89" w:rsidRPr="00546EB2" w:rsidRDefault="00000000">
      <w:pPr>
        <w:numPr>
          <w:ilvl w:val="0"/>
          <w:numId w:val="32"/>
        </w:numPr>
        <w:spacing w:after="120" w:line="360" w:lineRule="auto"/>
        <w:ind w:left="0" w:firstLine="709"/>
        <w:rPr>
          <w:rFonts w:ascii="Arial" w:hAnsi="Arial" w:cs="Arial"/>
          <w:sz w:val="24"/>
          <w:szCs w:val="24"/>
        </w:rPr>
      </w:pPr>
      <w:r w:rsidRPr="00546EB2">
        <w:rPr>
          <w:rFonts w:ascii="Arial" w:hAnsi="Arial" w:cs="Arial"/>
          <w:sz w:val="24"/>
          <w:szCs w:val="24"/>
        </w:rPr>
        <w:t>Redes y Sistemas Telemáticos.</w:t>
      </w:r>
    </w:p>
    <w:p w14:paraId="0AF7D067" w14:textId="77777777" w:rsidR="00D76A89" w:rsidRPr="00546EB2" w:rsidRDefault="00000000">
      <w:pPr>
        <w:numPr>
          <w:ilvl w:val="0"/>
          <w:numId w:val="32"/>
        </w:numPr>
        <w:spacing w:after="120" w:line="360" w:lineRule="auto"/>
        <w:ind w:left="0" w:firstLine="709"/>
        <w:rPr>
          <w:rFonts w:ascii="Arial" w:hAnsi="Arial" w:cs="Arial"/>
          <w:sz w:val="24"/>
          <w:szCs w:val="24"/>
        </w:rPr>
      </w:pPr>
      <w:r w:rsidRPr="00546EB2">
        <w:rPr>
          <w:rFonts w:ascii="Arial" w:hAnsi="Arial" w:cs="Arial"/>
          <w:sz w:val="24"/>
          <w:szCs w:val="24"/>
        </w:rPr>
        <w:t>Planificación, despliegue, mantenimiento y gestión, operación, integración de tecnologías para entornos LAN, MAN, WAN.</w:t>
      </w:r>
    </w:p>
    <w:p w14:paraId="6002BF1B" w14:textId="77777777" w:rsidR="00D76A89" w:rsidRPr="00546EB2" w:rsidRDefault="00000000">
      <w:pPr>
        <w:numPr>
          <w:ilvl w:val="0"/>
          <w:numId w:val="32"/>
        </w:numPr>
        <w:spacing w:after="120" w:line="360" w:lineRule="auto"/>
        <w:ind w:left="0" w:firstLine="709"/>
        <w:rPr>
          <w:rFonts w:ascii="Arial" w:hAnsi="Arial" w:cs="Arial"/>
          <w:sz w:val="24"/>
          <w:szCs w:val="24"/>
        </w:rPr>
      </w:pPr>
      <w:r w:rsidRPr="00546EB2">
        <w:rPr>
          <w:rFonts w:ascii="Arial" w:hAnsi="Arial" w:cs="Arial"/>
          <w:sz w:val="24"/>
          <w:szCs w:val="24"/>
        </w:rPr>
        <w:t>Introducción a la computación.</w:t>
      </w:r>
    </w:p>
    <w:p w14:paraId="646A57C8" w14:textId="77777777" w:rsidR="00D76A89" w:rsidRPr="00546EB2" w:rsidRDefault="00000000">
      <w:pPr>
        <w:numPr>
          <w:ilvl w:val="0"/>
          <w:numId w:val="32"/>
        </w:numPr>
        <w:spacing w:after="120" w:line="360" w:lineRule="auto"/>
        <w:ind w:left="0" w:firstLine="709"/>
        <w:rPr>
          <w:rFonts w:ascii="Arial" w:hAnsi="Arial" w:cs="Arial"/>
          <w:sz w:val="24"/>
          <w:szCs w:val="24"/>
        </w:rPr>
      </w:pPr>
      <w:r w:rsidRPr="00546EB2">
        <w:rPr>
          <w:rFonts w:ascii="Arial" w:hAnsi="Arial" w:cs="Arial"/>
          <w:sz w:val="24"/>
          <w:szCs w:val="24"/>
        </w:rPr>
        <w:t>Arquitectura del computador.</w:t>
      </w:r>
    </w:p>
    <w:p w14:paraId="5EB67FDA" w14:textId="77777777" w:rsidR="00D76A89" w:rsidRPr="00546EB2" w:rsidRDefault="00000000">
      <w:pPr>
        <w:numPr>
          <w:ilvl w:val="0"/>
          <w:numId w:val="32"/>
        </w:numPr>
        <w:spacing w:after="120" w:line="360" w:lineRule="auto"/>
        <w:ind w:left="0" w:firstLine="709"/>
        <w:rPr>
          <w:rFonts w:ascii="Arial" w:hAnsi="Arial" w:cs="Arial"/>
          <w:sz w:val="24"/>
          <w:szCs w:val="24"/>
        </w:rPr>
      </w:pPr>
      <w:r w:rsidRPr="00546EB2">
        <w:rPr>
          <w:rFonts w:ascii="Arial" w:hAnsi="Arial" w:cs="Arial"/>
          <w:sz w:val="24"/>
          <w:szCs w:val="24"/>
        </w:rPr>
        <w:t>Historia de la computación.</w:t>
      </w:r>
    </w:p>
    <w:p w14:paraId="1A53B320" w14:textId="77777777" w:rsidR="00D76A89" w:rsidRPr="00546EB2" w:rsidRDefault="00000000">
      <w:pPr>
        <w:numPr>
          <w:ilvl w:val="0"/>
          <w:numId w:val="32"/>
        </w:numPr>
        <w:spacing w:after="120" w:line="360" w:lineRule="auto"/>
        <w:ind w:left="0" w:firstLine="709"/>
        <w:rPr>
          <w:rFonts w:ascii="Arial" w:hAnsi="Arial" w:cs="Arial"/>
          <w:sz w:val="24"/>
          <w:szCs w:val="24"/>
        </w:rPr>
      </w:pPr>
      <w:r w:rsidRPr="00546EB2">
        <w:rPr>
          <w:rFonts w:ascii="Arial" w:hAnsi="Arial" w:cs="Arial"/>
          <w:sz w:val="24"/>
          <w:szCs w:val="24"/>
        </w:rPr>
        <w:t>Electrónica básica.</w:t>
      </w:r>
    </w:p>
    <w:p w14:paraId="180B9FCE" w14:textId="77777777" w:rsidR="00D76A89" w:rsidRPr="00546EB2" w:rsidRDefault="00000000">
      <w:pPr>
        <w:numPr>
          <w:ilvl w:val="0"/>
          <w:numId w:val="32"/>
        </w:numPr>
        <w:spacing w:after="120" w:line="360" w:lineRule="auto"/>
        <w:ind w:left="0" w:firstLine="709"/>
        <w:rPr>
          <w:rFonts w:ascii="Arial" w:hAnsi="Arial" w:cs="Arial"/>
          <w:sz w:val="24"/>
          <w:szCs w:val="24"/>
        </w:rPr>
      </w:pPr>
      <w:r w:rsidRPr="00546EB2">
        <w:rPr>
          <w:rFonts w:ascii="Arial" w:hAnsi="Arial" w:cs="Arial"/>
          <w:sz w:val="24"/>
          <w:szCs w:val="24"/>
        </w:rPr>
        <w:lastRenderedPageBreak/>
        <w:t>Historia de la electricidad.</w:t>
      </w:r>
    </w:p>
    <w:p w14:paraId="10FE58C3" w14:textId="77777777" w:rsidR="00D76A89" w:rsidRPr="00546EB2" w:rsidRDefault="00000000">
      <w:pPr>
        <w:numPr>
          <w:ilvl w:val="0"/>
          <w:numId w:val="32"/>
        </w:numPr>
        <w:spacing w:after="120" w:line="360" w:lineRule="auto"/>
        <w:ind w:left="0" w:firstLine="709"/>
        <w:rPr>
          <w:rFonts w:ascii="Arial" w:hAnsi="Arial" w:cs="Arial"/>
          <w:sz w:val="24"/>
          <w:szCs w:val="24"/>
        </w:rPr>
      </w:pPr>
      <w:r w:rsidRPr="00546EB2">
        <w:rPr>
          <w:rFonts w:ascii="Arial" w:hAnsi="Arial" w:cs="Arial"/>
          <w:sz w:val="24"/>
          <w:szCs w:val="24"/>
        </w:rPr>
        <w:t>Materia, el átomo, electrones, protones, neutrones.</w:t>
      </w:r>
    </w:p>
    <w:p w14:paraId="089FE9CA" w14:textId="77777777" w:rsidR="00D76A89" w:rsidRPr="00546EB2" w:rsidRDefault="00D76A89">
      <w:pPr>
        <w:tabs>
          <w:tab w:val="left" w:pos="425"/>
        </w:tabs>
        <w:spacing w:after="120" w:line="360" w:lineRule="auto"/>
        <w:ind w:firstLine="709"/>
        <w:rPr>
          <w:rFonts w:ascii="Arial" w:hAnsi="Arial" w:cs="Arial"/>
          <w:sz w:val="24"/>
          <w:szCs w:val="24"/>
        </w:rPr>
      </w:pPr>
    </w:p>
    <w:p w14:paraId="79D89FA7" w14:textId="77777777" w:rsidR="00D76A89" w:rsidRPr="00546EB2" w:rsidRDefault="00000000" w:rsidP="00716862">
      <w:pPr>
        <w:numPr>
          <w:ilvl w:val="0"/>
          <w:numId w:val="30"/>
        </w:numPr>
        <w:tabs>
          <w:tab w:val="left" w:pos="425"/>
        </w:tabs>
        <w:spacing w:after="120" w:line="360" w:lineRule="auto"/>
        <w:outlineLvl w:val="0"/>
        <w:rPr>
          <w:rFonts w:ascii="Arial" w:hAnsi="Arial" w:cs="Arial"/>
          <w:b/>
          <w:bCs/>
          <w:sz w:val="24"/>
          <w:szCs w:val="24"/>
        </w:rPr>
      </w:pPr>
      <w:bookmarkStart w:id="106" w:name="_Toc214457450"/>
      <w:r w:rsidRPr="00546EB2">
        <w:rPr>
          <w:rFonts w:ascii="Arial" w:hAnsi="Arial" w:cs="Arial"/>
          <w:b/>
          <w:bCs/>
          <w:sz w:val="24"/>
          <w:szCs w:val="24"/>
        </w:rPr>
        <w:t>Diseño</w:t>
      </w:r>
      <w:bookmarkEnd w:id="106"/>
    </w:p>
    <w:p w14:paraId="07AF1BE7" w14:textId="77777777" w:rsidR="00716862" w:rsidRPr="00546EB2" w:rsidRDefault="00000000" w:rsidP="00716862">
      <w:pPr>
        <w:tabs>
          <w:tab w:val="left" w:pos="425"/>
        </w:tabs>
        <w:spacing w:after="120" w:line="360" w:lineRule="auto"/>
        <w:outlineLvl w:val="0"/>
        <w:rPr>
          <w:rFonts w:ascii="Arial" w:hAnsi="Arial" w:cs="Arial"/>
          <w:b/>
          <w:bCs/>
          <w:sz w:val="24"/>
          <w:szCs w:val="24"/>
        </w:rPr>
      </w:pPr>
      <w:bookmarkStart w:id="107" w:name="_Toc214457451"/>
      <w:r w:rsidRPr="00546EB2">
        <w:rPr>
          <w:rFonts w:ascii="Arial" w:hAnsi="Arial" w:cs="Arial"/>
          <w:b/>
          <w:bCs/>
          <w:sz w:val="24"/>
          <w:szCs w:val="24"/>
        </w:rPr>
        <w:t>2.1 Diseño comunicacional</w:t>
      </w:r>
      <w:bookmarkEnd w:id="107"/>
    </w:p>
    <w:p w14:paraId="0671CF7E" w14:textId="4ABE7584" w:rsidR="00D76A89" w:rsidRPr="00546EB2" w:rsidRDefault="00000000" w:rsidP="00716862">
      <w:pPr>
        <w:tabs>
          <w:tab w:val="left" w:pos="425"/>
        </w:tabs>
        <w:spacing w:after="120" w:line="360" w:lineRule="auto"/>
        <w:ind w:firstLine="709"/>
        <w:rPr>
          <w:rFonts w:ascii="Arial" w:hAnsi="Arial" w:cs="Arial"/>
          <w:sz w:val="24"/>
          <w:szCs w:val="24"/>
        </w:rPr>
      </w:pPr>
      <w:r w:rsidRPr="00546EB2">
        <w:rPr>
          <w:rFonts w:ascii="Arial" w:hAnsi="Arial" w:cs="Arial"/>
          <w:b/>
          <w:bCs/>
          <w:sz w:val="24"/>
          <w:szCs w:val="24"/>
        </w:rPr>
        <w:t xml:space="preserve"> </w:t>
      </w:r>
      <w:r w:rsidRPr="00546EB2">
        <w:rPr>
          <w:rFonts w:ascii="Arial" w:hAnsi="Arial" w:cs="Arial"/>
          <w:sz w:val="24"/>
          <w:szCs w:val="24"/>
        </w:rPr>
        <w:t>El diseño comunicacional hace referencia a la creación de bocetos simples a mano o en digital, con el propósito de d</w:t>
      </w:r>
      <w:r w:rsidRPr="00546EB2">
        <w:rPr>
          <w:rFonts w:ascii="Arial" w:eastAsia="SimSun" w:hAnsi="Arial" w:cs="Arial"/>
          <w:sz w:val="24"/>
          <w:szCs w:val="24"/>
          <w:lang w:bidi="ar"/>
        </w:rPr>
        <w:t xml:space="preserve">iseñar la estructura general del software, incluyendo pantallas y rutas de navegación. </w:t>
      </w:r>
    </w:p>
    <w:p w14:paraId="5731D822" w14:textId="77777777" w:rsidR="00D76A89" w:rsidRPr="00546EB2" w:rsidRDefault="00000000">
      <w:pPr>
        <w:tabs>
          <w:tab w:val="left" w:pos="425"/>
        </w:tabs>
        <w:spacing w:after="120" w:line="360" w:lineRule="auto"/>
        <w:ind w:firstLine="709"/>
        <w:rPr>
          <w:rFonts w:ascii="Arial" w:eastAsia="SimSun" w:hAnsi="Arial" w:cs="Arial"/>
          <w:sz w:val="24"/>
          <w:szCs w:val="24"/>
          <w:lang w:bidi="ar"/>
        </w:rPr>
      </w:pPr>
      <w:r w:rsidRPr="00546EB2">
        <w:rPr>
          <w:rFonts w:ascii="Arial" w:eastAsia="SimSun" w:hAnsi="Arial" w:cs="Arial"/>
          <w:sz w:val="24"/>
          <w:szCs w:val="24"/>
          <w:lang w:bidi="ar"/>
        </w:rPr>
        <w:t>Para esta actividad se han creado algunos bocetos en digital para tener una base visual de cómo se debería ver la interfaz del software educativo. Se ha utilizado la herramienta PowerPoint, elegida por su accesibilidad y diversidad de funciones. Además de un cuadro explicativo que aborda los tipos de usuarios que integran el software y sus capacidades. A continuación, algunas muestras de los bocetos realizados:</w:t>
      </w:r>
    </w:p>
    <w:p w14:paraId="55689B7A" w14:textId="77777777" w:rsidR="00F4095B" w:rsidRPr="00546EB2" w:rsidRDefault="00F4095B">
      <w:pPr>
        <w:tabs>
          <w:tab w:val="left" w:pos="425"/>
        </w:tabs>
        <w:spacing w:after="120" w:line="360" w:lineRule="auto"/>
        <w:ind w:firstLine="709"/>
        <w:rPr>
          <w:rFonts w:ascii="Arial" w:eastAsia="SimSun" w:hAnsi="Arial" w:cs="Arial"/>
          <w:sz w:val="24"/>
          <w:szCs w:val="24"/>
          <w:lang w:bidi="ar"/>
        </w:rPr>
      </w:pPr>
    </w:p>
    <w:p w14:paraId="2E3D7582" w14:textId="77777777" w:rsidR="00D76A89" w:rsidRPr="00546EB2" w:rsidRDefault="00000000">
      <w:pPr>
        <w:tabs>
          <w:tab w:val="left" w:pos="425"/>
        </w:tabs>
        <w:rPr>
          <w:rFonts w:ascii="Arial" w:eastAsia="SimSun" w:hAnsi="Arial" w:cs="Arial"/>
          <w:sz w:val="24"/>
          <w:szCs w:val="24"/>
          <w:lang w:bidi="ar"/>
        </w:rPr>
      </w:pPr>
      <w:r w:rsidRPr="00546EB2">
        <w:rPr>
          <w:rFonts w:ascii="Arial" w:eastAsia="SimSun" w:hAnsi="Arial" w:cs="Arial"/>
          <w:noProof/>
          <w:sz w:val="24"/>
          <w:szCs w:val="24"/>
          <w:lang w:bidi="ar"/>
        </w:rPr>
        <w:drawing>
          <wp:inline distT="0" distB="0" distL="114300" distR="114300" wp14:anchorId="584FDD1A" wp14:editId="0AE21600">
            <wp:extent cx="5029200" cy="2828925"/>
            <wp:effectExtent l="0" t="0" r="0" b="3175"/>
            <wp:docPr id="59" name="Imagen 59" descr="Screenshot 2025-07-10 153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descr="Screenshot 2025-07-10 153722"/>
                    <pic:cNvPicPr>
                      <a:picLocks noChangeAspect="1"/>
                    </pic:cNvPicPr>
                  </pic:nvPicPr>
                  <pic:blipFill>
                    <a:blip r:embed="rId38"/>
                    <a:stretch>
                      <a:fillRect/>
                    </a:stretch>
                  </pic:blipFill>
                  <pic:spPr>
                    <a:xfrm>
                      <a:off x="0" y="0"/>
                      <a:ext cx="5029200" cy="2828925"/>
                    </a:xfrm>
                    <a:prstGeom prst="rect">
                      <a:avLst/>
                    </a:prstGeom>
                  </pic:spPr>
                </pic:pic>
              </a:graphicData>
            </a:graphic>
          </wp:inline>
        </w:drawing>
      </w:r>
    </w:p>
    <w:p w14:paraId="06D1B7F3" w14:textId="2C5FCEDE" w:rsidR="00D76A89" w:rsidRPr="00546EB2" w:rsidRDefault="00000000">
      <w:pPr>
        <w:pStyle w:val="Descripcin"/>
        <w:tabs>
          <w:tab w:val="left" w:pos="425"/>
        </w:tabs>
        <w:rPr>
          <w:sz w:val="24"/>
          <w:szCs w:val="24"/>
        </w:rPr>
      </w:pPr>
      <w:bookmarkStart w:id="108" w:name="_Toc213877798"/>
      <w:r w:rsidRPr="00546EB2">
        <w:rPr>
          <w:b/>
          <w:bCs/>
          <w:sz w:val="24"/>
          <w:szCs w:val="24"/>
        </w:rPr>
        <w:t xml:space="preserve">Figura </w:t>
      </w:r>
      <w:r w:rsidRPr="00546EB2">
        <w:rPr>
          <w:b/>
          <w:bCs/>
          <w:sz w:val="24"/>
          <w:szCs w:val="24"/>
        </w:rPr>
        <w:fldChar w:fldCharType="begin"/>
      </w:r>
      <w:r w:rsidRPr="00546EB2">
        <w:rPr>
          <w:b/>
          <w:bCs/>
          <w:sz w:val="24"/>
          <w:szCs w:val="24"/>
        </w:rPr>
        <w:instrText xml:space="preserve"> SEQ Figura \* ARABIC </w:instrText>
      </w:r>
      <w:r w:rsidRPr="00546EB2">
        <w:rPr>
          <w:b/>
          <w:bCs/>
          <w:sz w:val="24"/>
          <w:szCs w:val="24"/>
        </w:rPr>
        <w:fldChar w:fldCharType="separate"/>
      </w:r>
      <w:r w:rsidR="009E5072" w:rsidRPr="00546EB2">
        <w:rPr>
          <w:b/>
          <w:bCs/>
          <w:noProof/>
          <w:sz w:val="24"/>
          <w:szCs w:val="24"/>
        </w:rPr>
        <w:t>16</w:t>
      </w:r>
      <w:r w:rsidRPr="00546EB2">
        <w:rPr>
          <w:b/>
          <w:bCs/>
          <w:sz w:val="24"/>
          <w:szCs w:val="24"/>
        </w:rPr>
        <w:fldChar w:fldCharType="end"/>
      </w:r>
      <w:r w:rsidRPr="00546EB2">
        <w:rPr>
          <w:b/>
          <w:bCs/>
          <w:sz w:val="24"/>
          <w:szCs w:val="24"/>
        </w:rPr>
        <w:t xml:space="preserve">: </w:t>
      </w:r>
      <w:r w:rsidRPr="00546EB2">
        <w:rPr>
          <w:sz w:val="24"/>
          <w:szCs w:val="24"/>
        </w:rPr>
        <w:t>Boceto de módulo de inicio del software</w:t>
      </w:r>
      <w:bookmarkEnd w:id="108"/>
    </w:p>
    <w:p w14:paraId="368A8FD6" w14:textId="77777777" w:rsidR="00D76A89" w:rsidRPr="00546EB2" w:rsidRDefault="00000000">
      <w:pPr>
        <w:rPr>
          <w:rFonts w:ascii="Arial" w:hAnsi="Arial" w:cs="Arial"/>
          <w:sz w:val="24"/>
          <w:szCs w:val="24"/>
        </w:rPr>
      </w:pPr>
      <w:r w:rsidRPr="00546EB2">
        <w:rPr>
          <w:rFonts w:ascii="Arial" w:hAnsi="Arial" w:cs="Arial"/>
          <w:b/>
          <w:bCs/>
          <w:sz w:val="24"/>
          <w:szCs w:val="24"/>
        </w:rPr>
        <w:t>Fuente:</w:t>
      </w:r>
      <w:r w:rsidRPr="00546EB2">
        <w:rPr>
          <w:rFonts w:ascii="Arial" w:hAnsi="Arial" w:cs="Arial"/>
          <w:sz w:val="24"/>
          <w:szCs w:val="24"/>
        </w:rPr>
        <w:t xml:space="preserve"> Los participantes (2025)</w:t>
      </w:r>
    </w:p>
    <w:p w14:paraId="7CBCE52C" w14:textId="77777777" w:rsidR="00D76A89" w:rsidRPr="00546EB2" w:rsidRDefault="00D76A89">
      <w:pPr>
        <w:rPr>
          <w:rFonts w:ascii="Arial" w:hAnsi="Arial" w:cs="Arial"/>
          <w:sz w:val="24"/>
          <w:szCs w:val="24"/>
        </w:rPr>
      </w:pPr>
    </w:p>
    <w:p w14:paraId="75B0C06B" w14:textId="77777777" w:rsidR="00D76A89" w:rsidRPr="0035252E" w:rsidRDefault="00000000">
      <w:pPr>
        <w:tabs>
          <w:tab w:val="left" w:pos="425"/>
        </w:tabs>
        <w:rPr>
          <w:rFonts w:ascii="Arial" w:eastAsia="SimSun" w:hAnsi="Arial" w:cs="Arial"/>
          <w:sz w:val="24"/>
          <w:szCs w:val="24"/>
          <w:lang w:val="es-ES" w:bidi="ar"/>
        </w:rPr>
      </w:pPr>
      <w:r w:rsidRPr="00546EB2">
        <w:rPr>
          <w:rFonts w:ascii="Arial" w:eastAsia="SimSun" w:hAnsi="Arial" w:cs="Arial"/>
          <w:noProof/>
          <w:sz w:val="24"/>
          <w:szCs w:val="24"/>
          <w:lang w:bidi="ar"/>
        </w:rPr>
        <w:drawing>
          <wp:inline distT="0" distB="0" distL="114300" distR="114300" wp14:anchorId="1E72B287" wp14:editId="3137A52F">
            <wp:extent cx="5029200" cy="2828925"/>
            <wp:effectExtent l="0" t="0" r="0" b="3175"/>
            <wp:docPr id="49" name="Imagen 49" descr="Screenshot 2025-07-10 153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descr="Screenshot 2025-07-10 153731"/>
                    <pic:cNvPicPr>
                      <a:picLocks noChangeAspect="1"/>
                    </pic:cNvPicPr>
                  </pic:nvPicPr>
                  <pic:blipFill>
                    <a:blip r:embed="rId39"/>
                    <a:stretch>
                      <a:fillRect/>
                    </a:stretch>
                  </pic:blipFill>
                  <pic:spPr>
                    <a:xfrm>
                      <a:off x="0" y="0"/>
                      <a:ext cx="5029200" cy="2828925"/>
                    </a:xfrm>
                    <a:prstGeom prst="rect">
                      <a:avLst/>
                    </a:prstGeom>
                  </pic:spPr>
                </pic:pic>
              </a:graphicData>
            </a:graphic>
          </wp:inline>
        </w:drawing>
      </w:r>
    </w:p>
    <w:p w14:paraId="18D2B765" w14:textId="6B146A4C" w:rsidR="00D76A89" w:rsidRPr="00546EB2" w:rsidRDefault="00000000">
      <w:pPr>
        <w:pStyle w:val="Descripcin"/>
        <w:tabs>
          <w:tab w:val="left" w:pos="425"/>
        </w:tabs>
        <w:rPr>
          <w:sz w:val="24"/>
          <w:szCs w:val="24"/>
        </w:rPr>
      </w:pPr>
      <w:bookmarkStart w:id="109" w:name="_Toc213877799"/>
      <w:r w:rsidRPr="00546EB2">
        <w:rPr>
          <w:b/>
          <w:bCs/>
          <w:sz w:val="24"/>
          <w:szCs w:val="24"/>
        </w:rPr>
        <w:t xml:space="preserve">Figura </w:t>
      </w:r>
      <w:r w:rsidRPr="00546EB2">
        <w:rPr>
          <w:b/>
          <w:bCs/>
          <w:sz w:val="24"/>
          <w:szCs w:val="24"/>
        </w:rPr>
        <w:fldChar w:fldCharType="begin"/>
      </w:r>
      <w:r w:rsidRPr="00546EB2">
        <w:rPr>
          <w:b/>
          <w:bCs/>
          <w:sz w:val="24"/>
          <w:szCs w:val="24"/>
        </w:rPr>
        <w:instrText xml:space="preserve"> SEQ Figura \* ARABIC </w:instrText>
      </w:r>
      <w:r w:rsidRPr="00546EB2">
        <w:rPr>
          <w:b/>
          <w:bCs/>
          <w:sz w:val="24"/>
          <w:szCs w:val="24"/>
        </w:rPr>
        <w:fldChar w:fldCharType="separate"/>
      </w:r>
      <w:r w:rsidR="009E5072" w:rsidRPr="00546EB2">
        <w:rPr>
          <w:b/>
          <w:bCs/>
          <w:noProof/>
          <w:sz w:val="24"/>
          <w:szCs w:val="24"/>
        </w:rPr>
        <w:t>17</w:t>
      </w:r>
      <w:r w:rsidRPr="00546EB2">
        <w:rPr>
          <w:b/>
          <w:bCs/>
          <w:sz w:val="24"/>
          <w:szCs w:val="24"/>
        </w:rPr>
        <w:fldChar w:fldCharType="end"/>
      </w:r>
      <w:r w:rsidRPr="00546EB2">
        <w:rPr>
          <w:b/>
          <w:bCs/>
          <w:sz w:val="24"/>
          <w:szCs w:val="24"/>
        </w:rPr>
        <w:t>:</w:t>
      </w:r>
      <w:r w:rsidRPr="00546EB2">
        <w:rPr>
          <w:sz w:val="24"/>
          <w:szCs w:val="24"/>
        </w:rPr>
        <w:t xml:space="preserve"> Boceto de módulo de registro de usuarios (estudiantes)</w:t>
      </w:r>
      <w:bookmarkEnd w:id="109"/>
    </w:p>
    <w:p w14:paraId="66D24E2B" w14:textId="77777777" w:rsidR="00D76A89" w:rsidRPr="00546EB2" w:rsidRDefault="00000000">
      <w:pPr>
        <w:pStyle w:val="Descripcin"/>
        <w:tabs>
          <w:tab w:val="left" w:pos="425"/>
        </w:tabs>
        <w:rPr>
          <w:sz w:val="24"/>
          <w:szCs w:val="24"/>
        </w:rPr>
      </w:pPr>
      <w:r w:rsidRPr="00546EB2">
        <w:rPr>
          <w:b/>
          <w:bCs/>
          <w:sz w:val="24"/>
          <w:szCs w:val="24"/>
        </w:rPr>
        <w:t>Fuente:</w:t>
      </w:r>
      <w:r w:rsidRPr="00546EB2">
        <w:rPr>
          <w:sz w:val="24"/>
          <w:szCs w:val="24"/>
        </w:rPr>
        <w:t xml:space="preserve"> Los participantes (2025) </w:t>
      </w:r>
    </w:p>
    <w:p w14:paraId="02CB45E6" w14:textId="77777777" w:rsidR="00F4095B" w:rsidRPr="00546EB2" w:rsidRDefault="00F4095B" w:rsidP="00F4095B">
      <w:pPr>
        <w:rPr>
          <w:rFonts w:ascii="Arial" w:hAnsi="Arial" w:cs="Arial"/>
          <w:sz w:val="24"/>
          <w:szCs w:val="24"/>
        </w:rPr>
      </w:pPr>
    </w:p>
    <w:p w14:paraId="2D0DB578" w14:textId="77777777" w:rsidR="00D76A89" w:rsidRPr="00546EB2" w:rsidRDefault="00000000">
      <w:pPr>
        <w:tabs>
          <w:tab w:val="left" w:pos="425"/>
        </w:tabs>
        <w:rPr>
          <w:rFonts w:ascii="Arial" w:eastAsia="SimSun" w:hAnsi="Arial" w:cs="Arial"/>
          <w:sz w:val="24"/>
          <w:szCs w:val="24"/>
          <w:lang w:bidi="ar"/>
        </w:rPr>
      </w:pPr>
      <w:r w:rsidRPr="00546EB2">
        <w:rPr>
          <w:rFonts w:ascii="Arial" w:eastAsia="SimSun" w:hAnsi="Arial" w:cs="Arial"/>
          <w:noProof/>
          <w:sz w:val="24"/>
          <w:szCs w:val="24"/>
          <w:lang w:bidi="ar"/>
        </w:rPr>
        <w:drawing>
          <wp:inline distT="0" distB="0" distL="114300" distR="114300" wp14:anchorId="3EC8C222" wp14:editId="36CC65D3">
            <wp:extent cx="5029200" cy="2828925"/>
            <wp:effectExtent l="0" t="0" r="0" b="3175"/>
            <wp:docPr id="48" name="Imagen 48" descr="Screenshot 2025-07-10 153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Screenshot 2025-07-10 153739"/>
                    <pic:cNvPicPr>
                      <a:picLocks noChangeAspect="1"/>
                    </pic:cNvPicPr>
                  </pic:nvPicPr>
                  <pic:blipFill>
                    <a:blip r:embed="rId40"/>
                    <a:stretch>
                      <a:fillRect/>
                    </a:stretch>
                  </pic:blipFill>
                  <pic:spPr>
                    <a:xfrm>
                      <a:off x="0" y="0"/>
                      <a:ext cx="5029200" cy="2828925"/>
                    </a:xfrm>
                    <a:prstGeom prst="rect">
                      <a:avLst/>
                    </a:prstGeom>
                  </pic:spPr>
                </pic:pic>
              </a:graphicData>
            </a:graphic>
          </wp:inline>
        </w:drawing>
      </w:r>
    </w:p>
    <w:p w14:paraId="01F77B03" w14:textId="12A77862" w:rsidR="00D76A89" w:rsidRPr="00546EB2" w:rsidRDefault="00000000">
      <w:pPr>
        <w:pStyle w:val="Descripcin"/>
        <w:tabs>
          <w:tab w:val="left" w:pos="425"/>
        </w:tabs>
        <w:rPr>
          <w:sz w:val="24"/>
          <w:szCs w:val="24"/>
        </w:rPr>
      </w:pPr>
      <w:bookmarkStart w:id="110" w:name="_Toc213877800"/>
      <w:r w:rsidRPr="00546EB2">
        <w:rPr>
          <w:b/>
          <w:bCs/>
          <w:sz w:val="24"/>
          <w:szCs w:val="24"/>
        </w:rPr>
        <w:t xml:space="preserve">Figura </w:t>
      </w:r>
      <w:r w:rsidRPr="00546EB2">
        <w:rPr>
          <w:b/>
          <w:bCs/>
          <w:sz w:val="24"/>
          <w:szCs w:val="24"/>
        </w:rPr>
        <w:fldChar w:fldCharType="begin"/>
      </w:r>
      <w:r w:rsidRPr="00546EB2">
        <w:rPr>
          <w:b/>
          <w:bCs/>
          <w:sz w:val="24"/>
          <w:szCs w:val="24"/>
        </w:rPr>
        <w:instrText xml:space="preserve"> SEQ Figura \* ARABIC </w:instrText>
      </w:r>
      <w:r w:rsidRPr="00546EB2">
        <w:rPr>
          <w:b/>
          <w:bCs/>
          <w:sz w:val="24"/>
          <w:szCs w:val="24"/>
        </w:rPr>
        <w:fldChar w:fldCharType="separate"/>
      </w:r>
      <w:r w:rsidR="009E5072" w:rsidRPr="00546EB2">
        <w:rPr>
          <w:b/>
          <w:bCs/>
          <w:noProof/>
          <w:sz w:val="24"/>
          <w:szCs w:val="24"/>
        </w:rPr>
        <w:t>18</w:t>
      </w:r>
      <w:r w:rsidRPr="00546EB2">
        <w:rPr>
          <w:b/>
          <w:bCs/>
          <w:sz w:val="24"/>
          <w:szCs w:val="24"/>
        </w:rPr>
        <w:fldChar w:fldCharType="end"/>
      </w:r>
      <w:r w:rsidRPr="00546EB2">
        <w:rPr>
          <w:b/>
          <w:bCs/>
          <w:sz w:val="24"/>
          <w:szCs w:val="24"/>
        </w:rPr>
        <w:t>:</w:t>
      </w:r>
      <w:r w:rsidRPr="00546EB2">
        <w:rPr>
          <w:sz w:val="24"/>
          <w:szCs w:val="24"/>
        </w:rPr>
        <w:t xml:space="preserve"> Módulo de visualización de temas (RTP)</w:t>
      </w:r>
      <w:bookmarkEnd w:id="110"/>
    </w:p>
    <w:p w14:paraId="0E36E155" w14:textId="77777777" w:rsidR="00D76A89" w:rsidRPr="00546EB2" w:rsidRDefault="00000000">
      <w:pPr>
        <w:rPr>
          <w:rFonts w:ascii="Arial" w:hAnsi="Arial" w:cs="Arial"/>
          <w:sz w:val="24"/>
          <w:szCs w:val="24"/>
        </w:rPr>
      </w:pPr>
      <w:r w:rsidRPr="00546EB2">
        <w:rPr>
          <w:rFonts w:ascii="Arial" w:hAnsi="Arial" w:cs="Arial"/>
          <w:b/>
          <w:bCs/>
          <w:sz w:val="24"/>
          <w:szCs w:val="24"/>
        </w:rPr>
        <w:t xml:space="preserve">Fuente: </w:t>
      </w:r>
      <w:r w:rsidRPr="00546EB2">
        <w:rPr>
          <w:rFonts w:ascii="Arial" w:hAnsi="Arial" w:cs="Arial"/>
          <w:sz w:val="24"/>
          <w:szCs w:val="24"/>
        </w:rPr>
        <w:t>Los participantes (2025)</w:t>
      </w:r>
    </w:p>
    <w:p w14:paraId="6A6F390B" w14:textId="77777777" w:rsidR="00D76A89" w:rsidRPr="00546EB2" w:rsidRDefault="00D76A89">
      <w:pPr>
        <w:rPr>
          <w:rFonts w:ascii="Arial" w:hAnsi="Arial" w:cs="Arial"/>
          <w:sz w:val="24"/>
          <w:szCs w:val="24"/>
        </w:rPr>
      </w:pPr>
    </w:p>
    <w:p w14:paraId="47EC508F" w14:textId="77777777" w:rsidR="00D76A89" w:rsidRPr="00546EB2" w:rsidRDefault="00000000">
      <w:pPr>
        <w:rPr>
          <w:rFonts w:ascii="Arial" w:hAnsi="Arial" w:cs="Arial"/>
          <w:sz w:val="24"/>
          <w:szCs w:val="24"/>
        </w:rPr>
      </w:pPr>
      <w:r w:rsidRPr="00546EB2">
        <w:rPr>
          <w:rFonts w:ascii="Arial" w:hAnsi="Arial" w:cs="Arial"/>
          <w:noProof/>
          <w:sz w:val="24"/>
          <w:szCs w:val="24"/>
        </w:rPr>
        <w:lastRenderedPageBreak/>
        <w:drawing>
          <wp:inline distT="0" distB="0" distL="114300" distR="114300" wp14:anchorId="5A6B1077" wp14:editId="586383A4">
            <wp:extent cx="5033010" cy="3449320"/>
            <wp:effectExtent l="0" t="0" r="8890" b="5080"/>
            <wp:docPr id="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1"/>
                    <pic:cNvPicPr>
                      <a:picLocks noChangeAspect="1"/>
                    </pic:cNvPicPr>
                  </pic:nvPicPr>
                  <pic:blipFill>
                    <a:blip r:embed="rId41"/>
                    <a:stretch>
                      <a:fillRect/>
                    </a:stretch>
                  </pic:blipFill>
                  <pic:spPr>
                    <a:xfrm>
                      <a:off x="0" y="0"/>
                      <a:ext cx="5033010" cy="3449320"/>
                    </a:xfrm>
                    <a:prstGeom prst="rect">
                      <a:avLst/>
                    </a:prstGeom>
                    <a:noFill/>
                    <a:ln>
                      <a:noFill/>
                    </a:ln>
                  </pic:spPr>
                </pic:pic>
              </a:graphicData>
            </a:graphic>
          </wp:inline>
        </w:drawing>
      </w:r>
    </w:p>
    <w:p w14:paraId="4FDB5790" w14:textId="3EA8C7D2" w:rsidR="00D76A89" w:rsidRPr="00546EB2" w:rsidRDefault="00000000">
      <w:pPr>
        <w:pStyle w:val="Descripcin"/>
        <w:rPr>
          <w:sz w:val="24"/>
          <w:szCs w:val="24"/>
        </w:rPr>
      </w:pPr>
      <w:bookmarkStart w:id="111" w:name="_Toc213877801"/>
      <w:r w:rsidRPr="00546EB2">
        <w:rPr>
          <w:b/>
          <w:bCs/>
          <w:sz w:val="24"/>
          <w:szCs w:val="24"/>
        </w:rPr>
        <w:t xml:space="preserve">Figura </w:t>
      </w:r>
      <w:r w:rsidRPr="00546EB2">
        <w:rPr>
          <w:b/>
          <w:bCs/>
          <w:sz w:val="24"/>
          <w:szCs w:val="24"/>
        </w:rPr>
        <w:fldChar w:fldCharType="begin"/>
      </w:r>
      <w:r w:rsidRPr="00546EB2">
        <w:rPr>
          <w:b/>
          <w:bCs/>
          <w:sz w:val="24"/>
          <w:szCs w:val="24"/>
        </w:rPr>
        <w:instrText xml:space="preserve"> SEQ Figura \* ARABIC </w:instrText>
      </w:r>
      <w:r w:rsidRPr="00546EB2">
        <w:rPr>
          <w:b/>
          <w:bCs/>
          <w:sz w:val="24"/>
          <w:szCs w:val="24"/>
        </w:rPr>
        <w:fldChar w:fldCharType="separate"/>
      </w:r>
      <w:r w:rsidR="009E5072" w:rsidRPr="00546EB2">
        <w:rPr>
          <w:b/>
          <w:bCs/>
          <w:noProof/>
          <w:sz w:val="24"/>
          <w:szCs w:val="24"/>
        </w:rPr>
        <w:t>19</w:t>
      </w:r>
      <w:r w:rsidRPr="00546EB2">
        <w:rPr>
          <w:b/>
          <w:bCs/>
          <w:sz w:val="24"/>
          <w:szCs w:val="24"/>
        </w:rPr>
        <w:fldChar w:fldCharType="end"/>
      </w:r>
      <w:r w:rsidRPr="00546EB2">
        <w:rPr>
          <w:b/>
          <w:bCs/>
          <w:sz w:val="24"/>
          <w:szCs w:val="24"/>
        </w:rPr>
        <w:t>:</w:t>
      </w:r>
      <w:r w:rsidRPr="00546EB2">
        <w:rPr>
          <w:sz w:val="24"/>
          <w:szCs w:val="24"/>
        </w:rPr>
        <w:t xml:space="preserve"> Cuadro explicativo de rol de usuario</w:t>
      </w:r>
      <w:bookmarkEnd w:id="111"/>
    </w:p>
    <w:p w14:paraId="1FBF5ECE" w14:textId="4B453908" w:rsidR="00D76A89" w:rsidRPr="00546EB2" w:rsidRDefault="00000000">
      <w:pPr>
        <w:rPr>
          <w:rFonts w:ascii="Arial" w:hAnsi="Arial" w:cs="Arial"/>
          <w:sz w:val="24"/>
          <w:szCs w:val="24"/>
        </w:rPr>
      </w:pPr>
      <w:r w:rsidRPr="00546EB2">
        <w:rPr>
          <w:rFonts w:ascii="Arial" w:hAnsi="Arial" w:cs="Arial"/>
          <w:b/>
          <w:bCs/>
          <w:sz w:val="24"/>
          <w:szCs w:val="24"/>
        </w:rPr>
        <w:t>Fuente:</w:t>
      </w:r>
      <w:r w:rsidRPr="00546EB2">
        <w:rPr>
          <w:rFonts w:ascii="Arial" w:hAnsi="Arial" w:cs="Arial"/>
          <w:sz w:val="24"/>
          <w:szCs w:val="24"/>
        </w:rPr>
        <w:t xml:space="preserve"> Los participantes (2025)</w:t>
      </w:r>
    </w:p>
    <w:p w14:paraId="0BA4D1F1" w14:textId="77777777" w:rsidR="00D76A89" w:rsidRPr="00546EB2" w:rsidRDefault="00000000">
      <w:pPr>
        <w:tabs>
          <w:tab w:val="left" w:pos="425"/>
        </w:tabs>
        <w:rPr>
          <w:rFonts w:ascii="Arial" w:eastAsia="SimSun" w:hAnsi="Arial" w:cs="Arial"/>
          <w:b/>
          <w:bCs/>
          <w:sz w:val="24"/>
          <w:szCs w:val="24"/>
          <w:lang w:bidi="ar"/>
        </w:rPr>
      </w:pPr>
      <w:r w:rsidRPr="00546EB2">
        <w:rPr>
          <w:rFonts w:ascii="Arial" w:eastAsia="SimSun" w:hAnsi="Arial" w:cs="Arial"/>
          <w:sz w:val="24"/>
          <w:szCs w:val="24"/>
          <w:lang w:bidi="ar"/>
        </w:rPr>
        <w:t xml:space="preserve"> </w:t>
      </w:r>
    </w:p>
    <w:p w14:paraId="3D2D70EA" w14:textId="763A123D" w:rsidR="00716862" w:rsidRPr="00264966" w:rsidRDefault="00264966" w:rsidP="00264966">
      <w:pPr>
        <w:tabs>
          <w:tab w:val="left" w:pos="425"/>
        </w:tabs>
        <w:spacing w:after="120" w:line="360" w:lineRule="auto"/>
        <w:outlineLvl w:val="0"/>
        <w:rPr>
          <w:rFonts w:ascii="Arial" w:hAnsi="Arial" w:cs="Arial"/>
          <w:b/>
          <w:bCs/>
          <w:sz w:val="24"/>
          <w:szCs w:val="24"/>
        </w:rPr>
      </w:pPr>
      <w:bookmarkStart w:id="112" w:name="_Toc214457452"/>
      <w:r>
        <w:rPr>
          <w:rFonts w:ascii="Arial" w:hAnsi="Arial" w:cs="Arial"/>
          <w:b/>
          <w:bCs/>
          <w:sz w:val="24"/>
          <w:szCs w:val="24"/>
        </w:rPr>
        <w:t xml:space="preserve">2.2 </w:t>
      </w:r>
      <w:r w:rsidRPr="00264966">
        <w:rPr>
          <w:rFonts w:ascii="Arial" w:hAnsi="Arial" w:cs="Arial"/>
          <w:b/>
          <w:bCs/>
          <w:sz w:val="24"/>
          <w:szCs w:val="24"/>
        </w:rPr>
        <w:t>Diseño educativo</w:t>
      </w:r>
      <w:bookmarkEnd w:id="112"/>
    </w:p>
    <w:p w14:paraId="4D16BA81" w14:textId="5F4A3704" w:rsidR="00D76A89" w:rsidRPr="00546EB2" w:rsidRDefault="00000000" w:rsidP="00716862">
      <w:pPr>
        <w:pStyle w:val="Prrafodelista"/>
        <w:tabs>
          <w:tab w:val="left" w:pos="425"/>
        </w:tabs>
        <w:spacing w:after="120" w:line="360" w:lineRule="auto"/>
        <w:ind w:left="0" w:firstLine="425"/>
        <w:rPr>
          <w:rFonts w:ascii="Arial" w:eastAsia="SimSun" w:hAnsi="Arial" w:cs="Arial"/>
          <w:sz w:val="24"/>
          <w:szCs w:val="24"/>
          <w:lang w:bidi="ar"/>
        </w:rPr>
      </w:pPr>
      <w:r w:rsidRPr="00546EB2">
        <w:rPr>
          <w:rFonts w:ascii="Arial" w:hAnsi="Arial" w:cs="Arial"/>
          <w:sz w:val="24"/>
          <w:szCs w:val="24"/>
        </w:rPr>
        <w:t xml:space="preserve">Esta etapa tiene como objetivo estructurar los módulos del contenido educativo y sus actividades dentro del software, de manera que tenga una estructura clara y eficiente. Para ello, los participantes solicitaron la colaboración con el representante comunitario para comprender la estructura educativa de los contenidos y como estos se clasifican, de modo que se replique la base fundamental del mismo formato en el diseño de la interfaz del software. </w:t>
      </w:r>
      <w:r w:rsidRPr="00546EB2">
        <w:rPr>
          <w:rFonts w:ascii="Arial" w:eastAsia="SimSun" w:hAnsi="Arial" w:cs="Arial"/>
          <w:sz w:val="24"/>
          <w:szCs w:val="24"/>
          <w:lang w:bidi="ar"/>
        </w:rPr>
        <w:t>De esta colaboración surgió la estructura diseñada para organizar los contenidos educativos dentro de los módulos funcionales del software.</w:t>
      </w:r>
    </w:p>
    <w:p w14:paraId="7BFDCA4A" w14:textId="20054554" w:rsidR="00D76A89" w:rsidRPr="00546EB2" w:rsidRDefault="00000000" w:rsidP="007829D6">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 xml:space="preserve">En la estructura diseñada el contenido educativo se divide en tejido temático, referente teórico-práctico y estrategia didáctica (para simplificar, fueron nombrados como unidades, temas y evaluaciones en la base de datos). El tejido temático se refiere al enfoque curricular que conecta diversos contenidos, mientras que los referentes teórico-prácticos son los contenidos que integran cada </w:t>
      </w:r>
      <w:r w:rsidRPr="00546EB2">
        <w:rPr>
          <w:rFonts w:ascii="Arial" w:eastAsia="Arial" w:hAnsi="Arial" w:cs="Arial"/>
          <w:color w:val="000000"/>
          <w:sz w:val="24"/>
          <w:szCs w:val="24"/>
        </w:rPr>
        <w:lastRenderedPageBreak/>
        <w:t xml:space="preserve">tejido temático, incluyendo teorías, conceptos y procesos que </w:t>
      </w:r>
      <w:r w:rsidR="007D60D9" w:rsidRPr="00546EB2">
        <w:rPr>
          <w:rFonts w:ascii="Arial" w:eastAsia="Arial" w:hAnsi="Arial" w:cs="Arial"/>
          <w:color w:val="000000"/>
          <w:sz w:val="24"/>
          <w:szCs w:val="24"/>
        </w:rPr>
        <w:t>d</w:t>
      </w:r>
      <w:r w:rsidRPr="00546EB2">
        <w:rPr>
          <w:rFonts w:ascii="Arial" w:eastAsia="Arial" w:hAnsi="Arial" w:cs="Arial"/>
          <w:color w:val="000000"/>
          <w:sz w:val="24"/>
          <w:szCs w:val="24"/>
        </w:rPr>
        <w:t>eben ser comprendidos y aplicados en el área de formación.</w:t>
      </w:r>
    </w:p>
    <w:p w14:paraId="52467A82" w14:textId="77777777" w:rsidR="00D76A89" w:rsidRPr="00546EB2" w:rsidRDefault="00000000" w:rsidP="007D60D9">
      <w:pPr>
        <w:spacing w:after="120" w:line="360" w:lineRule="auto"/>
        <w:rPr>
          <w:rFonts w:ascii="Arial" w:hAnsi="Arial" w:cs="Arial"/>
          <w:sz w:val="24"/>
          <w:szCs w:val="24"/>
        </w:rPr>
      </w:pPr>
      <w:r w:rsidRPr="00546EB2">
        <w:rPr>
          <w:rFonts w:ascii="Arial" w:hAnsi="Arial" w:cs="Arial"/>
          <w:noProof/>
          <w:sz w:val="24"/>
          <w:szCs w:val="24"/>
        </w:rPr>
        <w:drawing>
          <wp:inline distT="0" distB="0" distL="114300" distR="114300" wp14:anchorId="7CBDFF52" wp14:editId="1FF8D757">
            <wp:extent cx="5436235" cy="947420"/>
            <wp:effectExtent l="0" t="0" r="12065" b="5080"/>
            <wp:docPr id="4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3"/>
                    <pic:cNvPicPr>
                      <a:picLocks noChangeAspect="1"/>
                    </pic:cNvPicPr>
                  </pic:nvPicPr>
                  <pic:blipFill>
                    <a:blip r:embed="rId42"/>
                    <a:stretch>
                      <a:fillRect/>
                    </a:stretch>
                  </pic:blipFill>
                  <pic:spPr>
                    <a:xfrm>
                      <a:off x="0" y="0"/>
                      <a:ext cx="5436235" cy="947420"/>
                    </a:xfrm>
                    <a:prstGeom prst="rect">
                      <a:avLst/>
                    </a:prstGeom>
                    <a:noFill/>
                    <a:ln>
                      <a:noFill/>
                    </a:ln>
                  </pic:spPr>
                </pic:pic>
              </a:graphicData>
            </a:graphic>
          </wp:inline>
        </w:drawing>
      </w:r>
    </w:p>
    <w:p w14:paraId="74D6B05B" w14:textId="3B206E5A" w:rsidR="00D76A89" w:rsidRPr="00546EB2" w:rsidRDefault="00000000" w:rsidP="007D60D9">
      <w:pPr>
        <w:pStyle w:val="Descripcin"/>
        <w:spacing w:after="120" w:line="360" w:lineRule="auto"/>
        <w:rPr>
          <w:sz w:val="24"/>
          <w:szCs w:val="24"/>
        </w:rPr>
      </w:pPr>
      <w:bookmarkStart w:id="113" w:name="_Toc213877802"/>
      <w:r w:rsidRPr="00546EB2">
        <w:rPr>
          <w:b/>
          <w:bCs/>
          <w:sz w:val="24"/>
          <w:szCs w:val="24"/>
        </w:rPr>
        <w:t xml:space="preserve">Figura </w:t>
      </w:r>
      <w:r w:rsidRPr="00546EB2">
        <w:rPr>
          <w:b/>
          <w:bCs/>
          <w:sz w:val="24"/>
          <w:szCs w:val="24"/>
        </w:rPr>
        <w:fldChar w:fldCharType="begin"/>
      </w:r>
      <w:r w:rsidRPr="00546EB2">
        <w:rPr>
          <w:b/>
          <w:bCs/>
          <w:sz w:val="24"/>
          <w:szCs w:val="24"/>
        </w:rPr>
        <w:instrText xml:space="preserve"> SEQ Figura \* ARABIC </w:instrText>
      </w:r>
      <w:r w:rsidRPr="00546EB2">
        <w:rPr>
          <w:b/>
          <w:bCs/>
          <w:sz w:val="24"/>
          <w:szCs w:val="24"/>
        </w:rPr>
        <w:fldChar w:fldCharType="separate"/>
      </w:r>
      <w:r w:rsidR="009E5072" w:rsidRPr="00546EB2">
        <w:rPr>
          <w:b/>
          <w:bCs/>
          <w:noProof/>
          <w:sz w:val="24"/>
          <w:szCs w:val="24"/>
        </w:rPr>
        <w:t>20</w:t>
      </w:r>
      <w:r w:rsidRPr="00546EB2">
        <w:rPr>
          <w:b/>
          <w:bCs/>
          <w:sz w:val="24"/>
          <w:szCs w:val="24"/>
        </w:rPr>
        <w:fldChar w:fldCharType="end"/>
      </w:r>
      <w:r w:rsidRPr="00546EB2">
        <w:rPr>
          <w:b/>
          <w:bCs/>
          <w:sz w:val="24"/>
          <w:szCs w:val="24"/>
        </w:rPr>
        <w:t>:</w:t>
      </w:r>
      <w:r w:rsidRPr="00546EB2">
        <w:rPr>
          <w:sz w:val="24"/>
          <w:szCs w:val="24"/>
        </w:rPr>
        <w:t xml:space="preserve"> Formato de clasificación del contenido a seguir dentro del Software Educativo</w:t>
      </w:r>
      <w:bookmarkEnd w:id="113"/>
    </w:p>
    <w:p w14:paraId="6B3878CF" w14:textId="77777777" w:rsidR="00D76A89" w:rsidRPr="00546EB2" w:rsidRDefault="00000000">
      <w:pPr>
        <w:rPr>
          <w:rFonts w:ascii="Arial" w:hAnsi="Arial" w:cs="Arial"/>
          <w:sz w:val="24"/>
          <w:szCs w:val="24"/>
        </w:rPr>
      </w:pPr>
      <w:r w:rsidRPr="00546EB2">
        <w:rPr>
          <w:rFonts w:ascii="Arial" w:hAnsi="Arial" w:cs="Arial"/>
          <w:b/>
          <w:bCs/>
          <w:sz w:val="24"/>
          <w:szCs w:val="24"/>
        </w:rPr>
        <w:t xml:space="preserve">Fuente: </w:t>
      </w:r>
      <w:r w:rsidRPr="00546EB2">
        <w:rPr>
          <w:rFonts w:ascii="Arial" w:hAnsi="Arial" w:cs="Arial"/>
          <w:sz w:val="24"/>
          <w:szCs w:val="24"/>
        </w:rPr>
        <w:t>Los participantes (2025)</w:t>
      </w:r>
    </w:p>
    <w:p w14:paraId="707F90D0" w14:textId="77777777" w:rsidR="00D76A89" w:rsidRPr="00546EB2" w:rsidRDefault="00D76A89" w:rsidP="007D60D9">
      <w:pPr>
        <w:spacing w:after="120" w:line="360" w:lineRule="auto"/>
        <w:rPr>
          <w:rFonts w:ascii="Arial" w:eastAsia="Arial" w:hAnsi="Arial" w:cs="Arial"/>
          <w:b/>
          <w:bCs/>
          <w:color w:val="000000"/>
          <w:sz w:val="24"/>
          <w:szCs w:val="24"/>
        </w:rPr>
      </w:pPr>
    </w:p>
    <w:p w14:paraId="68E35FE4" w14:textId="77777777" w:rsidR="00D76A89" w:rsidRPr="00546EB2" w:rsidRDefault="00000000">
      <w:pPr>
        <w:numPr>
          <w:ilvl w:val="1"/>
          <w:numId w:val="24"/>
        </w:numPr>
        <w:spacing w:after="120" w:line="360" w:lineRule="auto"/>
        <w:outlineLvl w:val="0"/>
        <w:rPr>
          <w:rFonts w:ascii="Arial" w:eastAsia="Arial" w:hAnsi="Arial" w:cs="Arial"/>
          <w:b/>
          <w:bCs/>
          <w:color w:val="000000"/>
          <w:sz w:val="24"/>
          <w:szCs w:val="24"/>
        </w:rPr>
      </w:pPr>
      <w:bookmarkStart w:id="114" w:name="_Toc214457453"/>
      <w:r w:rsidRPr="00546EB2">
        <w:rPr>
          <w:rFonts w:ascii="Arial" w:eastAsia="Arial" w:hAnsi="Arial" w:cs="Arial"/>
          <w:b/>
          <w:bCs/>
          <w:color w:val="000000"/>
          <w:sz w:val="24"/>
          <w:szCs w:val="24"/>
        </w:rPr>
        <w:t>Diseño Computacional</w:t>
      </w:r>
      <w:bookmarkEnd w:id="114"/>
    </w:p>
    <w:p w14:paraId="75E2900E" w14:textId="77777777" w:rsidR="00D76A89" w:rsidRPr="00546EB2" w:rsidRDefault="00000000">
      <w:pPr>
        <w:spacing w:after="120" w:line="360" w:lineRule="auto"/>
        <w:outlineLvl w:val="0"/>
        <w:rPr>
          <w:rFonts w:ascii="Arial" w:eastAsia="Arial" w:hAnsi="Arial" w:cs="Arial"/>
          <w:b/>
          <w:bCs/>
          <w:color w:val="000000"/>
          <w:sz w:val="24"/>
          <w:szCs w:val="24"/>
        </w:rPr>
      </w:pPr>
      <w:bookmarkStart w:id="115" w:name="_Toc214457454"/>
      <w:r w:rsidRPr="00546EB2">
        <w:rPr>
          <w:rFonts w:ascii="Arial" w:eastAsia="Arial" w:hAnsi="Arial" w:cs="Arial"/>
          <w:b/>
          <w:bCs/>
          <w:color w:val="000000"/>
          <w:sz w:val="24"/>
          <w:szCs w:val="24"/>
        </w:rPr>
        <w:t>2.3.1 Modelo Entidad-Relación</w:t>
      </w:r>
      <w:bookmarkEnd w:id="115"/>
    </w:p>
    <w:p w14:paraId="0FBD6E50"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El software educativo maneja cinco entidades principales:</w:t>
      </w:r>
    </w:p>
    <w:p w14:paraId="713DA509"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b/>
          <w:bCs/>
          <w:color w:val="000000"/>
          <w:sz w:val="24"/>
          <w:szCs w:val="24"/>
        </w:rPr>
        <w:t>Usuarios:</w:t>
      </w:r>
      <w:r w:rsidRPr="00546EB2">
        <w:rPr>
          <w:rFonts w:ascii="Arial" w:eastAsia="Arial" w:hAnsi="Arial" w:cs="Arial"/>
          <w:color w:val="000000"/>
          <w:sz w:val="24"/>
          <w:szCs w:val="24"/>
        </w:rPr>
        <w:t xml:space="preserve"> representa a estudiantes, profesores y administradores.</w:t>
      </w:r>
    </w:p>
    <w:p w14:paraId="64F15064"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b/>
          <w:bCs/>
          <w:color w:val="000000"/>
          <w:sz w:val="24"/>
          <w:szCs w:val="24"/>
        </w:rPr>
        <w:t>Unidades:</w:t>
      </w:r>
      <w:r w:rsidRPr="00546EB2">
        <w:rPr>
          <w:rFonts w:ascii="Arial" w:eastAsia="Arial" w:hAnsi="Arial" w:cs="Arial"/>
          <w:color w:val="000000"/>
          <w:sz w:val="24"/>
          <w:szCs w:val="24"/>
        </w:rPr>
        <w:t xml:space="preserve"> agrupan los temas de aprendizaje.</w:t>
      </w:r>
    </w:p>
    <w:p w14:paraId="18A5EB91"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b/>
          <w:bCs/>
          <w:color w:val="000000"/>
          <w:sz w:val="24"/>
          <w:szCs w:val="24"/>
        </w:rPr>
        <w:t>Temas:</w:t>
      </w:r>
      <w:r w:rsidRPr="00546EB2">
        <w:rPr>
          <w:rFonts w:ascii="Arial" w:eastAsia="Arial" w:hAnsi="Arial" w:cs="Arial"/>
          <w:color w:val="000000"/>
          <w:sz w:val="24"/>
          <w:szCs w:val="24"/>
        </w:rPr>
        <w:t xml:space="preserve"> cada tema pertenece a una unidad.</w:t>
      </w:r>
    </w:p>
    <w:p w14:paraId="304AC7FC"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b/>
          <w:bCs/>
          <w:color w:val="000000"/>
          <w:sz w:val="24"/>
          <w:szCs w:val="24"/>
        </w:rPr>
        <w:t>Evaluaciones:</w:t>
      </w:r>
      <w:r w:rsidRPr="00546EB2">
        <w:rPr>
          <w:rFonts w:ascii="Arial" w:eastAsia="Arial" w:hAnsi="Arial" w:cs="Arial"/>
          <w:color w:val="000000"/>
          <w:sz w:val="24"/>
          <w:szCs w:val="24"/>
        </w:rPr>
        <w:t xml:space="preserve"> asociadas a un tema y con preguntas almacenadas en formato texto/JSON.</w:t>
      </w:r>
    </w:p>
    <w:p w14:paraId="3FE6CBC3"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b/>
          <w:bCs/>
          <w:color w:val="000000"/>
          <w:sz w:val="24"/>
          <w:szCs w:val="24"/>
        </w:rPr>
        <w:t>Resultados:</w:t>
      </w:r>
      <w:r w:rsidRPr="00546EB2">
        <w:rPr>
          <w:rFonts w:ascii="Arial" w:eastAsia="Arial" w:hAnsi="Arial" w:cs="Arial"/>
          <w:color w:val="000000"/>
          <w:sz w:val="24"/>
          <w:szCs w:val="24"/>
        </w:rPr>
        <w:t xml:space="preserve"> vinculan a un estudiante con una evaluación, registrando su desempeño.</w:t>
      </w:r>
    </w:p>
    <w:p w14:paraId="1423E10B" w14:textId="77777777" w:rsidR="00D76A89" w:rsidRPr="00546EB2" w:rsidRDefault="00D76A89" w:rsidP="007D60D9">
      <w:pPr>
        <w:spacing w:after="120" w:line="360" w:lineRule="auto"/>
        <w:rPr>
          <w:rFonts w:ascii="Arial" w:eastAsia="Arial" w:hAnsi="Arial" w:cs="Arial"/>
          <w:color w:val="000000"/>
          <w:sz w:val="24"/>
          <w:szCs w:val="24"/>
        </w:rPr>
      </w:pPr>
    </w:p>
    <w:p w14:paraId="3F7D175F"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b/>
          <w:bCs/>
          <w:color w:val="000000"/>
          <w:sz w:val="24"/>
          <w:szCs w:val="24"/>
        </w:rPr>
        <w:t>Entidad: Usuarios</w:t>
      </w:r>
    </w:p>
    <w:p w14:paraId="3CF67014"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Atributos:</w:t>
      </w:r>
    </w:p>
    <w:p w14:paraId="55367D91"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id (PK): Identificador único.</w:t>
      </w:r>
    </w:p>
    <w:p w14:paraId="267BF666"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nombre, apellido, cedula (única): Datos personales.</w:t>
      </w:r>
    </w:p>
    <w:p w14:paraId="7CA86EE8"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lastRenderedPageBreak/>
        <w:t>rol: Define el tipo de usuario (estudiante, profesor, administrador) lo que definirá sus permisos y funciones dentro del software.</w:t>
      </w:r>
    </w:p>
    <w:p w14:paraId="64B3C1E6" w14:textId="77777777" w:rsidR="00D76A89" w:rsidRPr="00546EB2" w:rsidRDefault="00000000" w:rsidP="007D60D9">
      <w:pPr>
        <w:spacing w:after="120" w:line="360" w:lineRule="auto"/>
        <w:rPr>
          <w:rFonts w:ascii="Arial" w:eastAsia="Arial" w:hAnsi="Arial" w:cs="Arial"/>
          <w:color w:val="000000"/>
          <w:sz w:val="24"/>
          <w:szCs w:val="24"/>
        </w:rPr>
      </w:pPr>
      <w:proofErr w:type="spellStart"/>
      <w:r w:rsidRPr="00546EB2">
        <w:rPr>
          <w:rFonts w:ascii="Arial" w:eastAsia="Arial" w:hAnsi="Arial" w:cs="Arial"/>
          <w:color w:val="000000"/>
          <w:sz w:val="24"/>
          <w:szCs w:val="24"/>
        </w:rPr>
        <w:t>mencion</w:t>
      </w:r>
      <w:proofErr w:type="spellEnd"/>
      <w:r w:rsidRPr="00546EB2">
        <w:rPr>
          <w:rFonts w:ascii="Arial" w:eastAsia="Arial" w:hAnsi="Arial" w:cs="Arial"/>
          <w:color w:val="000000"/>
          <w:sz w:val="24"/>
          <w:szCs w:val="24"/>
        </w:rPr>
        <w:t xml:space="preserve">, </w:t>
      </w:r>
      <w:proofErr w:type="spellStart"/>
      <w:r w:rsidRPr="00546EB2">
        <w:rPr>
          <w:rFonts w:ascii="Arial" w:eastAsia="Arial" w:hAnsi="Arial" w:cs="Arial"/>
          <w:color w:val="000000"/>
          <w:sz w:val="24"/>
          <w:szCs w:val="24"/>
        </w:rPr>
        <w:t>anio</w:t>
      </w:r>
      <w:proofErr w:type="spellEnd"/>
      <w:r w:rsidRPr="00546EB2">
        <w:rPr>
          <w:rFonts w:ascii="Arial" w:eastAsia="Arial" w:hAnsi="Arial" w:cs="Arial"/>
          <w:color w:val="000000"/>
          <w:sz w:val="24"/>
          <w:szCs w:val="24"/>
        </w:rPr>
        <w:t xml:space="preserve">, </w:t>
      </w:r>
      <w:proofErr w:type="spellStart"/>
      <w:r w:rsidRPr="00546EB2">
        <w:rPr>
          <w:rFonts w:ascii="Arial" w:eastAsia="Arial" w:hAnsi="Arial" w:cs="Arial"/>
          <w:color w:val="000000"/>
          <w:sz w:val="24"/>
          <w:szCs w:val="24"/>
        </w:rPr>
        <w:t>seccion</w:t>
      </w:r>
      <w:proofErr w:type="spellEnd"/>
      <w:r w:rsidRPr="00546EB2">
        <w:rPr>
          <w:rFonts w:ascii="Arial" w:eastAsia="Arial" w:hAnsi="Arial" w:cs="Arial"/>
          <w:color w:val="000000"/>
          <w:sz w:val="24"/>
          <w:szCs w:val="24"/>
        </w:rPr>
        <w:t xml:space="preserve">: Información necesaria para llevar un registro de los alumnos con rol de estudiante, en el caso del profesor solo aplica el campo </w:t>
      </w:r>
      <w:proofErr w:type="spellStart"/>
      <w:r w:rsidRPr="00546EB2">
        <w:rPr>
          <w:rFonts w:ascii="Arial" w:eastAsia="Arial" w:hAnsi="Arial" w:cs="Arial"/>
          <w:color w:val="000000"/>
          <w:sz w:val="24"/>
          <w:szCs w:val="24"/>
        </w:rPr>
        <w:t>mencion</w:t>
      </w:r>
      <w:proofErr w:type="spellEnd"/>
      <w:r w:rsidRPr="00546EB2">
        <w:rPr>
          <w:rFonts w:ascii="Arial" w:eastAsia="Arial" w:hAnsi="Arial" w:cs="Arial"/>
          <w:color w:val="000000"/>
          <w:sz w:val="24"/>
          <w:szCs w:val="24"/>
        </w:rPr>
        <w:t>.</w:t>
      </w:r>
    </w:p>
    <w:p w14:paraId="5F228C10"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 xml:space="preserve">correo, </w:t>
      </w:r>
      <w:proofErr w:type="spellStart"/>
      <w:r w:rsidRPr="00546EB2">
        <w:rPr>
          <w:rFonts w:ascii="Arial" w:eastAsia="Arial" w:hAnsi="Arial" w:cs="Arial"/>
          <w:color w:val="000000"/>
          <w:sz w:val="24"/>
          <w:szCs w:val="24"/>
        </w:rPr>
        <w:t>contrasena</w:t>
      </w:r>
      <w:proofErr w:type="spellEnd"/>
      <w:r w:rsidRPr="00546EB2">
        <w:rPr>
          <w:rFonts w:ascii="Arial" w:eastAsia="Arial" w:hAnsi="Arial" w:cs="Arial"/>
          <w:color w:val="000000"/>
          <w:sz w:val="24"/>
          <w:szCs w:val="24"/>
        </w:rPr>
        <w:t>: Autenticación y contacto, cabe mencionar que la contraseña se guarda encriptada para mayor seguridad.</w:t>
      </w:r>
    </w:p>
    <w:p w14:paraId="4B643726"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Relaciones:</w:t>
      </w:r>
    </w:p>
    <w:p w14:paraId="5EA497E0"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Un usuario estudiante puede tener muchos resultados.</w:t>
      </w:r>
    </w:p>
    <w:p w14:paraId="6B635BDE"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Un profesor puede crear y modificar unidades, temas y evaluaciones (relación lógica, no se registra en la base de datos).</w:t>
      </w:r>
    </w:p>
    <w:p w14:paraId="5DC83847" w14:textId="77777777" w:rsidR="00D76A89" w:rsidRPr="00546EB2" w:rsidRDefault="00D76A89" w:rsidP="007D60D9">
      <w:pPr>
        <w:spacing w:after="120" w:line="360" w:lineRule="auto"/>
        <w:rPr>
          <w:rFonts w:ascii="Arial" w:eastAsia="Arial" w:hAnsi="Arial" w:cs="Arial"/>
          <w:color w:val="000000"/>
          <w:sz w:val="24"/>
          <w:szCs w:val="24"/>
        </w:rPr>
      </w:pPr>
    </w:p>
    <w:p w14:paraId="6523D388" w14:textId="77777777" w:rsidR="00D76A89" w:rsidRPr="00546EB2" w:rsidRDefault="00000000" w:rsidP="007D60D9">
      <w:pPr>
        <w:spacing w:after="120" w:line="360" w:lineRule="auto"/>
        <w:rPr>
          <w:rFonts w:ascii="Arial" w:eastAsia="Arial" w:hAnsi="Arial" w:cs="Arial"/>
          <w:b/>
          <w:bCs/>
          <w:color w:val="000000"/>
          <w:sz w:val="24"/>
          <w:szCs w:val="24"/>
        </w:rPr>
      </w:pPr>
      <w:r w:rsidRPr="00546EB2">
        <w:rPr>
          <w:rFonts w:ascii="Arial" w:eastAsia="Arial" w:hAnsi="Arial" w:cs="Arial"/>
          <w:b/>
          <w:bCs/>
          <w:color w:val="000000"/>
          <w:sz w:val="24"/>
          <w:szCs w:val="24"/>
        </w:rPr>
        <w:t>Entidad: Unidades</w:t>
      </w:r>
    </w:p>
    <w:p w14:paraId="2A76FD25" w14:textId="61C52059"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 xml:space="preserve">id (PK): identificador </w:t>
      </w:r>
      <w:r w:rsidR="00D60C58" w:rsidRPr="00546EB2">
        <w:rPr>
          <w:rFonts w:ascii="Arial" w:eastAsia="Arial" w:hAnsi="Arial" w:cs="Arial"/>
          <w:color w:val="000000"/>
          <w:sz w:val="24"/>
          <w:szCs w:val="24"/>
        </w:rPr>
        <w:t>único</w:t>
      </w:r>
      <w:r w:rsidRPr="00546EB2">
        <w:rPr>
          <w:rFonts w:ascii="Arial" w:eastAsia="Arial" w:hAnsi="Arial" w:cs="Arial"/>
          <w:color w:val="000000"/>
          <w:sz w:val="24"/>
          <w:szCs w:val="24"/>
        </w:rPr>
        <w:t xml:space="preserve"> de cada unidad</w:t>
      </w:r>
    </w:p>
    <w:p w14:paraId="31DA4E22"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Nombre: Nombre de la unidad (por ejemplo, “Sistemas Operativos”).</w:t>
      </w:r>
    </w:p>
    <w:p w14:paraId="1EF43217"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Relaciones:</w:t>
      </w:r>
    </w:p>
    <w:p w14:paraId="193257A0"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Una unidad tiene varios temas.</w:t>
      </w:r>
    </w:p>
    <w:p w14:paraId="3B58629A"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Si una unidad se elimina, también se eliminan sus temas (ON DELETE CASCADE).</w:t>
      </w:r>
    </w:p>
    <w:p w14:paraId="48CB80BE" w14:textId="77777777" w:rsidR="00D76A89" w:rsidRPr="00546EB2" w:rsidRDefault="00D76A89" w:rsidP="007D60D9">
      <w:pPr>
        <w:spacing w:after="120" w:line="360" w:lineRule="auto"/>
        <w:rPr>
          <w:rFonts w:ascii="Arial" w:eastAsia="Arial" w:hAnsi="Arial" w:cs="Arial"/>
          <w:color w:val="000000"/>
          <w:sz w:val="24"/>
          <w:szCs w:val="24"/>
        </w:rPr>
      </w:pPr>
    </w:p>
    <w:p w14:paraId="4216C7D9" w14:textId="77777777" w:rsidR="00D76A89" w:rsidRPr="00546EB2" w:rsidRDefault="00000000" w:rsidP="007D60D9">
      <w:pPr>
        <w:spacing w:after="120" w:line="360" w:lineRule="auto"/>
        <w:rPr>
          <w:rFonts w:ascii="Arial" w:eastAsia="Arial" w:hAnsi="Arial" w:cs="Arial"/>
          <w:b/>
          <w:bCs/>
          <w:color w:val="000000"/>
          <w:sz w:val="24"/>
          <w:szCs w:val="24"/>
        </w:rPr>
      </w:pPr>
      <w:r w:rsidRPr="00546EB2">
        <w:rPr>
          <w:rFonts w:ascii="Arial" w:eastAsia="Arial" w:hAnsi="Arial" w:cs="Arial"/>
          <w:b/>
          <w:bCs/>
          <w:color w:val="000000"/>
          <w:sz w:val="24"/>
          <w:szCs w:val="24"/>
        </w:rPr>
        <w:t>Entidad: Temas</w:t>
      </w:r>
    </w:p>
    <w:p w14:paraId="7EFDACF7"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id (PK): identificador único y llave primaria de cada tema</w:t>
      </w:r>
    </w:p>
    <w:p w14:paraId="64E17777" w14:textId="77777777" w:rsidR="00D76A89" w:rsidRPr="00546EB2" w:rsidRDefault="00000000" w:rsidP="007D60D9">
      <w:pPr>
        <w:spacing w:after="120" w:line="360" w:lineRule="auto"/>
        <w:rPr>
          <w:rFonts w:ascii="Arial" w:eastAsia="Arial" w:hAnsi="Arial" w:cs="Arial"/>
          <w:color w:val="000000"/>
          <w:sz w:val="24"/>
          <w:szCs w:val="24"/>
        </w:rPr>
      </w:pPr>
      <w:proofErr w:type="spellStart"/>
      <w:r w:rsidRPr="00546EB2">
        <w:rPr>
          <w:rFonts w:ascii="Arial" w:eastAsia="Arial" w:hAnsi="Arial" w:cs="Arial"/>
          <w:color w:val="000000"/>
          <w:sz w:val="24"/>
          <w:szCs w:val="24"/>
        </w:rPr>
        <w:t>unidad_id</w:t>
      </w:r>
      <w:proofErr w:type="spellEnd"/>
      <w:r w:rsidRPr="00546EB2">
        <w:rPr>
          <w:rFonts w:ascii="Arial" w:eastAsia="Arial" w:hAnsi="Arial" w:cs="Arial"/>
          <w:color w:val="000000"/>
          <w:sz w:val="24"/>
          <w:szCs w:val="24"/>
        </w:rPr>
        <w:t xml:space="preserve"> (FK: </w:t>
      </w:r>
      <w:proofErr w:type="spellStart"/>
      <w:r w:rsidRPr="00546EB2">
        <w:rPr>
          <w:rFonts w:ascii="Arial" w:eastAsia="Arial" w:hAnsi="Arial" w:cs="Arial"/>
          <w:color w:val="000000"/>
          <w:sz w:val="24"/>
          <w:szCs w:val="24"/>
        </w:rPr>
        <w:t>unidades.id</w:t>
      </w:r>
      <w:proofErr w:type="spellEnd"/>
      <w:r w:rsidRPr="00546EB2">
        <w:rPr>
          <w:rFonts w:ascii="Arial" w:eastAsia="Arial" w:hAnsi="Arial" w:cs="Arial"/>
          <w:color w:val="000000"/>
          <w:sz w:val="24"/>
          <w:szCs w:val="24"/>
        </w:rPr>
        <w:t>): llave foránea que permite ver a que unidad pertenece el tema</w:t>
      </w:r>
    </w:p>
    <w:p w14:paraId="38B0F443" w14:textId="77777777" w:rsidR="00D76A89" w:rsidRPr="00546EB2" w:rsidRDefault="00000000" w:rsidP="007D60D9">
      <w:pPr>
        <w:spacing w:after="120" w:line="360" w:lineRule="auto"/>
        <w:rPr>
          <w:rFonts w:ascii="Arial" w:eastAsia="Arial" w:hAnsi="Arial" w:cs="Arial"/>
          <w:color w:val="000000"/>
          <w:sz w:val="24"/>
          <w:szCs w:val="24"/>
        </w:rPr>
      </w:pPr>
      <w:proofErr w:type="spellStart"/>
      <w:r w:rsidRPr="00546EB2">
        <w:rPr>
          <w:rFonts w:ascii="Arial" w:eastAsia="Arial" w:hAnsi="Arial" w:cs="Arial"/>
          <w:color w:val="000000"/>
          <w:sz w:val="24"/>
          <w:szCs w:val="24"/>
        </w:rPr>
        <w:t>titulo</w:t>
      </w:r>
      <w:proofErr w:type="spellEnd"/>
      <w:r w:rsidRPr="00546EB2">
        <w:rPr>
          <w:rFonts w:ascii="Arial" w:eastAsia="Arial" w:hAnsi="Arial" w:cs="Arial"/>
          <w:color w:val="000000"/>
          <w:sz w:val="24"/>
          <w:szCs w:val="24"/>
        </w:rPr>
        <w:t>: Título del tema a visualizar</w:t>
      </w:r>
    </w:p>
    <w:p w14:paraId="7797749F"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contenido: Conceptos que se deben mostrar sobre el tema en cuestión</w:t>
      </w:r>
    </w:p>
    <w:p w14:paraId="0861E024"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lastRenderedPageBreak/>
        <w:t>imagen: Ruta de la imagen relacionada con el tema</w:t>
      </w:r>
    </w:p>
    <w:p w14:paraId="2DE0799B"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Relaciones:</w:t>
      </w:r>
    </w:p>
    <w:p w14:paraId="17A5EF73"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Cada tema pertenece a una unidad.</w:t>
      </w:r>
    </w:p>
    <w:p w14:paraId="53DFD4D6"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Un tema puede tener una o varias evaluaciones.</w:t>
      </w:r>
    </w:p>
    <w:p w14:paraId="4CF4E936" w14:textId="77777777" w:rsidR="00D76A89" w:rsidRPr="00546EB2" w:rsidRDefault="00D76A89" w:rsidP="007D60D9">
      <w:pPr>
        <w:spacing w:after="120" w:line="360" w:lineRule="auto"/>
        <w:rPr>
          <w:rFonts w:ascii="Arial" w:eastAsia="Arial" w:hAnsi="Arial" w:cs="Arial"/>
          <w:color w:val="000000"/>
          <w:sz w:val="24"/>
          <w:szCs w:val="24"/>
        </w:rPr>
      </w:pPr>
    </w:p>
    <w:p w14:paraId="6AA3A3CB" w14:textId="77777777" w:rsidR="00D76A89" w:rsidRPr="00546EB2" w:rsidRDefault="00000000" w:rsidP="007D60D9">
      <w:pPr>
        <w:spacing w:after="120" w:line="360" w:lineRule="auto"/>
        <w:rPr>
          <w:rFonts w:ascii="Arial" w:eastAsia="Arial" w:hAnsi="Arial" w:cs="Arial"/>
          <w:b/>
          <w:bCs/>
          <w:color w:val="000000"/>
          <w:sz w:val="24"/>
          <w:szCs w:val="24"/>
        </w:rPr>
      </w:pPr>
      <w:r w:rsidRPr="00546EB2">
        <w:rPr>
          <w:rFonts w:ascii="Arial" w:eastAsia="Arial" w:hAnsi="Arial" w:cs="Arial"/>
          <w:b/>
          <w:bCs/>
          <w:color w:val="000000"/>
          <w:sz w:val="24"/>
          <w:szCs w:val="24"/>
        </w:rPr>
        <w:t>Entidad: Evaluaciones</w:t>
      </w:r>
    </w:p>
    <w:p w14:paraId="22CF8128"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id (PK)</w:t>
      </w:r>
    </w:p>
    <w:p w14:paraId="0D9AB047" w14:textId="77777777" w:rsidR="00D76A89" w:rsidRPr="00546EB2" w:rsidRDefault="00000000" w:rsidP="007D60D9">
      <w:pPr>
        <w:spacing w:after="120" w:line="360" w:lineRule="auto"/>
        <w:rPr>
          <w:rFonts w:ascii="Arial" w:eastAsia="Arial" w:hAnsi="Arial" w:cs="Arial"/>
          <w:color w:val="000000"/>
          <w:sz w:val="24"/>
          <w:szCs w:val="24"/>
        </w:rPr>
      </w:pPr>
      <w:proofErr w:type="spellStart"/>
      <w:r w:rsidRPr="00546EB2">
        <w:rPr>
          <w:rFonts w:ascii="Arial" w:eastAsia="Arial" w:hAnsi="Arial" w:cs="Arial"/>
          <w:color w:val="000000"/>
          <w:sz w:val="24"/>
          <w:szCs w:val="24"/>
        </w:rPr>
        <w:t>tema_id</w:t>
      </w:r>
      <w:proofErr w:type="spellEnd"/>
      <w:r w:rsidRPr="00546EB2">
        <w:rPr>
          <w:rFonts w:ascii="Arial" w:eastAsia="Arial" w:hAnsi="Arial" w:cs="Arial"/>
          <w:color w:val="000000"/>
          <w:sz w:val="24"/>
          <w:szCs w:val="24"/>
        </w:rPr>
        <w:t xml:space="preserve"> (FK, </w:t>
      </w:r>
      <w:proofErr w:type="spellStart"/>
      <w:r w:rsidRPr="00546EB2">
        <w:rPr>
          <w:rFonts w:ascii="Arial" w:eastAsia="Arial" w:hAnsi="Arial" w:cs="Arial"/>
          <w:color w:val="000000"/>
          <w:sz w:val="24"/>
          <w:szCs w:val="24"/>
        </w:rPr>
        <w:t>temas.id</w:t>
      </w:r>
      <w:proofErr w:type="spellEnd"/>
      <w:r w:rsidRPr="00546EB2">
        <w:rPr>
          <w:rFonts w:ascii="Arial" w:eastAsia="Arial" w:hAnsi="Arial" w:cs="Arial"/>
          <w:color w:val="000000"/>
          <w:sz w:val="24"/>
          <w:szCs w:val="24"/>
        </w:rPr>
        <w:t>)</w:t>
      </w:r>
    </w:p>
    <w:p w14:paraId="026957FB"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instrucciones, preguntas (almacenadas en formato JSON o texto estructurado)</w:t>
      </w:r>
    </w:p>
    <w:p w14:paraId="1E60F6E7"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imagen</w:t>
      </w:r>
    </w:p>
    <w:p w14:paraId="08ECB0AC"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Relaciones:</w:t>
      </w:r>
    </w:p>
    <w:p w14:paraId="7B427C2A"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Cada evaluación pertenece a un tema.</w:t>
      </w:r>
    </w:p>
    <w:p w14:paraId="40A2549D"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Una evaluación puede tener varios resultados (uno por estudiante).</w:t>
      </w:r>
    </w:p>
    <w:p w14:paraId="2E94E088" w14:textId="77777777" w:rsidR="00D76A89" w:rsidRPr="00546EB2" w:rsidRDefault="00D76A89" w:rsidP="007D60D9">
      <w:pPr>
        <w:spacing w:after="120" w:line="360" w:lineRule="auto"/>
        <w:rPr>
          <w:rFonts w:ascii="Arial" w:eastAsia="Arial" w:hAnsi="Arial" w:cs="Arial"/>
          <w:color w:val="000000"/>
          <w:sz w:val="24"/>
          <w:szCs w:val="24"/>
        </w:rPr>
      </w:pPr>
    </w:p>
    <w:p w14:paraId="20767E8D" w14:textId="77777777" w:rsidR="00D76A89" w:rsidRPr="00546EB2" w:rsidRDefault="00000000" w:rsidP="007D60D9">
      <w:pPr>
        <w:spacing w:after="120" w:line="360" w:lineRule="auto"/>
        <w:rPr>
          <w:rFonts w:ascii="Arial" w:eastAsia="Arial" w:hAnsi="Arial" w:cs="Arial"/>
          <w:b/>
          <w:bCs/>
          <w:color w:val="000000"/>
          <w:sz w:val="24"/>
          <w:szCs w:val="24"/>
        </w:rPr>
      </w:pPr>
      <w:r w:rsidRPr="00546EB2">
        <w:rPr>
          <w:rFonts w:ascii="Arial" w:eastAsia="Arial" w:hAnsi="Arial" w:cs="Arial"/>
          <w:b/>
          <w:bCs/>
          <w:color w:val="000000"/>
          <w:sz w:val="24"/>
          <w:szCs w:val="24"/>
        </w:rPr>
        <w:t>Entidad: Resultados</w:t>
      </w:r>
    </w:p>
    <w:p w14:paraId="7CE1A316"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id (PK)</w:t>
      </w:r>
    </w:p>
    <w:p w14:paraId="773A8836" w14:textId="77777777" w:rsidR="00D76A89" w:rsidRPr="00546EB2" w:rsidRDefault="00000000" w:rsidP="007D60D9">
      <w:pPr>
        <w:spacing w:after="120" w:line="360" w:lineRule="auto"/>
        <w:rPr>
          <w:rFonts w:ascii="Arial" w:eastAsia="Arial" w:hAnsi="Arial" w:cs="Arial"/>
          <w:color w:val="000000"/>
          <w:sz w:val="24"/>
          <w:szCs w:val="24"/>
        </w:rPr>
      </w:pPr>
      <w:proofErr w:type="spellStart"/>
      <w:r w:rsidRPr="00546EB2">
        <w:rPr>
          <w:rFonts w:ascii="Arial" w:eastAsia="Arial" w:hAnsi="Arial" w:cs="Arial"/>
          <w:color w:val="000000"/>
          <w:sz w:val="24"/>
          <w:szCs w:val="24"/>
        </w:rPr>
        <w:t>id_usuario</w:t>
      </w:r>
      <w:proofErr w:type="spellEnd"/>
      <w:r w:rsidRPr="00546EB2">
        <w:rPr>
          <w:rFonts w:ascii="Arial" w:eastAsia="Arial" w:hAnsi="Arial" w:cs="Arial"/>
          <w:color w:val="000000"/>
          <w:sz w:val="24"/>
          <w:szCs w:val="24"/>
        </w:rPr>
        <w:t xml:space="preserve"> (FK: </w:t>
      </w:r>
      <w:proofErr w:type="spellStart"/>
      <w:r w:rsidRPr="00546EB2">
        <w:rPr>
          <w:rFonts w:ascii="Arial" w:eastAsia="Arial" w:hAnsi="Arial" w:cs="Arial"/>
          <w:color w:val="000000"/>
          <w:sz w:val="24"/>
          <w:szCs w:val="24"/>
        </w:rPr>
        <w:t>usuarios.id</w:t>
      </w:r>
      <w:proofErr w:type="spellEnd"/>
      <w:r w:rsidRPr="00546EB2">
        <w:rPr>
          <w:rFonts w:ascii="Arial" w:eastAsia="Arial" w:hAnsi="Arial" w:cs="Arial"/>
          <w:color w:val="000000"/>
          <w:sz w:val="24"/>
          <w:szCs w:val="24"/>
        </w:rPr>
        <w:t>)</w:t>
      </w:r>
    </w:p>
    <w:p w14:paraId="1B887E53" w14:textId="77777777" w:rsidR="00D76A89" w:rsidRPr="00546EB2" w:rsidRDefault="00000000" w:rsidP="007D60D9">
      <w:pPr>
        <w:spacing w:after="120" w:line="360" w:lineRule="auto"/>
        <w:rPr>
          <w:rFonts w:ascii="Arial" w:eastAsia="Arial" w:hAnsi="Arial" w:cs="Arial"/>
          <w:color w:val="000000"/>
          <w:sz w:val="24"/>
          <w:szCs w:val="24"/>
        </w:rPr>
      </w:pPr>
      <w:proofErr w:type="spellStart"/>
      <w:r w:rsidRPr="00546EB2">
        <w:rPr>
          <w:rFonts w:ascii="Arial" w:eastAsia="Arial" w:hAnsi="Arial" w:cs="Arial"/>
          <w:color w:val="000000"/>
          <w:sz w:val="24"/>
          <w:szCs w:val="24"/>
        </w:rPr>
        <w:t>id_evaluacion</w:t>
      </w:r>
      <w:proofErr w:type="spellEnd"/>
      <w:r w:rsidRPr="00546EB2">
        <w:rPr>
          <w:rFonts w:ascii="Arial" w:eastAsia="Arial" w:hAnsi="Arial" w:cs="Arial"/>
          <w:color w:val="000000"/>
          <w:sz w:val="24"/>
          <w:szCs w:val="24"/>
        </w:rPr>
        <w:t xml:space="preserve"> (FK: </w:t>
      </w:r>
      <w:proofErr w:type="spellStart"/>
      <w:r w:rsidRPr="00546EB2">
        <w:rPr>
          <w:rFonts w:ascii="Arial" w:eastAsia="Arial" w:hAnsi="Arial" w:cs="Arial"/>
          <w:color w:val="000000"/>
          <w:sz w:val="24"/>
          <w:szCs w:val="24"/>
        </w:rPr>
        <w:t>evaluaciones.id</w:t>
      </w:r>
      <w:proofErr w:type="spellEnd"/>
      <w:r w:rsidRPr="00546EB2">
        <w:rPr>
          <w:rFonts w:ascii="Arial" w:eastAsia="Arial" w:hAnsi="Arial" w:cs="Arial"/>
          <w:color w:val="000000"/>
          <w:sz w:val="24"/>
          <w:szCs w:val="24"/>
        </w:rPr>
        <w:t>)</w:t>
      </w:r>
    </w:p>
    <w:p w14:paraId="5E62EF9F"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 xml:space="preserve">puntaje, </w:t>
      </w:r>
      <w:proofErr w:type="spellStart"/>
      <w:r w:rsidRPr="00546EB2">
        <w:rPr>
          <w:rFonts w:ascii="Arial" w:eastAsia="Arial" w:hAnsi="Arial" w:cs="Arial"/>
          <w:color w:val="000000"/>
          <w:sz w:val="24"/>
          <w:szCs w:val="24"/>
        </w:rPr>
        <w:t>total_valor</w:t>
      </w:r>
      <w:proofErr w:type="spellEnd"/>
    </w:p>
    <w:p w14:paraId="148F8CD1" w14:textId="77777777" w:rsidR="00D76A89" w:rsidRPr="00546EB2" w:rsidRDefault="00000000" w:rsidP="007D60D9">
      <w:pPr>
        <w:spacing w:after="120" w:line="360" w:lineRule="auto"/>
        <w:rPr>
          <w:rFonts w:ascii="Arial" w:eastAsia="Arial" w:hAnsi="Arial" w:cs="Arial"/>
          <w:color w:val="000000"/>
          <w:sz w:val="24"/>
          <w:szCs w:val="24"/>
        </w:rPr>
      </w:pPr>
      <w:proofErr w:type="spellStart"/>
      <w:r w:rsidRPr="00546EB2">
        <w:rPr>
          <w:rFonts w:ascii="Arial" w:eastAsia="Arial" w:hAnsi="Arial" w:cs="Arial"/>
          <w:color w:val="000000"/>
          <w:sz w:val="24"/>
          <w:szCs w:val="24"/>
        </w:rPr>
        <w:t>fecha_realizacion</w:t>
      </w:r>
      <w:proofErr w:type="spellEnd"/>
      <w:r w:rsidRPr="00546EB2">
        <w:rPr>
          <w:rFonts w:ascii="Arial" w:eastAsia="Arial" w:hAnsi="Arial" w:cs="Arial"/>
          <w:color w:val="000000"/>
          <w:sz w:val="24"/>
          <w:szCs w:val="24"/>
        </w:rPr>
        <w:t xml:space="preserve"> (tiene </w:t>
      </w:r>
      <w:proofErr w:type="spellStart"/>
      <w:r w:rsidRPr="00546EB2">
        <w:rPr>
          <w:rFonts w:ascii="Arial" w:eastAsia="Arial" w:hAnsi="Arial" w:cs="Arial"/>
          <w:color w:val="000000"/>
          <w:sz w:val="24"/>
          <w:szCs w:val="24"/>
        </w:rPr>
        <w:t>timestamp</w:t>
      </w:r>
      <w:proofErr w:type="spellEnd"/>
      <w:r w:rsidRPr="00546EB2">
        <w:rPr>
          <w:rFonts w:ascii="Arial" w:eastAsia="Arial" w:hAnsi="Arial" w:cs="Arial"/>
          <w:color w:val="000000"/>
          <w:sz w:val="24"/>
          <w:szCs w:val="24"/>
        </w:rPr>
        <w:t xml:space="preserve"> automático)</w:t>
      </w:r>
    </w:p>
    <w:p w14:paraId="6219F089" w14:textId="77777777" w:rsidR="00D76A89" w:rsidRPr="00546EB2" w:rsidRDefault="00000000" w:rsidP="007D60D9">
      <w:pPr>
        <w:spacing w:after="120" w:line="360" w:lineRule="auto"/>
        <w:rPr>
          <w:rFonts w:ascii="Arial" w:eastAsia="Arial" w:hAnsi="Arial" w:cs="Arial"/>
          <w:color w:val="000000"/>
          <w:sz w:val="24"/>
          <w:szCs w:val="24"/>
        </w:rPr>
      </w:pPr>
      <w:proofErr w:type="spellStart"/>
      <w:r w:rsidRPr="00546EB2">
        <w:rPr>
          <w:rFonts w:ascii="Arial" w:eastAsia="Arial" w:hAnsi="Arial" w:cs="Arial"/>
          <w:color w:val="000000"/>
          <w:sz w:val="24"/>
          <w:szCs w:val="24"/>
        </w:rPr>
        <w:t>respuestas_json</w:t>
      </w:r>
      <w:proofErr w:type="spellEnd"/>
      <w:r w:rsidRPr="00546EB2">
        <w:rPr>
          <w:rFonts w:ascii="Arial" w:eastAsia="Arial" w:hAnsi="Arial" w:cs="Arial"/>
          <w:color w:val="000000"/>
          <w:sz w:val="24"/>
          <w:szCs w:val="24"/>
        </w:rPr>
        <w:t xml:space="preserve"> (registro de respuestas del estudiante)</w:t>
      </w:r>
    </w:p>
    <w:p w14:paraId="182DA3F8" w14:textId="77777777" w:rsidR="00D76A89" w:rsidRPr="00546EB2" w:rsidRDefault="00D76A89" w:rsidP="007D60D9">
      <w:pPr>
        <w:spacing w:after="120" w:line="360" w:lineRule="auto"/>
        <w:rPr>
          <w:rFonts w:ascii="Arial" w:eastAsia="Arial" w:hAnsi="Arial" w:cs="Arial"/>
          <w:color w:val="000000"/>
          <w:sz w:val="24"/>
          <w:szCs w:val="24"/>
        </w:rPr>
      </w:pPr>
    </w:p>
    <w:p w14:paraId="29F81FA9" w14:textId="77777777" w:rsidR="00D76A89" w:rsidRPr="00546EB2" w:rsidRDefault="00000000" w:rsidP="007D60D9">
      <w:pPr>
        <w:spacing w:after="120" w:line="360" w:lineRule="auto"/>
        <w:rPr>
          <w:rFonts w:ascii="Arial" w:eastAsia="Arial" w:hAnsi="Arial" w:cs="Arial"/>
          <w:b/>
          <w:bCs/>
          <w:color w:val="000000"/>
          <w:sz w:val="24"/>
          <w:szCs w:val="24"/>
        </w:rPr>
      </w:pPr>
      <w:r w:rsidRPr="00546EB2">
        <w:rPr>
          <w:rFonts w:ascii="Arial" w:eastAsia="Arial" w:hAnsi="Arial" w:cs="Arial"/>
          <w:b/>
          <w:bCs/>
          <w:color w:val="000000"/>
          <w:sz w:val="24"/>
          <w:szCs w:val="24"/>
        </w:rPr>
        <w:t>Relaciones:</w:t>
      </w:r>
    </w:p>
    <w:p w14:paraId="2EE36392" w14:textId="77777777"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Cada resultado pertenece a un usuario estudiante y a una evaluación.</w:t>
      </w:r>
    </w:p>
    <w:p w14:paraId="2C8C1076" w14:textId="01D36FEA" w:rsidR="00D76A89" w:rsidRPr="00546EB2" w:rsidRDefault="00000000"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lastRenderedPageBreak/>
        <w:t xml:space="preserve">Existe una restricción </w:t>
      </w:r>
      <w:r w:rsidR="009D251F" w:rsidRPr="00546EB2">
        <w:rPr>
          <w:rFonts w:ascii="Arial" w:eastAsia="Arial" w:hAnsi="Arial" w:cs="Arial"/>
          <w:color w:val="000000"/>
          <w:sz w:val="24"/>
          <w:szCs w:val="24"/>
        </w:rPr>
        <w:t>UNIQUE (</w:t>
      </w:r>
      <w:proofErr w:type="spellStart"/>
      <w:r w:rsidRPr="00546EB2">
        <w:rPr>
          <w:rFonts w:ascii="Arial" w:eastAsia="Arial" w:hAnsi="Arial" w:cs="Arial"/>
          <w:color w:val="000000"/>
          <w:sz w:val="24"/>
          <w:szCs w:val="24"/>
        </w:rPr>
        <w:t>id_usuario</w:t>
      </w:r>
      <w:proofErr w:type="spellEnd"/>
      <w:r w:rsidRPr="00546EB2">
        <w:rPr>
          <w:rFonts w:ascii="Arial" w:eastAsia="Arial" w:hAnsi="Arial" w:cs="Arial"/>
          <w:color w:val="000000"/>
          <w:sz w:val="24"/>
          <w:szCs w:val="24"/>
        </w:rPr>
        <w:t xml:space="preserve">, </w:t>
      </w:r>
      <w:proofErr w:type="spellStart"/>
      <w:r w:rsidRPr="00546EB2">
        <w:rPr>
          <w:rFonts w:ascii="Arial" w:eastAsia="Arial" w:hAnsi="Arial" w:cs="Arial"/>
          <w:color w:val="000000"/>
          <w:sz w:val="24"/>
          <w:szCs w:val="24"/>
        </w:rPr>
        <w:t>id_evaluacion</w:t>
      </w:r>
      <w:proofErr w:type="spellEnd"/>
      <w:r w:rsidRPr="00546EB2">
        <w:rPr>
          <w:rFonts w:ascii="Arial" w:eastAsia="Arial" w:hAnsi="Arial" w:cs="Arial"/>
          <w:color w:val="000000"/>
          <w:sz w:val="24"/>
          <w:szCs w:val="24"/>
        </w:rPr>
        <w:t>) que evita duplicar intentos.</w:t>
      </w:r>
    </w:p>
    <w:p w14:paraId="4F7CE652" w14:textId="51B81683" w:rsidR="00D76A89" w:rsidRPr="00546EB2" w:rsidRDefault="006703B8" w:rsidP="007D60D9">
      <w:pPr>
        <w:spacing w:after="120" w:line="360" w:lineRule="auto"/>
        <w:rPr>
          <w:rFonts w:ascii="Arial" w:eastAsia="Arial" w:hAnsi="Arial" w:cs="Arial"/>
          <w:b/>
          <w:bCs/>
          <w:color w:val="000000"/>
          <w:sz w:val="24"/>
          <w:szCs w:val="24"/>
        </w:rPr>
      </w:pPr>
      <w:r w:rsidRPr="00546EB2">
        <w:rPr>
          <w:rFonts w:ascii="Arial" w:eastAsia="Arial" w:hAnsi="Arial" w:cs="Arial"/>
          <w:b/>
          <w:bCs/>
          <w:color w:val="000000"/>
          <w:sz w:val="24"/>
          <w:szCs w:val="24"/>
        </w:rPr>
        <w:t>Entidad: Preguntas Quiz</w:t>
      </w:r>
    </w:p>
    <w:p w14:paraId="6662548A" w14:textId="094F85C2" w:rsidR="00D61A7D" w:rsidRPr="0035252E" w:rsidRDefault="00D61A7D" w:rsidP="007D60D9">
      <w:pPr>
        <w:spacing w:after="120" w:line="360" w:lineRule="auto"/>
        <w:rPr>
          <w:rFonts w:ascii="Arial" w:eastAsia="Arial" w:hAnsi="Arial" w:cs="Arial"/>
          <w:color w:val="000000"/>
          <w:sz w:val="24"/>
          <w:szCs w:val="24"/>
          <w:u w:val="single"/>
        </w:rPr>
      </w:pPr>
      <w:r w:rsidRPr="00546EB2">
        <w:rPr>
          <w:rFonts w:ascii="Arial" w:eastAsia="Arial" w:hAnsi="Arial" w:cs="Arial"/>
          <w:color w:val="000000"/>
          <w:sz w:val="24"/>
          <w:szCs w:val="24"/>
        </w:rPr>
        <w:t>Id PK</w:t>
      </w:r>
    </w:p>
    <w:p w14:paraId="1A990D60" w14:textId="44A3F8D0" w:rsidR="00D61A7D" w:rsidRPr="00546EB2" w:rsidRDefault="00D61A7D"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pregunta: Representa la pregunta en cuestión</w:t>
      </w:r>
    </w:p>
    <w:p w14:paraId="14ACDC5C" w14:textId="3CFA7AA4" w:rsidR="00D61A7D" w:rsidRPr="00546EB2" w:rsidRDefault="00D61A7D" w:rsidP="007D60D9">
      <w:pPr>
        <w:spacing w:after="120" w:line="360" w:lineRule="auto"/>
        <w:rPr>
          <w:rFonts w:ascii="Arial" w:eastAsia="Arial" w:hAnsi="Arial" w:cs="Arial"/>
          <w:color w:val="000000"/>
          <w:sz w:val="24"/>
          <w:szCs w:val="24"/>
        </w:rPr>
      </w:pPr>
      <w:proofErr w:type="spellStart"/>
      <w:r w:rsidRPr="00546EB2">
        <w:rPr>
          <w:rFonts w:ascii="Arial" w:eastAsia="Arial" w:hAnsi="Arial" w:cs="Arial"/>
          <w:color w:val="000000"/>
          <w:sz w:val="24"/>
          <w:szCs w:val="24"/>
        </w:rPr>
        <w:t>opcion_a</w:t>
      </w:r>
      <w:proofErr w:type="spellEnd"/>
      <w:r w:rsidRPr="00546EB2">
        <w:rPr>
          <w:rFonts w:ascii="Arial" w:eastAsia="Arial" w:hAnsi="Arial" w:cs="Arial"/>
          <w:color w:val="000000"/>
          <w:sz w:val="24"/>
          <w:szCs w:val="24"/>
        </w:rPr>
        <w:t xml:space="preserve">, </w:t>
      </w:r>
      <w:proofErr w:type="spellStart"/>
      <w:r w:rsidRPr="00546EB2">
        <w:rPr>
          <w:rFonts w:ascii="Arial" w:eastAsia="Arial" w:hAnsi="Arial" w:cs="Arial"/>
          <w:color w:val="000000"/>
          <w:sz w:val="24"/>
          <w:szCs w:val="24"/>
        </w:rPr>
        <w:t>opcion_b</w:t>
      </w:r>
      <w:proofErr w:type="spellEnd"/>
      <w:r w:rsidRPr="00546EB2">
        <w:rPr>
          <w:rFonts w:ascii="Arial" w:eastAsia="Arial" w:hAnsi="Arial" w:cs="Arial"/>
          <w:color w:val="000000"/>
          <w:sz w:val="24"/>
          <w:szCs w:val="24"/>
        </w:rPr>
        <w:tab/>
        <w:t xml:space="preserve">, </w:t>
      </w:r>
      <w:proofErr w:type="spellStart"/>
      <w:r w:rsidRPr="00546EB2">
        <w:rPr>
          <w:rFonts w:ascii="Arial" w:eastAsia="Arial" w:hAnsi="Arial" w:cs="Arial"/>
          <w:color w:val="000000"/>
          <w:sz w:val="24"/>
          <w:szCs w:val="24"/>
        </w:rPr>
        <w:t>opcion_c</w:t>
      </w:r>
      <w:proofErr w:type="spellEnd"/>
      <w:r w:rsidRPr="00546EB2">
        <w:rPr>
          <w:rFonts w:ascii="Arial" w:eastAsia="Arial" w:hAnsi="Arial" w:cs="Arial"/>
          <w:color w:val="000000"/>
          <w:sz w:val="24"/>
          <w:szCs w:val="24"/>
        </w:rPr>
        <w:t xml:space="preserve">, </w:t>
      </w:r>
      <w:proofErr w:type="spellStart"/>
      <w:r w:rsidRPr="00546EB2">
        <w:rPr>
          <w:rFonts w:ascii="Arial" w:eastAsia="Arial" w:hAnsi="Arial" w:cs="Arial"/>
          <w:color w:val="000000"/>
          <w:sz w:val="24"/>
          <w:szCs w:val="24"/>
        </w:rPr>
        <w:t>opcion_d</w:t>
      </w:r>
      <w:proofErr w:type="spellEnd"/>
      <w:r w:rsidRPr="00546EB2">
        <w:rPr>
          <w:rFonts w:ascii="Arial" w:eastAsia="Arial" w:hAnsi="Arial" w:cs="Arial"/>
          <w:color w:val="000000"/>
          <w:sz w:val="24"/>
          <w:szCs w:val="24"/>
        </w:rPr>
        <w:t>: Como su nombre indica, son las opciones de respuesta planteadas al estudiante</w:t>
      </w:r>
      <w:r w:rsidRPr="00546EB2">
        <w:rPr>
          <w:rFonts w:ascii="Arial" w:eastAsia="Arial" w:hAnsi="Arial" w:cs="Arial"/>
          <w:color w:val="000000"/>
          <w:sz w:val="24"/>
          <w:szCs w:val="24"/>
        </w:rPr>
        <w:tab/>
      </w:r>
    </w:p>
    <w:p w14:paraId="5F699C17" w14:textId="2C39E263" w:rsidR="00D61A7D" w:rsidRPr="00546EB2" w:rsidRDefault="00D61A7D"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correcta: Esta columna resguarda la respuesta correcta a la pregunta</w:t>
      </w:r>
    </w:p>
    <w:p w14:paraId="2170A710" w14:textId="41F9185D" w:rsidR="00D61A7D" w:rsidRPr="00546EB2" w:rsidRDefault="00D61A7D"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dificultad: Sirve para clasificar las preguntas según su dificultad</w:t>
      </w:r>
    </w:p>
    <w:p w14:paraId="43C82493" w14:textId="4D396584" w:rsidR="006703B8" w:rsidRPr="00546EB2" w:rsidRDefault="00D61A7D" w:rsidP="007D60D9">
      <w:pPr>
        <w:spacing w:after="120" w:line="360" w:lineRule="auto"/>
        <w:rPr>
          <w:rFonts w:ascii="Arial" w:eastAsia="Arial" w:hAnsi="Arial" w:cs="Arial"/>
          <w:color w:val="000000"/>
          <w:sz w:val="24"/>
          <w:szCs w:val="24"/>
        </w:rPr>
      </w:pPr>
      <w:r w:rsidRPr="00546EB2">
        <w:rPr>
          <w:rFonts w:ascii="Arial" w:eastAsia="Arial" w:hAnsi="Arial" w:cs="Arial"/>
          <w:color w:val="000000"/>
          <w:sz w:val="24"/>
          <w:szCs w:val="24"/>
        </w:rPr>
        <w:t>imagen: Guarda la ruta de la imagen anexada con la pregunta, que puede servir como ejemplo gráfico o elemento decorativo</w:t>
      </w:r>
    </w:p>
    <w:p w14:paraId="42C801FD" w14:textId="77777777" w:rsidR="009D251F" w:rsidRPr="00546EB2" w:rsidRDefault="009D251F">
      <w:pPr>
        <w:spacing w:after="120" w:line="360" w:lineRule="auto"/>
        <w:outlineLvl w:val="0"/>
        <w:rPr>
          <w:rFonts w:ascii="Arial" w:eastAsia="Arial" w:hAnsi="Arial" w:cs="Arial"/>
          <w:color w:val="000000"/>
          <w:sz w:val="24"/>
          <w:szCs w:val="24"/>
        </w:rPr>
      </w:pPr>
    </w:p>
    <w:p w14:paraId="69B2E400" w14:textId="7370F9C6" w:rsidR="00D76A89" w:rsidRPr="00546EB2" w:rsidRDefault="0099168B">
      <w:pPr>
        <w:spacing w:after="120" w:line="360" w:lineRule="auto"/>
        <w:outlineLvl w:val="0"/>
        <w:rPr>
          <w:rFonts w:ascii="Arial" w:eastAsia="Arial" w:hAnsi="Arial" w:cs="Arial"/>
          <w:b/>
          <w:bCs/>
          <w:color w:val="000000"/>
          <w:sz w:val="24"/>
          <w:szCs w:val="24"/>
        </w:rPr>
      </w:pPr>
      <w:bookmarkStart w:id="116" w:name="_Toc214457455"/>
      <w:r>
        <w:rPr>
          <w:rFonts w:ascii="Arial" w:eastAsia="Arial" w:hAnsi="Arial" w:cs="Arial"/>
          <w:b/>
          <w:bCs/>
          <w:color w:val="000000"/>
          <w:sz w:val="24"/>
          <w:szCs w:val="24"/>
        </w:rPr>
        <w:t>2</w:t>
      </w:r>
      <w:r w:rsidRPr="00546EB2">
        <w:rPr>
          <w:rFonts w:ascii="Arial" w:eastAsia="Arial" w:hAnsi="Arial" w:cs="Arial"/>
          <w:b/>
          <w:bCs/>
          <w:color w:val="000000"/>
          <w:sz w:val="24"/>
          <w:szCs w:val="24"/>
        </w:rPr>
        <w:t>.</w:t>
      </w:r>
      <w:r>
        <w:rPr>
          <w:rFonts w:ascii="Arial" w:eastAsia="Arial" w:hAnsi="Arial" w:cs="Arial"/>
          <w:b/>
          <w:bCs/>
          <w:color w:val="000000"/>
          <w:sz w:val="24"/>
          <w:szCs w:val="24"/>
        </w:rPr>
        <w:t>3.2</w:t>
      </w:r>
      <w:r w:rsidRPr="00546EB2">
        <w:rPr>
          <w:rFonts w:ascii="Arial" w:eastAsia="Arial" w:hAnsi="Arial" w:cs="Arial"/>
          <w:b/>
          <w:bCs/>
          <w:color w:val="000000"/>
          <w:sz w:val="24"/>
          <w:szCs w:val="24"/>
        </w:rPr>
        <w:t xml:space="preserve"> Selección de recursos</w:t>
      </w:r>
      <w:bookmarkEnd w:id="116"/>
    </w:p>
    <w:p w14:paraId="0EE1BE54" w14:textId="77777777" w:rsidR="00D76A89" w:rsidRPr="00546EB2" w:rsidRDefault="00000000" w:rsidP="007D60D9">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Antes de dar inicio al desarrollo del producto tecnológico se realizó un estudio y evaluación de diversos recursos con el fin de seleccionar aquellos con un mayor potencial y factibilidad de uso en el desarrollo e implementación del software educativo. A continuación, se detallará el listado de opciones y la herramienta utilizada para la selección de cada una.</w:t>
      </w:r>
    </w:p>
    <w:p w14:paraId="054F4654" w14:textId="73852351" w:rsidR="00D76A89" w:rsidRPr="0099168B" w:rsidRDefault="00000000" w:rsidP="0099168B">
      <w:pPr>
        <w:pStyle w:val="Prrafodelista"/>
        <w:numPr>
          <w:ilvl w:val="2"/>
          <w:numId w:val="53"/>
        </w:numPr>
        <w:spacing w:after="120" w:line="360" w:lineRule="auto"/>
        <w:outlineLvl w:val="0"/>
        <w:rPr>
          <w:rFonts w:ascii="Arial" w:eastAsia="Arial" w:hAnsi="Arial" w:cs="Arial"/>
          <w:b/>
          <w:bCs/>
          <w:color w:val="000000"/>
          <w:sz w:val="24"/>
          <w:szCs w:val="24"/>
        </w:rPr>
      </w:pPr>
      <w:bookmarkStart w:id="117" w:name="_Toc214457456"/>
      <w:r w:rsidRPr="0099168B">
        <w:rPr>
          <w:rFonts w:ascii="Arial" w:eastAsia="Arial" w:hAnsi="Arial" w:cs="Arial"/>
          <w:b/>
          <w:bCs/>
          <w:color w:val="000000"/>
          <w:sz w:val="24"/>
          <w:szCs w:val="24"/>
        </w:rPr>
        <w:t>Lenguaje de programación</w:t>
      </w:r>
      <w:r w:rsidR="0035252E" w:rsidRPr="0099168B">
        <w:rPr>
          <w:rFonts w:ascii="Arial" w:eastAsia="Arial" w:hAnsi="Arial" w:cs="Arial"/>
          <w:b/>
          <w:bCs/>
          <w:color w:val="000000"/>
          <w:sz w:val="24"/>
          <w:szCs w:val="24"/>
        </w:rPr>
        <w:t xml:space="preserve"> e</w:t>
      </w:r>
      <w:r w:rsidRPr="0099168B">
        <w:rPr>
          <w:rFonts w:ascii="Arial" w:eastAsia="Arial" w:hAnsi="Arial" w:cs="Arial"/>
          <w:b/>
          <w:bCs/>
          <w:color w:val="000000"/>
          <w:sz w:val="24"/>
          <w:szCs w:val="24"/>
        </w:rPr>
        <w:t xml:space="preserve"> interfaz gráfica</w:t>
      </w:r>
      <w:bookmarkEnd w:id="117"/>
    </w:p>
    <w:p w14:paraId="4D49C5A1" w14:textId="441A55EC" w:rsidR="00D76A89" w:rsidRPr="00546EB2" w:rsidRDefault="00000000" w:rsidP="007D60D9">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Para la selección del lenguaje de programación</w:t>
      </w:r>
      <w:r w:rsidR="0035252E">
        <w:rPr>
          <w:rFonts w:ascii="Arial" w:eastAsia="Arial" w:hAnsi="Arial" w:cs="Arial"/>
          <w:color w:val="000000"/>
          <w:sz w:val="24"/>
          <w:szCs w:val="24"/>
        </w:rPr>
        <w:t xml:space="preserve"> e</w:t>
      </w:r>
      <w:r w:rsidRPr="00546EB2">
        <w:rPr>
          <w:rFonts w:ascii="Arial" w:eastAsia="Arial" w:hAnsi="Arial" w:cs="Arial"/>
          <w:color w:val="000000"/>
          <w:sz w:val="24"/>
          <w:szCs w:val="24"/>
        </w:rPr>
        <w:t xml:space="preserve"> interfaz gráfica a utilizar en el desarrollo se realizó una investigación detallada de diferentes recursos de programación y un posterior análisis para determinar la factibilidad, ventajas y desventajas de cada opción.</w:t>
      </w:r>
    </w:p>
    <w:p w14:paraId="222F8569" w14:textId="5CAC4954" w:rsidR="00D76A89" w:rsidRPr="00546EB2" w:rsidRDefault="00000000" w:rsidP="007D60D9">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 xml:space="preserve">Entre las </w:t>
      </w:r>
      <w:r w:rsidR="009D251F" w:rsidRPr="00546EB2">
        <w:rPr>
          <w:rFonts w:ascii="Arial" w:eastAsia="Arial" w:hAnsi="Arial" w:cs="Arial"/>
          <w:color w:val="000000"/>
          <w:sz w:val="24"/>
          <w:szCs w:val="24"/>
        </w:rPr>
        <w:t>diferentes</w:t>
      </w:r>
      <w:r w:rsidRPr="00546EB2">
        <w:rPr>
          <w:rFonts w:ascii="Arial" w:eastAsia="Arial" w:hAnsi="Arial" w:cs="Arial"/>
          <w:color w:val="000000"/>
          <w:sz w:val="24"/>
          <w:szCs w:val="24"/>
        </w:rPr>
        <w:t xml:space="preserve"> alternativas encontradas, las más llamativas para los participantes fueron las siguientes: Python con </w:t>
      </w:r>
      <w:proofErr w:type="spellStart"/>
      <w:r w:rsidRPr="00546EB2">
        <w:rPr>
          <w:rFonts w:ascii="Arial" w:eastAsia="Arial" w:hAnsi="Arial" w:cs="Arial"/>
          <w:color w:val="000000"/>
          <w:sz w:val="24"/>
          <w:szCs w:val="24"/>
        </w:rPr>
        <w:t>Tkinter</w:t>
      </w:r>
      <w:proofErr w:type="spellEnd"/>
      <w:r w:rsidRPr="00546EB2">
        <w:rPr>
          <w:rFonts w:ascii="Arial" w:eastAsia="Arial" w:hAnsi="Arial" w:cs="Arial"/>
          <w:color w:val="000000"/>
          <w:sz w:val="24"/>
          <w:szCs w:val="24"/>
        </w:rPr>
        <w:t xml:space="preserve">, </w:t>
      </w:r>
      <w:proofErr w:type="spellStart"/>
      <w:r w:rsidRPr="00546EB2">
        <w:rPr>
          <w:rFonts w:ascii="Arial" w:eastAsia="Arial" w:hAnsi="Arial" w:cs="Arial"/>
          <w:color w:val="000000"/>
          <w:sz w:val="24"/>
          <w:szCs w:val="24"/>
        </w:rPr>
        <w:t>Electron</w:t>
      </w:r>
      <w:proofErr w:type="spellEnd"/>
      <w:r w:rsidRPr="00546EB2">
        <w:rPr>
          <w:rFonts w:ascii="Arial" w:eastAsia="Arial" w:hAnsi="Arial" w:cs="Arial"/>
          <w:color w:val="000000"/>
          <w:sz w:val="24"/>
          <w:szCs w:val="24"/>
        </w:rPr>
        <w:t xml:space="preserve"> (HTML, CSS y JavaScript) y C# con Windows </w:t>
      </w:r>
      <w:proofErr w:type="spellStart"/>
      <w:r w:rsidRPr="00546EB2">
        <w:rPr>
          <w:rFonts w:ascii="Arial" w:eastAsia="Arial" w:hAnsi="Arial" w:cs="Arial"/>
          <w:color w:val="000000"/>
          <w:sz w:val="24"/>
          <w:szCs w:val="24"/>
        </w:rPr>
        <w:t>Form</w:t>
      </w:r>
      <w:proofErr w:type="spellEnd"/>
      <w:r w:rsidRPr="00546EB2">
        <w:rPr>
          <w:rFonts w:ascii="Arial" w:eastAsia="Arial" w:hAnsi="Arial" w:cs="Arial"/>
          <w:color w:val="000000"/>
          <w:sz w:val="24"/>
          <w:szCs w:val="24"/>
        </w:rPr>
        <w:t xml:space="preserve">. </w:t>
      </w:r>
    </w:p>
    <w:p w14:paraId="141DD168" w14:textId="77777777" w:rsidR="00D76A89" w:rsidRPr="00546EB2" w:rsidRDefault="00000000" w:rsidP="007D60D9">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lastRenderedPageBreak/>
        <w:t xml:space="preserve">Cabe mencionar que estas alternativas han sido valoradas en conjunto, es decir, se ha valorado la sinergia de los lenguajes de programación junto a librerías, </w:t>
      </w:r>
      <w:proofErr w:type="spellStart"/>
      <w:r w:rsidRPr="00546EB2">
        <w:rPr>
          <w:rFonts w:ascii="Arial" w:eastAsia="Arial" w:hAnsi="Arial" w:cs="Arial"/>
          <w:color w:val="000000"/>
          <w:sz w:val="24"/>
          <w:szCs w:val="24"/>
        </w:rPr>
        <w:t>frameworks</w:t>
      </w:r>
      <w:proofErr w:type="spellEnd"/>
      <w:r w:rsidRPr="00546EB2">
        <w:rPr>
          <w:rFonts w:ascii="Arial" w:eastAsia="Arial" w:hAnsi="Arial" w:cs="Arial"/>
          <w:color w:val="000000"/>
          <w:sz w:val="24"/>
          <w:szCs w:val="24"/>
        </w:rPr>
        <w:t xml:space="preserve"> o herramientas que permitan implementar una interfaz gráfica a los algoritmos desarrollados.</w:t>
      </w:r>
    </w:p>
    <w:p w14:paraId="67A3D438" w14:textId="0E012A45" w:rsidR="00D76A89" w:rsidRPr="00546EB2" w:rsidRDefault="00000000" w:rsidP="00546EB2">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En el siguiente cuadro se muestran las alternativas valoradas y los criterios que los participantes han evaluado para la selección de cada uno.</w:t>
      </w:r>
    </w:p>
    <w:tbl>
      <w:tblPr>
        <w:tblStyle w:val="Tablaconcuadrcula"/>
        <w:tblW w:w="0" w:type="auto"/>
        <w:tblLook w:val="04A0" w:firstRow="1" w:lastRow="0" w:firstColumn="1" w:lastColumn="0" w:noHBand="0" w:noVBand="1"/>
      </w:tblPr>
      <w:tblGrid>
        <w:gridCol w:w="2717"/>
        <w:gridCol w:w="2718"/>
        <w:gridCol w:w="2718"/>
      </w:tblGrid>
      <w:tr w:rsidR="00D76A89" w:rsidRPr="00546EB2" w14:paraId="47FF2A5F" w14:textId="77777777" w:rsidTr="007D60D9">
        <w:tc>
          <w:tcPr>
            <w:tcW w:w="2717" w:type="dxa"/>
            <w:shd w:val="clear" w:color="auto" w:fill="F2F2F2" w:themeFill="background1" w:themeFillShade="F2"/>
          </w:tcPr>
          <w:p w14:paraId="13116421" w14:textId="77777777" w:rsidR="00D76A89" w:rsidRPr="00546EB2" w:rsidRDefault="00000000" w:rsidP="00546EB2">
            <w:pPr>
              <w:widowControl/>
              <w:spacing w:after="120" w:line="240" w:lineRule="auto"/>
              <w:jc w:val="center"/>
              <w:rPr>
                <w:rFonts w:ascii="Arial" w:eastAsia="Arial" w:hAnsi="Arial" w:cs="Arial"/>
                <w:b/>
                <w:bCs/>
                <w:color w:val="000000" w:themeColor="text1"/>
                <w:sz w:val="24"/>
                <w:szCs w:val="24"/>
              </w:rPr>
            </w:pPr>
            <w:r w:rsidRPr="00546EB2">
              <w:rPr>
                <w:rFonts w:ascii="Arial" w:eastAsia="Arial" w:hAnsi="Arial" w:cs="Arial"/>
                <w:b/>
                <w:bCs/>
                <w:color w:val="000000" w:themeColor="text1"/>
                <w:sz w:val="24"/>
                <w:szCs w:val="24"/>
              </w:rPr>
              <w:t>Alternativa</w:t>
            </w:r>
          </w:p>
        </w:tc>
        <w:tc>
          <w:tcPr>
            <w:tcW w:w="2718" w:type="dxa"/>
            <w:shd w:val="clear" w:color="auto" w:fill="F2F2F2" w:themeFill="background1" w:themeFillShade="F2"/>
          </w:tcPr>
          <w:p w14:paraId="1D3AFC2A" w14:textId="77777777" w:rsidR="00D76A89" w:rsidRPr="00546EB2" w:rsidRDefault="00000000" w:rsidP="00546EB2">
            <w:pPr>
              <w:spacing w:after="120" w:line="240" w:lineRule="auto"/>
              <w:jc w:val="center"/>
              <w:rPr>
                <w:rFonts w:ascii="Arial" w:eastAsia="Arial" w:hAnsi="Arial" w:cs="Arial"/>
                <w:b/>
                <w:bCs/>
                <w:color w:val="000000" w:themeColor="text1"/>
                <w:sz w:val="24"/>
                <w:szCs w:val="24"/>
              </w:rPr>
            </w:pPr>
            <w:r w:rsidRPr="00546EB2">
              <w:rPr>
                <w:rFonts w:ascii="Arial" w:eastAsia="Arial" w:hAnsi="Arial" w:cs="Arial"/>
                <w:b/>
                <w:bCs/>
                <w:color w:val="000000" w:themeColor="text1"/>
                <w:sz w:val="24"/>
                <w:szCs w:val="24"/>
              </w:rPr>
              <w:t>Ventajas</w:t>
            </w:r>
          </w:p>
        </w:tc>
        <w:tc>
          <w:tcPr>
            <w:tcW w:w="2718" w:type="dxa"/>
            <w:shd w:val="clear" w:color="auto" w:fill="F2F2F2" w:themeFill="background1" w:themeFillShade="F2"/>
          </w:tcPr>
          <w:p w14:paraId="7AE8973E" w14:textId="77777777" w:rsidR="00D76A89" w:rsidRPr="00546EB2" w:rsidRDefault="00000000" w:rsidP="00546EB2">
            <w:pPr>
              <w:spacing w:after="120" w:line="240" w:lineRule="auto"/>
              <w:jc w:val="center"/>
              <w:rPr>
                <w:rFonts w:ascii="Arial" w:eastAsia="Arial" w:hAnsi="Arial" w:cs="Arial"/>
                <w:b/>
                <w:bCs/>
                <w:color w:val="000000" w:themeColor="text1"/>
                <w:sz w:val="24"/>
                <w:szCs w:val="24"/>
              </w:rPr>
            </w:pPr>
            <w:r w:rsidRPr="00546EB2">
              <w:rPr>
                <w:rFonts w:ascii="Arial" w:eastAsia="Arial" w:hAnsi="Arial" w:cs="Arial"/>
                <w:b/>
                <w:bCs/>
                <w:color w:val="000000" w:themeColor="text1"/>
                <w:sz w:val="24"/>
                <w:szCs w:val="24"/>
              </w:rPr>
              <w:t>Desventajas</w:t>
            </w:r>
          </w:p>
        </w:tc>
      </w:tr>
      <w:tr w:rsidR="00D76A89" w:rsidRPr="00546EB2" w14:paraId="528FC2DD" w14:textId="77777777">
        <w:tc>
          <w:tcPr>
            <w:tcW w:w="2717" w:type="dxa"/>
          </w:tcPr>
          <w:p w14:paraId="23095A4D" w14:textId="77777777" w:rsidR="00D76A89" w:rsidRPr="00546EB2" w:rsidRDefault="00000000" w:rsidP="00546EB2">
            <w:pPr>
              <w:widowControl/>
              <w:spacing w:after="120" w:line="240" w:lineRule="auto"/>
              <w:rPr>
                <w:rFonts w:ascii="Arial" w:eastAsia="Arial" w:hAnsi="Arial" w:cs="Arial"/>
                <w:color w:val="000000"/>
                <w:sz w:val="24"/>
                <w:szCs w:val="24"/>
              </w:rPr>
            </w:pPr>
            <w:r w:rsidRPr="00546EB2">
              <w:rPr>
                <w:rFonts w:ascii="Arial" w:eastAsia="Arial" w:hAnsi="Arial" w:cs="Arial"/>
                <w:color w:val="000000"/>
                <w:sz w:val="24"/>
                <w:szCs w:val="24"/>
              </w:rPr>
              <w:t xml:space="preserve">Python con </w:t>
            </w:r>
            <w:proofErr w:type="spellStart"/>
            <w:r w:rsidRPr="00546EB2">
              <w:rPr>
                <w:rFonts w:ascii="Arial" w:eastAsia="Arial" w:hAnsi="Arial" w:cs="Arial"/>
                <w:color w:val="000000"/>
                <w:sz w:val="24"/>
                <w:szCs w:val="24"/>
              </w:rPr>
              <w:t>Tkinter</w:t>
            </w:r>
            <w:proofErr w:type="spellEnd"/>
          </w:p>
        </w:tc>
        <w:tc>
          <w:tcPr>
            <w:tcW w:w="2718" w:type="dxa"/>
          </w:tcPr>
          <w:p w14:paraId="38DA0301" w14:textId="77777777" w:rsidR="00D76A89" w:rsidRPr="00546EB2" w:rsidRDefault="00000000" w:rsidP="00546EB2">
            <w:pPr>
              <w:widowControl/>
              <w:tabs>
                <w:tab w:val="left" w:pos="420"/>
              </w:tabs>
              <w:spacing w:after="120" w:line="240" w:lineRule="auto"/>
              <w:rPr>
                <w:rFonts w:ascii="Arial" w:eastAsia="Arial" w:hAnsi="Arial" w:cs="Arial"/>
                <w:color w:val="000000"/>
                <w:sz w:val="24"/>
                <w:szCs w:val="24"/>
              </w:rPr>
            </w:pPr>
            <w:r w:rsidRPr="00546EB2">
              <w:rPr>
                <w:rFonts w:ascii="Arial" w:eastAsia="Arial" w:hAnsi="Arial" w:cs="Arial"/>
                <w:color w:val="000000"/>
                <w:sz w:val="24"/>
                <w:szCs w:val="24"/>
              </w:rPr>
              <w:t>Participantes capacitados</w:t>
            </w:r>
          </w:p>
          <w:p w14:paraId="1EB21EB3" w14:textId="77777777" w:rsidR="00D76A89" w:rsidRPr="00546EB2" w:rsidRDefault="00000000" w:rsidP="00546EB2">
            <w:pPr>
              <w:widowControl/>
              <w:tabs>
                <w:tab w:val="left" w:pos="420"/>
              </w:tabs>
              <w:spacing w:after="120" w:line="240" w:lineRule="auto"/>
              <w:rPr>
                <w:rFonts w:ascii="Arial" w:eastAsia="Arial" w:hAnsi="Arial" w:cs="Arial"/>
                <w:color w:val="000000"/>
                <w:sz w:val="24"/>
                <w:szCs w:val="24"/>
              </w:rPr>
            </w:pPr>
            <w:r w:rsidRPr="00546EB2">
              <w:rPr>
                <w:rFonts w:ascii="Arial" w:eastAsia="Arial" w:hAnsi="Arial" w:cs="Arial"/>
                <w:color w:val="000000"/>
                <w:sz w:val="24"/>
                <w:szCs w:val="24"/>
              </w:rPr>
              <w:t>Bajo consumo de recursos del PC</w:t>
            </w:r>
          </w:p>
          <w:p w14:paraId="32506AA2" w14:textId="77777777" w:rsidR="00D76A89" w:rsidRPr="00546EB2" w:rsidRDefault="00000000" w:rsidP="00546EB2">
            <w:pPr>
              <w:widowControl/>
              <w:tabs>
                <w:tab w:val="left" w:pos="420"/>
              </w:tabs>
              <w:spacing w:after="120" w:line="240" w:lineRule="auto"/>
              <w:rPr>
                <w:rFonts w:ascii="Arial" w:eastAsia="Arial" w:hAnsi="Arial" w:cs="Arial"/>
                <w:color w:val="000000"/>
                <w:sz w:val="24"/>
                <w:szCs w:val="24"/>
              </w:rPr>
            </w:pPr>
            <w:r w:rsidRPr="00546EB2">
              <w:rPr>
                <w:rFonts w:ascii="Arial" w:eastAsia="Arial" w:hAnsi="Arial" w:cs="Arial"/>
                <w:color w:val="000000"/>
                <w:sz w:val="24"/>
                <w:szCs w:val="24"/>
              </w:rPr>
              <w:t>Interfaz agradable</w:t>
            </w:r>
          </w:p>
          <w:p w14:paraId="521785C4" w14:textId="77777777" w:rsidR="00D76A89" w:rsidRPr="00546EB2" w:rsidRDefault="00000000" w:rsidP="00546EB2">
            <w:pPr>
              <w:widowControl/>
              <w:tabs>
                <w:tab w:val="left" w:pos="420"/>
              </w:tabs>
              <w:spacing w:after="120" w:line="240" w:lineRule="auto"/>
              <w:rPr>
                <w:rFonts w:ascii="Arial" w:eastAsia="Arial" w:hAnsi="Arial" w:cs="Arial"/>
                <w:color w:val="000000"/>
                <w:sz w:val="24"/>
                <w:szCs w:val="24"/>
              </w:rPr>
            </w:pPr>
            <w:r w:rsidRPr="00546EB2">
              <w:rPr>
                <w:rFonts w:ascii="Arial" w:eastAsia="Arial" w:hAnsi="Arial" w:cs="Arial"/>
                <w:color w:val="000000"/>
                <w:sz w:val="24"/>
                <w:szCs w:val="24"/>
              </w:rPr>
              <w:t>Amplia documentación</w:t>
            </w:r>
          </w:p>
        </w:tc>
        <w:tc>
          <w:tcPr>
            <w:tcW w:w="2718" w:type="dxa"/>
          </w:tcPr>
          <w:p w14:paraId="6B73A3E4" w14:textId="77777777" w:rsidR="00D76A89" w:rsidRPr="00546EB2" w:rsidRDefault="00000000" w:rsidP="00546EB2">
            <w:pPr>
              <w:widowControl/>
              <w:tabs>
                <w:tab w:val="left" w:pos="420"/>
              </w:tabs>
              <w:spacing w:after="120" w:line="240" w:lineRule="auto"/>
              <w:rPr>
                <w:rFonts w:ascii="Arial" w:eastAsia="Arial" w:hAnsi="Arial" w:cs="Arial"/>
                <w:color w:val="000000"/>
                <w:sz w:val="24"/>
                <w:szCs w:val="24"/>
              </w:rPr>
            </w:pPr>
            <w:r w:rsidRPr="00546EB2">
              <w:rPr>
                <w:rFonts w:ascii="Arial" w:eastAsia="Arial" w:hAnsi="Arial" w:cs="Arial"/>
                <w:color w:val="000000"/>
                <w:sz w:val="24"/>
                <w:szCs w:val="24"/>
              </w:rPr>
              <w:t>Limita la implementación de funciones complejas</w:t>
            </w:r>
          </w:p>
          <w:p w14:paraId="4E634D0D" w14:textId="77777777" w:rsidR="00D76A89" w:rsidRPr="00546EB2" w:rsidRDefault="00000000" w:rsidP="00546EB2">
            <w:pPr>
              <w:widowControl/>
              <w:tabs>
                <w:tab w:val="left" w:pos="420"/>
              </w:tabs>
              <w:spacing w:after="120" w:line="240" w:lineRule="auto"/>
              <w:rPr>
                <w:rFonts w:ascii="Arial" w:eastAsia="Arial" w:hAnsi="Arial" w:cs="Arial"/>
                <w:color w:val="000000"/>
                <w:sz w:val="24"/>
                <w:szCs w:val="24"/>
              </w:rPr>
            </w:pPr>
            <w:r w:rsidRPr="00546EB2">
              <w:rPr>
                <w:rFonts w:ascii="Arial" w:eastAsia="Arial" w:hAnsi="Arial" w:cs="Arial"/>
                <w:color w:val="000000"/>
                <w:sz w:val="24"/>
                <w:szCs w:val="24"/>
              </w:rPr>
              <w:t>Personalización limitada</w:t>
            </w:r>
          </w:p>
        </w:tc>
      </w:tr>
      <w:tr w:rsidR="00D76A89" w:rsidRPr="00546EB2" w14:paraId="74A15812" w14:textId="77777777">
        <w:tc>
          <w:tcPr>
            <w:tcW w:w="2717" w:type="dxa"/>
          </w:tcPr>
          <w:p w14:paraId="70337BA3" w14:textId="77777777" w:rsidR="00D76A89" w:rsidRPr="00546EB2" w:rsidRDefault="00000000" w:rsidP="00546EB2">
            <w:pPr>
              <w:widowControl/>
              <w:spacing w:after="120" w:line="240" w:lineRule="auto"/>
              <w:rPr>
                <w:rFonts w:ascii="Arial" w:eastAsia="Arial" w:hAnsi="Arial" w:cs="Arial"/>
                <w:color w:val="000000"/>
                <w:sz w:val="24"/>
                <w:szCs w:val="24"/>
              </w:rPr>
            </w:pPr>
            <w:proofErr w:type="spellStart"/>
            <w:r w:rsidRPr="00546EB2">
              <w:rPr>
                <w:rFonts w:ascii="Arial" w:eastAsia="Arial" w:hAnsi="Arial" w:cs="Arial"/>
                <w:color w:val="000000"/>
                <w:sz w:val="24"/>
                <w:szCs w:val="24"/>
              </w:rPr>
              <w:t>Electron</w:t>
            </w:r>
            <w:proofErr w:type="spellEnd"/>
            <w:r w:rsidRPr="00546EB2">
              <w:rPr>
                <w:rFonts w:ascii="Arial" w:eastAsia="Arial" w:hAnsi="Arial" w:cs="Arial"/>
                <w:color w:val="000000"/>
                <w:sz w:val="24"/>
                <w:szCs w:val="24"/>
              </w:rPr>
              <w:t xml:space="preserve"> (HTML, CSS y JavaScript)</w:t>
            </w:r>
          </w:p>
        </w:tc>
        <w:tc>
          <w:tcPr>
            <w:tcW w:w="2718" w:type="dxa"/>
          </w:tcPr>
          <w:p w14:paraId="021B16E0" w14:textId="77777777" w:rsidR="00D76A89" w:rsidRPr="00546EB2" w:rsidRDefault="00000000" w:rsidP="00546EB2">
            <w:pPr>
              <w:widowControl/>
              <w:tabs>
                <w:tab w:val="left" w:pos="420"/>
              </w:tabs>
              <w:spacing w:after="120" w:line="240" w:lineRule="auto"/>
              <w:rPr>
                <w:rFonts w:ascii="Arial" w:eastAsia="Arial" w:hAnsi="Arial" w:cs="Arial"/>
                <w:color w:val="000000"/>
                <w:sz w:val="24"/>
                <w:szCs w:val="24"/>
              </w:rPr>
            </w:pPr>
            <w:r w:rsidRPr="00546EB2">
              <w:rPr>
                <w:rFonts w:ascii="Arial" w:eastAsia="Arial" w:hAnsi="Arial" w:cs="Arial"/>
                <w:color w:val="000000"/>
                <w:sz w:val="24"/>
                <w:szCs w:val="24"/>
              </w:rPr>
              <w:t>Alta personalización</w:t>
            </w:r>
          </w:p>
          <w:p w14:paraId="64495030" w14:textId="77777777" w:rsidR="00D76A89" w:rsidRPr="00546EB2" w:rsidRDefault="00000000" w:rsidP="00546EB2">
            <w:pPr>
              <w:widowControl/>
              <w:tabs>
                <w:tab w:val="left" w:pos="420"/>
              </w:tabs>
              <w:spacing w:after="120" w:line="240" w:lineRule="auto"/>
              <w:rPr>
                <w:rFonts w:ascii="Arial" w:eastAsia="Arial" w:hAnsi="Arial" w:cs="Arial"/>
                <w:color w:val="000000"/>
                <w:sz w:val="24"/>
                <w:szCs w:val="24"/>
              </w:rPr>
            </w:pPr>
            <w:r w:rsidRPr="00546EB2">
              <w:rPr>
                <w:rFonts w:ascii="Arial" w:eastAsia="Arial" w:hAnsi="Arial" w:cs="Arial"/>
                <w:color w:val="000000"/>
                <w:sz w:val="24"/>
                <w:szCs w:val="24"/>
              </w:rPr>
              <w:t>Multiplataforma (todos los sistemas)</w:t>
            </w:r>
          </w:p>
          <w:p w14:paraId="6B961FD9" w14:textId="77777777" w:rsidR="00D76A89" w:rsidRPr="00546EB2" w:rsidRDefault="00000000" w:rsidP="00546EB2">
            <w:pPr>
              <w:widowControl/>
              <w:tabs>
                <w:tab w:val="left" w:pos="420"/>
              </w:tabs>
              <w:spacing w:after="120" w:line="240" w:lineRule="auto"/>
              <w:rPr>
                <w:rFonts w:ascii="Arial" w:eastAsia="Arial" w:hAnsi="Arial" w:cs="Arial"/>
                <w:color w:val="000000"/>
                <w:sz w:val="24"/>
                <w:szCs w:val="24"/>
              </w:rPr>
            </w:pPr>
            <w:r w:rsidRPr="00546EB2">
              <w:rPr>
                <w:rFonts w:ascii="Arial" w:eastAsia="Arial" w:hAnsi="Arial" w:cs="Arial"/>
                <w:color w:val="000000"/>
                <w:sz w:val="24"/>
                <w:szCs w:val="24"/>
              </w:rPr>
              <w:t>Interfaz moderna</w:t>
            </w:r>
          </w:p>
        </w:tc>
        <w:tc>
          <w:tcPr>
            <w:tcW w:w="2718" w:type="dxa"/>
          </w:tcPr>
          <w:p w14:paraId="7950B393" w14:textId="77777777" w:rsidR="00D76A89" w:rsidRPr="00546EB2" w:rsidRDefault="00000000" w:rsidP="00546EB2">
            <w:pPr>
              <w:widowControl/>
              <w:tabs>
                <w:tab w:val="left" w:pos="420"/>
              </w:tabs>
              <w:spacing w:after="120" w:line="240" w:lineRule="auto"/>
              <w:rPr>
                <w:rFonts w:ascii="Arial" w:eastAsia="Arial" w:hAnsi="Arial" w:cs="Arial"/>
                <w:color w:val="000000"/>
                <w:sz w:val="24"/>
                <w:szCs w:val="24"/>
              </w:rPr>
            </w:pPr>
            <w:r w:rsidRPr="00546EB2">
              <w:rPr>
                <w:rFonts w:ascii="Arial" w:eastAsia="Arial" w:hAnsi="Arial" w:cs="Arial"/>
                <w:color w:val="000000"/>
                <w:sz w:val="24"/>
                <w:szCs w:val="24"/>
              </w:rPr>
              <w:t>Requiere capacitación</w:t>
            </w:r>
          </w:p>
          <w:p w14:paraId="28061666" w14:textId="77777777" w:rsidR="00D76A89" w:rsidRPr="00546EB2" w:rsidRDefault="00000000" w:rsidP="00546EB2">
            <w:pPr>
              <w:widowControl/>
              <w:tabs>
                <w:tab w:val="left" w:pos="420"/>
              </w:tabs>
              <w:spacing w:after="120" w:line="240" w:lineRule="auto"/>
              <w:rPr>
                <w:rFonts w:ascii="Arial" w:eastAsia="Arial" w:hAnsi="Arial" w:cs="Arial"/>
                <w:color w:val="000000"/>
                <w:sz w:val="24"/>
                <w:szCs w:val="24"/>
              </w:rPr>
            </w:pPr>
            <w:r w:rsidRPr="00546EB2">
              <w:rPr>
                <w:rFonts w:ascii="Arial" w:eastAsia="Arial" w:hAnsi="Arial" w:cs="Arial"/>
                <w:color w:val="000000"/>
                <w:sz w:val="24"/>
                <w:szCs w:val="24"/>
              </w:rPr>
              <w:t>Alto consumo de RAM</w:t>
            </w:r>
          </w:p>
          <w:p w14:paraId="0C96149C" w14:textId="77777777" w:rsidR="00D76A89" w:rsidRPr="00546EB2" w:rsidRDefault="00000000" w:rsidP="00546EB2">
            <w:pPr>
              <w:widowControl/>
              <w:tabs>
                <w:tab w:val="left" w:pos="420"/>
              </w:tabs>
              <w:spacing w:after="120" w:line="240" w:lineRule="auto"/>
              <w:rPr>
                <w:rFonts w:ascii="Arial" w:eastAsia="Arial" w:hAnsi="Arial" w:cs="Arial"/>
                <w:color w:val="000000"/>
                <w:sz w:val="24"/>
                <w:szCs w:val="24"/>
              </w:rPr>
            </w:pPr>
            <w:r w:rsidRPr="00546EB2">
              <w:rPr>
                <w:rFonts w:ascii="Arial" w:eastAsia="Arial" w:hAnsi="Arial" w:cs="Arial"/>
                <w:color w:val="000000"/>
                <w:sz w:val="24"/>
                <w:szCs w:val="24"/>
              </w:rPr>
              <w:t>Ocupa mayor almacenamiento</w:t>
            </w:r>
          </w:p>
        </w:tc>
      </w:tr>
      <w:tr w:rsidR="00D76A89" w:rsidRPr="00546EB2" w14:paraId="54376196" w14:textId="77777777">
        <w:tc>
          <w:tcPr>
            <w:tcW w:w="2717" w:type="dxa"/>
          </w:tcPr>
          <w:p w14:paraId="6CBC9B9A" w14:textId="77777777" w:rsidR="00D76A89" w:rsidRPr="00546EB2" w:rsidRDefault="00000000" w:rsidP="00546EB2">
            <w:pPr>
              <w:widowControl/>
              <w:spacing w:after="120" w:line="240" w:lineRule="auto"/>
              <w:rPr>
                <w:rFonts w:ascii="Arial" w:eastAsia="Arial" w:hAnsi="Arial" w:cs="Arial"/>
                <w:color w:val="000000"/>
                <w:sz w:val="24"/>
                <w:szCs w:val="24"/>
              </w:rPr>
            </w:pPr>
            <w:r w:rsidRPr="00546EB2">
              <w:rPr>
                <w:rFonts w:ascii="Arial" w:eastAsia="Arial" w:hAnsi="Arial" w:cs="Arial"/>
                <w:color w:val="000000"/>
                <w:sz w:val="24"/>
                <w:szCs w:val="24"/>
              </w:rPr>
              <w:t xml:space="preserve">C# con Windows </w:t>
            </w:r>
            <w:proofErr w:type="spellStart"/>
            <w:r w:rsidRPr="00546EB2">
              <w:rPr>
                <w:rFonts w:ascii="Arial" w:eastAsia="Arial" w:hAnsi="Arial" w:cs="Arial"/>
                <w:color w:val="000000"/>
                <w:sz w:val="24"/>
                <w:szCs w:val="24"/>
              </w:rPr>
              <w:t>Forms</w:t>
            </w:r>
            <w:proofErr w:type="spellEnd"/>
          </w:p>
        </w:tc>
        <w:tc>
          <w:tcPr>
            <w:tcW w:w="2718" w:type="dxa"/>
          </w:tcPr>
          <w:p w14:paraId="1AAA66E6" w14:textId="77777777" w:rsidR="00D76A89" w:rsidRPr="00546EB2" w:rsidRDefault="00000000" w:rsidP="00546EB2">
            <w:pPr>
              <w:widowControl/>
              <w:tabs>
                <w:tab w:val="left" w:pos="420"/>
              </w:tabs>
              <w:spacing w:after="120" w:line="240" w:lineRule="auto"/>
              <w:rPr>
                <w:rFonts w:ascii="Arial" w:eastAsia="Arial" w:hAnsi="Arial" w:cs="Arial"/>
                <w:color w:val="000000"/>
                <w:sz w:val="24"/>
                <w:szCs w:val="24"/>
              </w:rPr>
            </w:pPr>
            <w:r w:rsidRPr="00546EB2">
              <w:rPr>
                <w:rFonts w:ascii="Arial" w:eastAsia="Arial" w:hAnsi="Arial" w:cs="Arial"/>
                <w:color w:val="000000"/>
                <w:sz w:val="24"/>
                <w:szCs w:val="24"/>
              </w:rPr>
              <w:t>Integración con Windows</w:t>
            </w:r>
          </w:p>
          <w:p w14:paraId="163A3417" w14:textId="77777777" w:rsidR="00D76A89" w:rsidRPr="00546EB2" w:rsidRDefault="00000000" w:rsidP="00546EB2">
            <w:pPr>
              <w:widowControl/>
              <w:tabs>
                <w:tab w:val="left" w:pos="420"/>
              </w:tabs>
              <w:spacing w:after="120" w:line="240" w:lineRule="auto"/>
              <w:rPr>
                <w:rFonts w:ascii="Arial" w:eastAsia="Arial" w:hAnsi="Arial" w:cs="Arial"/>
                <w:color w:val="000000"/>
                <w:sz w:val="24"/>
                <w:szCs w:val="24"/>
              </w:rPr>
            </w:pPr>
            <w:r w:rsidRPr="00546EB2">
              <w:rPr>
                <w:rFonts w:ascii="Arial" w:eastAsia="Arial" w:hAnsi="Arial" w:cs="Arial"/>
                <w:color w:val="000000"/>
                <w:sz w:val="24"/>
                <w:szCs w:val="24"/>
              </w:rPr>
              <w:t>Instaladores simples</w:t>
            </w:r>
          </w:p>
          <w:p w14:paraId="51ED021D" w14:textId="77777777" w:rsidR="00D76A89" w:rsidRPr="00546EB2" w:rsidRDefault="00000000" w:rsidP="00546EB2">
            <w:pPr>
              <w:widowControl/>
              <w:tabs>
                <w:tab w:val="left" w:pos="420"/>
              </w:tabs>
              <w:spacing w:after="120" w:line="240" w:lineRule="auto"/>
              <w:rPr>
                <w:rFonts w:ascii="Arial" w:eastAsia="Arial" w:hAnsi="Arial" w:cs="Arial"/>
                <w:color w:val="000000"/>
                <w:sz w:val="24"/>
                <w:szCs w:val="24"/>
              </w:rPr>
            </w:pPr>
            <w:r w:rsidRPr="00546EB2">
              <w:rPr>
                <w:rFonts w:ascii="Arial" w:eastAsia="Arial" w:hAnsi="Arial" w:cs="Arial"/>
                <w:color w:val="000000"/>
                <w:sz w:val="24"/>
                <w:szCs w:val="24"/>
              </w:rPr>
              <w:t>Buen rendimiento</w:t>
            </w:r>
          </w:p>
        </w:tc>
        <w:tc>
          <w:tcPr>
            <w:tcW w:w="2718" w:type="dxa"/>
          </w:tcPr>
          <w:p w14:paraId="0C76EF60" w14:textId="77777777" w:rsidR="00D76A89" w:rsidRPr="00546EB2" w:rsidRDefault="00000000" w:rsidP="00546EB2">
            <w:pPr>
              <w:widowControl/>
              <w:tabs>
                <w:tab w:val="left" w:pos="420"/>
              </w:tabs>
              <w:spacing w:after="120" w:line="240" w:lineRule="auto"/>
              <w:rPr>
                <w:rFonts w:ascii="Arial" w:eastAsia="Arial" w:hAnsi="Arial" w:cs="Arial"/>
                <w:color w:val="000000"/>
                <w:sz w:val="24"/>
                <w:szCs w:val="24"/>
              </w:rPr>
            </w:pPr>
            <w:r w:rsidRPr="00546EB2">
              <w:rPr>
                <w:rFonts w:ascii="Arial" w:eastAsia="Arial" w:hAnsi="Arial" w:cs="Arial"/>
                <w:color w:val="000000"/>
                <w:sz w:val="24"/>
                <w:szCs w:val="24"/>
              </w:rPr>
              <w:t>Menor flexibilidad</w:t>
            </w:r>
          </w:p>
          <w:p w14:paraId="49C9EB60" w14:textId="77777777" w:rsidR="00D76A89" w:rsidRPr="00546EB2" w:rsidRDefault="00000000" w:rsidP="00546EB2">
            <w:pPr>
              <w:widowControl/>
              <w:tabs>
                <w:tab w:val="left" w:pos="420"/>
              </w:tabs>
              <w:spacing w:after="120" w:line="240" w:lineRule="auto"/>
              <w:rPr>
                <w:rFonts w:ascii="Arial" w:eastAsia="Arial" w:hAnsi="Arial" w:cs="Arial"/>
                <w:color w:val="000000"/>
                <w:sz w:val="24"/>
                <w:szCs w:val="24"/>
              </w:rPr>
            </w:pPr>
            <w:r w:rsidRPr="00546EB2">
              <w:rPr>
                <w:rFonts w:ascii="Arial" w:eastAsia="Arial" w:hAnsi="Arial" w:cs="Arial"/>
                <w:color w:val="000000"/>
                <w:sz w:val="24"/>
                <w:szCs w:val="24"/>
              </w:rPr>
              <w:t xml:space="preserve">Requiere </w:t>
            </w:r>
            <w:proofErr w:type="spellStart"/>
            <w:r w:rsidRPr="00546EB2">
              <w:rPr>
                <w:rFonts w:ascii="Arial" w:eastAsia="Arial" w:hAnsi="Arial" w:cs="Arial"/>
                <w:color w:val="000000"/>
                <w:sz w:val="24"/>
                <w:szCs w:val="24"/>
              </w:rPr>
              <w:t>framework</w:t>
            </w:r>
            <w:proofErr w:type="spellEnd"/>
            <w:r w:rsidRPr="00546EB2">
              <w:rPr>
                <w:rFonts w:ascii="Arial" w:eastAsia="Arial" w:hAnsi="Arial" w:cs="Arial"/>
                <w:color w:val="000000"/>
                <w:sz w:val="24"/>
                <w:szCs w:val="24"/>
              </w:rPr>
              <w:t xml:space="preserve"> .NET</w:t>
            </w:r>
          </w:p>
          <w:p w14:paraId="62578FE0" w14:textId="77777777" w:rsidR="00D76A89" w:rsidRPr="00546EB2" w:rsidRDefault="00000000" w:rsidP="00546EB2">
            <w:pPr>
              <w:widowControl/>
              <w:tabs>
                <w:tab w:val="left" w:pos="420"/>
              </w:tabs>
              <w:spacing w:after="120" w:line="240" w:lineRule="auto"/>
              <w:rPr>
                <w:rFonts w:ascii="Arial" w:eastAsia="Arial" w:hAnsi="Arial" w:cs="Arial"/>
                <w:color w:val="000000"/>
                <w:sz w:val="24"/>
                <w:szCs w:val="24"/>
              </w:rPr>
            </w:pPr>
            <w:r w:rsidRPr="00546EB2">
              <w:rPr>
                <w:rFonts w:ascii="Arial" w:eastAsia="Arial" w:hAnsi="Arial" w:cs="Arial"/>
                <w:color w:val="000000"/>
                <w:sz w:val="24"/>
                <w:szCs w:val="24"/>
              </w:rPr>
              <w:t xml:space="preserve">Requiere capacitación </w:t>
            </w:r>
          </w:p>
        </w:tc>
      </w:tr>
    </w:tbl>
    <w:p w14:paraId="6BA78FD5" w14:textId="12C1BA1C" w:rsidR="00D76A89" w:rsidRPr="00546EB2" w:rsidRDefault="00000000" w:rsidP="00546EB2">
      <w:pPr>
        <w:pStyle w:val="Descripcin"/>
        <w:rPr>
          <w:sz w:val="24"/>
          <w:szCs w:val="24"/>
        </w:rPr>
      </w:pPr>
      <w:bookmarkStart w:id="118" w:name="_Toc213877762"/>
      <w:r w:rsidRPr="00546EB2">
        <w:rPr>
          <w:b/>
          <w:bCs/>
          <w:sz w:val="24"/>
          <w:szCs w:val="24"/>
        </w:rPr>
        <w:t xml:space="preserve">Cuadro </w:t>
      </w:r>
      <w:r w:rsidRPr="00546EB2">
        <w:rPr>
          <w:b/>
          <w:bCs/>
          <w:sz w:val="24"/>
          <w:szCs w:val="24"/>
        </w:rPr>
        <w:fldChar w:fldCharType="begin"/>
      </w:r>
      <w:r w:rsidRPr="00546EB2">
        <w:rPr>
          <w:b/>
          <w:bCs/>
          <w:sz w:val="24"/>
          <w:szCs w:val="24"/>
        </w:rPr>
        <w:instrText xml:space="preserve"> SEQ Cuadro \* ARABIC </w:instrText>
      </w:r>
      <w:r w:rsidRPr="00546EB2">
        <w:rPr>
          <w:b/>
          <w:bCs/>
          <w:sz w:val="24"/>
          <w:szCs w:val="24"/>
        </w:rPr>
        <w:fldChar w:fldCharType="separate"/>
      </w:r>
      <w:r w:rsidR="00E652B6" w:rsidRPr="00546EB2">
        <w:rPr>
          <w:b/>
          <w:bCs/>
          <w:noProof/>
          <w:sz w:val="24"/>
          <w:szCs w:val="24"/>
        </w:rPr>
        <w:t>7</w:t>
      </w:r>
      <w:r w:rsidRPr="00546EB2">
        <w:rPr>
          <w:b/>
          <w:bCs/>
          <w:sz w:val="24"/>
          <w:szCs w:val="24"/>
        </w:rPr>
        <w:fldChar w:fldCharType="end"/>
      </w:r>
      <w:r w:rsidRPr="00546EB2">
        <w:rPr>
          <w:b/>
          <w:bCs/>
          <w:sz w:val="24"/>
          <w:szCs w:val="24"/>
        </w:rPr>
        <w:t>:</w:t>
      </w:r>
      <w:r w:rsidRPr="00546EB2">
        <w:rPr>
          <w:sz w:val="24"/>
          <w:szCs w:val="24"/>
        </w:rPr>
        <w:t xml:space="preserve"> Valoración de lenguaje de programación e interfaz</w:t>
      </w:r>
      <w:bookmarkEnd w:id="118"/>
    </w:p>
    <w:p w14:paraId="0C9C23F4" w14:textId="5FC461AE" w:rsidR="00D76A89" w:rsidRPr="00546EB2" w:rsidRDefault="00000000" w:rsidP="00546EB2">
      <w:pPr>
        <w:rPr>
          <w:rFonts w:ascii="Arial" w:hAnsi="Arial" w:cs="Arial"/>
          <w:sz w:val="24"/>
          <w:szCs w:val="24"/>
        </w:rPr>
      </w:pPr>
      <w:r w:rsidRPr="00546EB2">
        <w:rPr>
          <w:rFonts w:ascii="Arial" w:hAnsi="Arial" w:cs="Arial"/>
          <w:b/>
          <w:bCs/>
          <w:sz w:val="24"/>
          <w:szCs w:val="24"/>
        </w:rPr>
        <w:t>Fuente:</w:t>
      </w:r>
      <w:r w:rsidRPr="00546EB2">
        <w:rPr>
          <w:rFonts w:ascii="Arial" w:hAnsi="Arial" w:cs="Arial"/>
          <w:sz w:val="24"/>
          <w:szCs w:val="24"/>
        </w:rPr>
        <w:t xml:space="preserve"> Los Participantes</w:t>
      </w:r>
    </w:p>
    <w:p w14:paraId="4DC613FC" w14:textId="77777777" w:rsidR="007D60D9" w:rsidRPr="00546EB2" w:rsidRDefault="007D60D9" w:rsidP="007D60D9">
      <w:pPr>
        <w:rPr>
          <w:rFonts w:ascii="Arial" w:eastAsia="Arial" w:hAnsi="Arial" w:cs="Arial"/>
          <w:color w:val="000000"/>
          <w:sz w:val="24"/>
          <w:szCs w:val="24"/>
        </w:rPr>
      </w:pPr>
    </w:p>
    <w:p w14:paraId="14B7287F" w14:textId="54D66F29" w:rsidR="00D76A89" w:rsidRPr="00546EB2" w:rsidRDefault="00000000" w:rsidP="007D60D9">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 xml:space="preserve">Luego de la respectiva valoración, se ha seleccionado la alternativa de utilizar el lenguaje de programación Python para desarrollar la lógica detrás del producto tecnológico junto a su librería nativa </w:t>
      </w:r>
      <w:proofErr w:type="spellStart"/>
      <w:r w:rsidRPr="00546EB2">
        <w:rPr>
          <w:rFonts w:ascii="Arial" w:eastAsia="Arial" w:hAnsi="Arial" w:cs="Arial"/>
          <w:color w:val="000000"/>
          <w:sz w:val="24"/>
          <w:szCs w:val="24"/>
        </w:rPr>
        <w:t>Tkinter</w:t>
      </w:r>
      <w:proofErr w:type="spellEnd"/>
      <w:r w:rsidRPr="00546EB2">
        <w:rPr>
          <w:rFonts w:ascii="Arial" w:eastAsia="Arial" w:hAnsi="Arial" w:cs="Arial"/>
          <w:color w:val="000000"/>
          <w:sz w:val="24"/>
          <w:szCs w:val="24"/>
        </w:rPr>
        <w:t xml:space="preserve"> para implementar una interfaz gráfica. </w:t>
      </w:r>
    </w:p>
    <w:p w14:paraId="0210F533" w14:textId="5B783339" w:rsidR="00D76A89" w:rsidRPr="00546EB2" w:rsidRDefault="00000000" w:rsidP="007D60D9">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La principal ventaja de elegir esta alternativa ha sido el previo conocimiento de los participantes sobre este lenguaje de programación, además de otras ventajas como el bajo consumo de recursos que esta alternativa ofrece. Se puede decir que combina la facilidad con la buena apariencia.</w:t>
      </w:r>
    </w:p>
    <w:p w14:paraId="5F9B57BA" w14:textId="2CAC527E" w:rsidR="00D76A89" w:rsidRPr="0099168B" w:rsidRDefault="00000000" w:rsidP="0099168B">
      <w:pPr>
        <w:pStyle w:val="Prrafodelista"/>
        <w:numPr>
          <w:ilvl w:val="2"/>
          <w:numId w:val="53"/>
        </w:numPr>
        <w:spacing w:after="120" w:line="360" w:lineRule="auto"/>
        <w:outlineLvl w:val="0"/>
        <w:rPr>
          <w:rFonts w:ascii="Arial" w:eastAsia="Arial" w:hAnsi="Arial" w:cs="Arial"/>
          <w:b/>
          <w:bCs/>
          <w:color w:val="000000"/>
          <w:sz w:val="24"/>
          <w:szCs w:val="24"/>
        </w:rPr>
      </w:pPr>
      <w:bookmarkStart w:id="119" w:name="_Toc214457457"/>
      <w:r w:rsidRPr="0099168B">
        <w:rPr>
          <w:rFonts w:ascii="Arial" w:eastAsia="Arial" w:hAnsi="Arial" w:cs="Arial"/>
          <w:b/>
          <w:bCs/>
          <w:color w:val="000000"/>
          <w:sz w:val="24"/>
          <w:szCs w:val="24"/>
        </w:rPr>
        <w:lastRenderedPageBreak/>
        <w:t>Base de Datos</w:t>
      </w:r>
      <w:bookmarkEnd w:id="119"/>
    </w:p>
    <w:p w14:paraId="65816F3C" w14:textId="10C1DE5E" w:rsidR="00D76A89" w:rsidRPr="00546EB2" w:rsidRDefault="00000000" w:rsidP="007D60D9">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 xml:space="preserve">Para realizar la base de datos se seleccionó la biblioteca SQLite, un llamativo motor de bases de datos SQL. Esta elección se fundamenta principalmente en la arquitectura sin servidor, lo que la hace </w:t>
      </w:r>
      <w:r w:rsidR="000D4F7D" w:rsidRPr="00546EB2">
        <w:rPr>
          <w:rFonts w:ascii="Arial" w:eastAsia="Arial" w:hAnsi="Arial" w:cs="Arial"/>
          <w:color w:val="000000"/>
          <w:sz w:val="24"/>
          <w:szCs w:val="24"/>
        </w:rPr>
        <w:t>idónea</w:t>
      </w:r>
      <w:r w:rsidRPr="00546EB2">
        <w:rPr>
          <w:rFonts w:ascii="Arial" w:eastAsia="Arial" w:hAnsi="Arial" w:cs="Arial"/>
          <w:color w:val="000000"/>
          <w:sz w:val="24"/>
          <w:szCs w:val="24"/>
        </w:rPr>
        <w:t xml:space="preserve"> para ser utilizada en una aplicación de escritorio como la que los participantes plantean. </w:t>
      </w:r>
    </w:p>
    <w:p w14:paraId="31953A86" w14:textId="77777777" w:rsidR="00D76A89" w:rsidRPr="00546EB2" w:rsidRDefault="00000000" w:rsidP="007D60D9">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Además, al operar como una biblioteca ligera que se integra directamente con la aplicación, elimina la necesidad de configurar, mantener o administrar un motor de base de datos separado. Cabe mencionar que SQLite ofrece integración nativa con Python a través del módulo sqlite3, incluido en la biblioteca estándar.</w:t>
      </w:r>
    </w:p>
    <w:p w14:paraId="2F926D21" w14:textId="1F715FE2" w:rsidR="007D60D9" w:rsidRPr="00546EB2" w:rsidRDefault="00000000" w:rsidP="007D60D9">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A las ventajas ya mencionadas se le suma el bajo consumo de recursos que esta alternativa ofrece, lo que la hace ideal incluso para equipos con menor potencia y capacidad a nivel de hardware. Son estos los factores que sustentan la elección de SQLite como base de datos del Software Educativo.</w:t>
      </w:r>
    </w:p>
    <w:p w14:paraId="5AF1D3C5" w14:textId="77777777" w:rsidR="00D76A89" w:rsidRPr="00546EB2" w:rsidRDefault="00000000" w:rsidP="0099168B">
      <w:pPr>
        <w:numPr>
          <w:ilvl w:val="2"/>
          <w:numId w:val="53"/>
        </w:numPr>
        <w:spacing w:after="120" w:line="360" w:lineRule="auto"/>
        <w:outlineLvl w:val="0"/>
        <w:rPr>
          <w:rFonts w:ascii="Arial" w:eastAsia="Arial" w:hAnsi="Arial" w:cs="Arial"/>
          <w:b/>
          <w:bCs/>
          <w:color w:val="000000"/>
          <w:sz w:val="24"/>
          <w:szCs w:val="24"/>
        </w:rPr>
      </w:pPr>
      <w:bookmarkStart w:id="120" w:name="_Toc214457458"/>
      <w:r w:rsidRPr="00546EB2">
        <w:rPr>
          <w:rFonts w:ascii="Arial" w:eastAsia="Arial" w:hAnsi="Arial" w:cs="Arial"/>
          <w:b/>
          <w:bCs/>
          <w:color w:val="000000"/>
          <w:sz w:val="24"/>
          <w:szCs w:val="24"/>
        </w:rPr>
        <w:t>Entorno de Programación</w:t>
      </w:r>
      <w:bookmarkEnd w:id="120"/>
    </w:p>
    <w:p w14:paraId="24F4D2F8" w14:textId="2D51EE8B" w:rsidR="009D251F" w:rsidRDefault="00000000" w:rsidP="007D60D9">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 xml:space="preserve">Se seleccionó el programa Visual Studio </w:t>
      </w:r>
      <w:proofErr w:type="spellStart"/>
      <w:r w:rsidRPr="00546EB2">
        <w:rPr>
          <w:rFonts w:ascii="Arial" w:eastAsia="Arial" w:hAnsi="Arial" w:cs="Arial"/>
          <w:color w:val="000000"/>
          <w:sz w:val="24"/>
          <w:szCs w:val="24"/>
        </w:rPr>
        <w:t>Code</w:t>
      </w:r>
      <w:proofErr w:type="spellEnd"/>
      <w:r w:rsidRPr="00546EB2">
        <w:rPr>
          <w:rFonts w:ascii="Arial" w:eastAsia="Arial" w:hAnsi="Arial" w:cs="Arial"/>
          <w:color w:val="000000"/>
          <w:sz w:val="24"/>
          <w:szCs w:val="24"/>
        </w:rPr>
        <w:t xml:space="preserve"> como entorno de programación debido a su interfaz completa y agradable, gran nivel de personalización y óptimo rendimiento. Sumado a la experiencia previa de los participantes a la hora de trabajar con este entorno de programación, lo que facilitó el desarrollo de cada módulo del Software.</w:t>
      </w:r>
    </w:p>
    <w:p w14:paraId="7A701530" w14:textId="77777777" w:rsidR="0099168B" w:rsidRDefault="0099168B" w:rsidP="007D60D9">
      <w:pPr>
        <w:spacing w:after="120" w:line="360" w:lineRule="auto"/>
        <w:ind w:firstLine="709"/>
        <w:rPr>
          <w:rFonts w:ascii="Arial" w:eastAsia="Arial" w:hAnsi="Arial" w:cs="Arial"/>
          <w:color w:val="000000"/>
          <w:sz w:val="24"/>
          <w:szCs w:val="24"/>
        </w:rPr>
      </w:pPr>
    </w:p>
    <w:p w14:paraId="0406B1BC" w14:textId="174A7D40" w:rsidR="0099168B" w:rsidRPr="0099168B" w:rsidRDefault="0099168B" w:rsidP="0099168B">
      <w:pPr>
        <w:pStyle w:val="Prrafodelista"/>
        <w:numPr>
          <w:ilvl w:val="0"/>
          <w:numId w:val="24"/>
        </w:numPr>
        <w:spacing w:after="120" w:line="360" w:lineRule="auto"/>
        <w:ind w:left="0"/>
        <w:outlineLvl w:val="0"/>
        <w:rPr>
          <w:rFonts w:ascii="Arial" w:eastAsia="Arial" w:hAnsi="Arial" w:cs="Arial"/>
          <w:b/>
          <w:bCs/>
          <w:color w:val="000000"/>
          <w:sz w:val="24"/>
          <w:szCs w:val="24"/>
        </w:rPr>
      </w:pPr>
      <w:bookmarkStart w:id="121" w:name="_Toc214457459"/>
      <w:r w:rsidRPr="0099168B">
        <w:rPr>
          <w:rFonts w:ascii="Arial" w:eastAsia="Arial" w:hAnsi="Arial" w:cs="Arial"/>
          <w:b/>
          <w:bCs/>
          <w:color w:val="000000"/>
          <w:sz w:val="24"/>
          <w:szCs w:val="24"/>
        </w:rPr>
        <w:t>Desarrollo</w:t>
      </w:r>
      <w:bookmarkEnd w:id="121"/>
    </w:p>
    <w:p w14:paraId="08D02D7B" w14:textId="4237C377" w:rsidR="00D76A89" w:rsidRPr="00546EB2" w:rsidRDefault="00000000">
      <w:pPr>
        <w:spacing w:after="120" w:line="360" w:lineRule="auto"/>
        <w:outlineLvl w:val="0"/>
        <w:rPr>
          <w:rFonts w:ascii="Arial" w:eastAsia="Arial" w:hAnsi="Arial" w:cs="Arial"/>
          <w:b/>
          <w:bCs/>
          <w:color w:val="000000"/>
          <w:sz w:val="24"/>
          <w:szCs w:val="24"/>
        </w:rPr>
      </w:pPr>
      <w:bookmarkStart w:id="122" w:name="_Toc214457460"/>
      <w:r w:rsidRPr="00546EB2">
        <w:rPr>
          <w:rFonts w:ascii="Arial" w:eastAsia="Arial" w:hAnsi="Arial" w:cs="Arial"/>
          <w:b/>
          <w:bCs/>
          <w:color w:val="000000"/>
          <w:sz w:val="24"/>
          <w:szCs w:val="24"/>
        </w:rPr>
        <w:t>3.</w:t>
      </w:r>
      <w:r w:rsidR="0099168B">
        <w:rPr>
          <w:rFonts w:ascii="Arial" w:eastAsia="Arial" w:hAnsi="Arial" w:cs="Arial"/>
          <w:b/>
          <w:bCs/>
          <w:color w:val="000000"/>
          <w:sz w:val="24"/>
          <w:szCs w:val="24"/>
        </w:rPr>
        <w:t>1</w:t>
      </w:r>
      <w:r w:rsidRPr="00546EB2">
        <w:rPr>
          <w:rFonts w:ascii="Arial" w:eastAsia="Arial" w:hAnsi="Arial" w:cs="Arial"/>
          <w:b/>
          <w:bCs/>
          <w:color w:val="000000"/>
          <w:sz w:val="24"/>
          <w:szCs w:val="24"/>
        </w:rPr>
        <w:t xml:space="preserve"> Interfaz y módulos</w:t>
      </w:r>
      <w:bookmarkEnd w:id="122"/>
    </w:p>
    <w:p w14:paraId="356D6A14" w14:textId="77777777" w:rsidR="00D76A89" w:rsidRPr="00546EB2" w:rsidRDefault="00000000" w:rsidP="007D60D9">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La interfaz del Software está diseñada de forma que el usuario visualice el módulo de Inicio al abrir el software. Desde este módulo puede visualizar las pestañas informativas denominadas Comenzar, Sobre nosotros, Instrucciones y Recomendaciones. Además, el módulo Inicio permite acceder a los módulos funcionales Inicio de Sesión, Registro de Usuarios, Mini Reto y Menú de Administración.</w:t>
      </w:r>
    </w:p>
    <w:p w14:paraId="418B430E" w14:textId="77777777" w:rsidR="00D76A89" w:rsidRPr="00546EB2" w:rsidRDefault="00000000" w:rsidP="007D60D9">
      <w:pPr>
        <w:spacing w:after="120" w:line="360" w:lineRule="auto"/>
        <w:rPr>
          <w:rFonts w:ascii="Arial" w:hAnsi="Arial" w:cs="Arial"/>
          <w:sz w:val="24"/>
          <w:szCs w:val="24"/>
        </w:rPr>
      </w:pPr>
      <w:r w:rsidRPr="00546EB2">
        <w:rPr>
          <w:rFonts w:ascii="Arial" w:hAnsi="Arial" w:cs="Arial"/>
          <w:noProof/>
          <w:sz w:val="24"/>
          <w:szCs w:val="24"/>
        </w:rPr>
        <w:lastRenderedPageBreak/>
        <w:drawing>
          <wp:inline distT="0" distB="0" distL="114300" distR="114300" wp14:anchorId="2869E379" wp14:editId="01485BA6">
            <wp:extent cx="5211445" cy="2931795"/>
            <wp:effectExtent l="0" t="0" r="8255" b="1905"/>
            <wp:docPr id="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1"/>
                    <pic:cNvPicPr>
                      <a:picLocks noChangeAspect="1"/>
                    </pic:cNvPicPr>
                  </pic:nvPicPr>
                  <pic:blipFill>
                    <a:blip r:embed="rId43"/>
                    <a:stretch>
                      <a:fillRect/>
                    </a:stretch>
                  </pic:blipFill>
                  <pic:spPr>
                    <a:xfrm>
                      <a:off x="0" y="0"/>
                      <a:ext cx="5211445" cy="2931795"/>
                    </a:xfrm>
                    <a:prstGeom prst="rect">
                      <a:avLst/>
                    </a:prstGeom>
                    <a:noFill/>
                    <a:ln>
                      <a:noFill/>
                    </a:ln>
                  </pic:spPr>
                </pic:pic>
              </a:graphicData>
            </a:graphic>
          </wp:inline>
        </w:drawing>
      </w:r>
    </w:p>
    <w:p w14:paraId="169835FF" w14:textId="226348BB" w:rsidR="00D76A89" w:rsidRPr="00546EB2" w:rsidRDefault="00000000" w:rsidP="007D60D9">
      <w:pPr>
        <w:pStyle w:val="Descripcin"/>
        <w:spacing w:after="120" w:line="360" w:lineRule="auto"/>
        <w:rPr>
          <w:sz w:val="24"/>
          <w:szCs w:val="24"/>
        </w:rPr>
      </w:pPr>
      <w:bookmarkStart w:id="123" w:name="_Toc213877803"/>
      <w:r w:rsidRPr="00546EB2">
        <w:rPr>
          <w:b/>
          <w:bCs/>
          <w:sz w:val="24"/>
          <w:szCs w:val="24"/>
        </w:rPr>
        <w:t xml:space="preserve">Figura </w:t>
      </w:r>
      <w:r w:rsidRPr="00546EB2">
        <w:rPr>
          <w:b/>
          <w:bCs/>
          <w:sz w:val="24"/>
          <w:szCs w:val="24"/>
        </w:rPr>
        <w:fldChar w:fldCharType="begin"/>
      </w:r>
      <w:r w:rsidRPr="00546EB2">
        <w:rPr>
          <w:b/>
          <w:bCs/>
          <w:sz w:val="24"/>
          <w:szCs w:val="24"/>
        </w:rPr>
        <w:instrText xml:space="preserve"> SEQ Figura \* ARABIC </w:instrText>
      </w:r>
      <w:r w:rsidRPr="00546EB2">
        <w:rPr>
          <w:b/>
          <w:bCs/>
          <w:sz w:val="24"/>
          <w:szCs w:val="24"/>
        </w:rPr>
        <w:fldChar w:fldCharType="separate"/>
      </w:r>
      <w:r w:rsidR="009E5072" w:rsidRPr="00546EB2">
        <w:rPr>
          <w:b/>
          <w:bCs/>
          <w:noProof/>
          <w:sz w:val="24"/>
          <w:szCs w:val="24"/>
        </w:rPr>
        <w:t>21</w:t>
      </w:r>
      <w:r w:rsidRPr="00546EB2">
        <w:rPr>
          <w:b/>
          <w:bCs/>
          <w:sz w:val="24"/>
          <w:szCs w:val="24"/>
        </w:rPr>
        <w:fldChar w:fldCharType="end"/>
      </w:r>
      <w:r w:rsidRPr="00546EB2">
        <w:rPr>
          <w:sz w:val="24"/>
          <w:szCs w:val="24"/>
        </w:rPr>
        <w:t>: Diagrama conceptual del flujo de la interfaz</w:t>
      </w:r>
      <w:bookmarkEnd w:id="123"/>
    </w:p>
    <w:p w14:paraId="40ADC966" w14:textId="78674A2B" w:rsidR="009D251F" w:rsidRPr="00546EB2" w:rsidRDefault="00000000" w:rsidP="007D60D9">
      <w:pPr>
        <w:rPr>
          <w:rFonts w:ascii="Arial" w:hAnsi="Arial" w:cs="Arial"/>
          <w:sz w:val="24"/>
          <w:szCs w:val="24"/>
        </w:rPr>
      </w:pPr>
      <w:r w:rsidRPr="00546EB2">
        <w:rPr>
          <w:rFonts w:ascii="Arial" w:hAnsi="Arial" w:cs="Arial"/>
          <w:b/>
          <w:bCs/>
          <w:sz w:val="24"/>
          <w:szCs w:val="24"/>
        </w:rPr>
        <w:t xml:space="preserve">Fuente: </w:t>
      </w:r>
      <w:r w:rsidRPr="00546EB2">
        <w:rPr>
          <w:rFonts w:ascii="Arial" w:hAnsi="Arial" w:cs="Arial"/>
          <w:sz w:val="24"/>
          <w:szCs w:val="24"/>
        </w:rPr>
        <w:t>Los participantes (2025)</w:t>
      </w:r>
    </w:p>
    <w:p w14:paraId="5333C931" w14:textId="77777777" w:rsidR="007D60D9" w:rsidRPr="00546EB2" w:rsidRDefault="007D60D9" w:rsidP="007D60D9">
      <w:pPr>
        <w:rPr>
          <w:rFonts w:ascii="Arial" w:hAnsi="Arial" w:cs="Arial"/>
          <w:sz w:val="24"/>
          <w:szCs w:val="24"/>
        </w:rPr>
      </w:pPr>
    </w:p>
    <w:p w14:paraId="5DF37F4B" w14:textId="2AC87CE0" w:rsidR="00D76A89" w:rsidRPr="00546EB2" w:rsidRDefault="009D251F">
      <w:pPr>
        <w:spacing w:after="120" w:line="360" w:lineRule="auto"/>
        <w:outlineLvl w:val="0"/>
        <w:rPr>
          <w:rFonts w:ascii="Arial" w:hAnsi="Arial" w:cs="Arial"/>
          <w:sz w:val="24"/>
          <w:szCs w:val="24"/>
        </w:rPr>
      </w:pPr>
      <w:bookmarkStart w:id="124" w:name="_Toc214457461"/>
      <w:r w:rsidRPr="00546EB2">
        <w:rPr>
          <w:rFonts w:ascii="Arial" w:eastAsia="Arial" w:hAnsi="Arial" w:cs="Arial"/>
          <w:b/>
          <w:bCs/>
          <w:color w:val="000000"/>
          <w:sz w:val="24"/>
          <w:szCs w:val="24"/>
        </w:rPr>
        <w:t>3.</w:t>
      </w:r>
      <w:r w:rsidR="0099168B">
        <w:rPr>
          <w:rFonts w:ascii="Arial" w:eastAsia="Arial" w:hAnsi="Arial" w:cs="Arial"/>
          <w:b/>
          <w:bCs/>
          <w:color w:val="000000"/>
          <w:sz w:val="24"/>
          <w:szCs w:val="24"/>
        </w:rPr>
        <w:t>1</w:t>
      </w:r>
      <w:r w:rsidRPr="00546EB2">
        <w:rPr>
          <w:rFonts w:ascii="Arial" w:eastAsia="Arial" w:hAnsi="Arial" w:cs="Arial"/>
          <w:b/>
          <w:bCs/>
          <w:color w:val="000000"/>
          <w:sz w:val="24"/>
          <w:szCs w:val="24"/>
        </w:rPr>
        <w:t>.1 Módulo Inicio</w:t>
      </w:r>
      <w:bookmarkEnd w:id="124"/>
    </w:p>
    <w:p w14:paraId="61673C08"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El módulo de inicio es el primer vistazo y piedra angular del Software Educativo, puesto que en él se da apertura a la interfaz y permite ingresar a los diversos módulos que el producto tecnológico ofrece. El módulo de inicio contiene:</w:t>
      </w:r>
    </w:p>
    <w:p w14:paraId="5076EC4D" w14:textId="77777777" w:rsidR="00D76A89" w:rsidRPr="00546EB2" w:rsidRDefault="00000000">
      <w:pPr>
        <w:numPr>
          <w:ilvl w:val="0"/>
          <w:numId w:val="34"/>
        </w:numPr>
        <w:spacing w:after="120" w:line="360" w:lineRule="auto"/>
        <w:ind w:firstLine="709"/>
        <w:rPr>
          <w:rFonts w:ascii="Arial" w:hAnsi="Arial" w:cs="Arial"/>
          <w:sz w:val="24"/>
          <w:szCs w:val="24"/>
        </w:rPr>
      </w:pPr>
      <w:r w:rsidRPr="00546EB2">
        <w:rPr>
          <w:rFonts w:ascii="Arial" w:hAnsi="Arial" w:cs="Arial"/>
          <w:sz w:val="24"/>
          <w:szCs w:val="24"/>
        </w:rPr>
        <w:t>El botón comenzar abre una pestaña que explica al usuario como iniciar el software, indicándole registrarse, e iniciar sesión.</w:t>
      </w:r>
    </w:p>
    <w:p w14:paraId="7D54274D" w14:textId="77777777" w:rsidR="00D76A89" w:rsidRPr="00546EB2" w:rsidRDefault="00000000">
      <w:pPr>
        <w:numPr>
          <w:ilvl w:val="0"/>
          <w:numId w:val="34"/>
        </w:numPr>
        <w:spacing w:after="120" w:line="360" w:lineRule="auto"/>
        <w:ind w:firstLine="709"/>
        <w:rPr>
          <w:rFonts w:ascii="Arial" w:hAnsi="Arial" w:cs="Arial"/>
          <w:sz w:val="24"/>
          <w:szCs w:val="24"/>
        </w:rPr>
      </w:pPr>
      <w:r w:rsidRPr="00546EB2">
        <w:rPr>
          <w:rFonts w:ascii="Arial" w:hAnsi="Arial" w:cs="Arial"/>
          <w:sz w:val="24"/>
          <w:szCs w:val="24"/>
        </w:rPr>
        <w:t>El botón Sobre Nosotros abre una pestaña de información de los participantes del proyecto socio-tecnológico que fueron los desarrolladores del software.</w:t>
      </w:r>
    </w:p>
    <w:p w14:paraId="2074B34E" w14:textId="77777777" w:rsidR="00D76A89" w:rsidRPr="00546EB2" w:rsidRDefault="00000000">
      <w:pPr>
        <w:numPr>
          <w:ilvl w:val="0"/>
          <w:numId w:val="34"/>
        </w:numPr>
        <w:spacing w:after="120" w:line="360" w:lineRule="auto"/>
        <w:ind w:firstLine="709"/>
        <w:rPr>
          <w:rFonts w:ascii="Arial" w:hAnsi="Arial" w:cs="Arial"/>
          <w:sz w:val="24"/>
          <w:szCs w:val="24"/>
        </w:rPr>
      </w:pPr>
      <w:r w:rsidRPr="00546EB2">
        <w:rPr>
          <w:rFonts w:ascii="Arial" w:hAnsi="Arial" w:cs="Arial"/>
          <w:sz w:val="24"/>
          <w:szCs w:val="24"/>
        </w:rPr>
        <w:t>El botón de Instrucciones muestra instrucciones para que los estudiantes aprendan a utilizar el software educativo.</w:t>
      </w:r>
    </w:p>
    <w:p w14:paraId="380F7467" w14:textId="77777777" w:rsidR="00D76A89" w:rsidRPr="00546EB2" w:rsidRDefault="00000000">
      <w:pPr>
        <w:numPr>
          <w:ilvl w:val="0"/>
          <w:numId w:val="34"/>
        </w:numPr>
        <w:spacing w:after="120" w:line="360" w:lineRule="auto"/>
        <w:ind w:firstLine="709"/>
        <w:rPr>
          <w:rFonts w:ascii="Arial" w:hAnsi="Arial" w:cs="Arial"/>
          <w:sz w:val="24"/>
          <w:szCs w:val="24"/>
        </w:rPr>
      </w:pPr>
      <w:r w:rsidRPr="00546EB2">
        <w:rPr>
          <w:rFonts w:ascii="Arial" w:hAnsi="Arial" w:cs="Arial"/>
          <w:sz w:val="24"/>
          <w:szCs w:val="24"/>
        </w:rPr>
        <w:t>El botón de Recomendaciones ofrece sugerencias a los estudiantes y docentes, para que el software tenga un mejor funcionamiento.</w:t>
      </w:r>
    </w:p>
    <w:p w14:paraId="43F16EAE" w14:textId="77339EB8" w:rsidR="00D76A89" w:rsidRPr="00546EB2" w:rsidRDefault="00000000">
      <w:pPr>
        <w:numPr>
          <w:ilvl w:val="0"/>
          <w:numId w:val="34"/>
        </w:numPr>
        <w:spacing w:after="120" w:line="360" w:lineRule="auto"/>
        <w:ind w:firstLine="709"/>
        <w:rPr>
          <w:rFonts w:ascii="Arial" w:hAnsi="Arial" w:cs="Arial"/>
          <w:sz w:val="24"/>
          <w:szCs w:val="24"/>
        </w:rPr>
      </w:pPr>
      <w:r w:rsidRPr="00546EB2">
        <w:rPr>
          <w:rFonts w:ascii="Arial" w:hAnsi="Arial" w:cs="Arial"/>
          <w:sz w:val="24"/>
          <w:szCs w:val="24"/>
        </w:rPr>
        <w:t xml:space="preserve">El botón Ingresar abre el </w:t>
      </w:r>
      <w:r w:rsidR="007D60D9" w:rsidRPr="00546EB2">
        <w:rPr>
          <w:rFonts w:ascii="Arial" w:hAnsi="Arial" w:cs="Arial"/>
          <w:sz w:val="24"/>
          <w:szCs w:val="24"/>
        </w:rPr>
        <w:t>módulo</w:t>
      </w:r>
      <w:r w:rsidRPr="00546EB2">
        <w:rPr>
          <w:rFonts w:ascii="Arial" w:hAnsi="Arial" w:cs="Arial"/>
          <w:sz w:val="24"/>
          <w:szCs w:val="24"/>
        </w:rPr>
        <w:t xml:space="preserve"> de iniciar sesión.</w:t>
      </w:r>
    </w:p>
    <w:p w14:paraId="202FEC32" w14:textId="77777777" w:rsidR="00D76A89" w:rsidRPr="00546EB2" w:rsidRDefault="00000000">
      <w:pPr>
        <w:numPr>
          <w:ilvl w:val="0"/>
          <w:numId w:val="34"/>
        </w:numPr>
        <w:spacing w:after="120" w:line="360" w:lineRule="auto"/>
        <w:ind w:firstLine="709"/>
        <w:rPr>
          <w:rFonts w:ascii="Arial" w:hAnsi="Arial" w:cs="Arial"/>
          <w:sz w:val="24"/>
          <w:szCs w:val="24"/>
        </w:rPr>
      </w:pPr>
      <w:r w:rsidRPr="00546EB2">
        <w:rPr>
          <w:rFonts w:ascii="Arial" w:hAnsi="Arial" w:cs="Arial"/>
          <w:sz w:val="24"/>
          <w:szCs w:val="24"/>
        </w:rPr>
        <w:lastRenderedPageBreak/>
        <w:t xml:space="preserve">El botón Registrar abre el módulo de registro de usuario. </w:t>
      </w:r>
    </w:p>
    <w:p w14:paraId="6984EB9D" w14:textId="77777777" w:rsidR="00D76A89" w:rsidRPr="00546EB2" w:rsidRDefault="00000000">
      <w:pPr>
        <w:numPr>
          <w:ilvl w:val="0"/>
          <w:numId w:val="34"/>
        </w:numPr>
        <w:spacing w:after="120" w:line="360" w:lineRule="auto"/>
        <w:ind w:firstLine="709"/>
        <w:rPr>
          <w:rFonts w:ascii="Arial" w:hAnsi="Arial" w:cs="Arial"/>
          <w:sz w:val="24"/>
          <w:szCs w:val="24"/>
        </w:rPr>
      </w:pPr>
      <w:r w:rsidRPr="00546EB2">
        <w:rPr>
          <w:rFonts w:ascii="Arial" w:hAnsi="Arial" w:cs="Arial"/>
          <w:sz w:val="24"/>
          <w:szCs w:val="24"/>
        </w:rPr>
        <w:t xml:space="preserve">Muestra el emblema de la institución educativa, Escuela Técnica Pedro García Leal, comunidad abordada. </w:t>
      </w:r>
    </w:p>
    <w:p w14:paraId="2B4FE1BE" w14:textId="71A53A87" w:rsidR="00D76A89" w:rsidRPr="00546EB2" w:rsidRDefault="00000000">
      <w:pPr>
        <w:numPr>
          <w:ilvl w:val="0"/>
          <w:numId w:val="34"/>
        </w:numPr>
        <w:spacing w:after="120" w:line="360" w:lineRule="auto"/>
        <w:ind w:firstLine="709"/>
        <w:rPr>
          <w:rFonts w:ascii="Arial" w:hAnsi="Arial" w:cs="Arial"/>
          <w:sz w:val="24"/>
          <w:szCs w:val="24"/>
        </w:rPr>
      </w:pPr>
      <w:r w:rsidRPr="00546EB2">
        <w:rPr>
          <w:rFonts w:ascii="Arial" w:hAnsi="Arial" w:cs="Arial"/>
          <w:sz w:val="24"/>
          <w:szCs w:val="24"/>
        </w:rPr>
        <w:t>El botón de Mini</w:t>
      </w:r>
      <w:r w:rsidR="00866924" w:rsidRPr="00546EB2">
        <w:rPr>
          <w:rFonts w:ascii="Arial" w:hAnsi="Arial" w:cs="Arial"/>
          <w:sz w:val="24"/>
          <w:szCs w:val="24"/>
        </w:rPr>
        <w:t xml:space="preserve"> R</w:t>
      </w:r>
      <w:r w:rsidRPr="00546EB2">
        <w:rPr>
          <w:rFonts w:ascii="Arial" w:hAnsi="Arial" w:cs="Arial"/>
          <w:sz w:val="24"/>
          <w:szCs w:val="24"/>
        </w:rPr>
        <w:t xml:space="preserve">eto permite ingresar al módulo de Mini Reto o Reto de Conocimientos. </w:t>
      </w:r>
    </w:p>
    <w:p w14:paraId="32940B98" w14:textId="77777777" w:rsidR="00D76A89" w:rsidRPr="00546EB2" w:rsidRDefault="00000000">
      <w:pPr>
        <w:numPr>
          <w:ilvl w:val="0"/>
          <w:numId w:val="34"/>
        </w:numPr>
        <w:spacing w:after="120" w:line="360" w:lineRule="auto"/>
        <w:ind w:firstLine="709"/>
        <w:rPr>
          <w:rFonts w:ascii="Arial" w:hAnsi="Arial" w:cs="Arial"/>
          <w:b/>
          <w:bCs/>
          <w:sz w:val="24"/>
          <w:szCs w:val="24"/>
        </w:rPr>
      </w:pPr>
      <w:r w:rsidRPr="00546EB2">
        <w:rPr>
          <w:rFonts w:ascii="Arial" w:hAnsi="Arial" w:cs="Arial"/>
          <w:sz w:val="24"/>
          <w:szCs w:val="24"/>
        </w:rPr>
        <w:t>En la parte inferior muestra el cintillo de la de la UPTTMBI, institución en la que cursan sus estudios los participantes del proyecto.</w:t>
      </w:r>
    </w:p>
    <w:p w14:paraId="748D8A53" w14:textId="77777777" w:rsidR="00D76A89" w:rsidRPr="00546EB2" w:rsidRDefault="00000000" w:rsidP="00866924">
      <w:pPr>
        <w:spacing w:after="120" w:line="360" w:lineRule="auto"/>
        <w:rPr>
          <w:rFonts w:ascii="Arial" w:hAnsi="Arial" w:cs="Arial"/>
          <w:sz w:val="24"/>
          <w:szCs w:val="24"/>
        </w:rPr>
      </w:pPr>
      <w:r w:rsidRPr="00546EB2">
        <w:rPr>
          <w:rFonts w:ascii="Arial" w:hAnsi="Arial" w:cs="Arial"/>
          <w:noProof/>
          <w:sz w:val="24"/>
          <w:szCs w:val="24"/>
        </w:rPr>
        <w:drawing>
          <wp:inline distT="0" distB="0" distL="0" distR="0" wp14:anchorId="4FF095BE" wp14:editId="3B777BA6">
            <wp:extent cx="4689064" cy="2631882"/>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4706914" cy="2641901"/>
                    </a:xfrm>
                    <a:prstGeom prst="rect">
                      <a:avLst/>
                    </a:prstGeom>
                    <a:noFill/>
                    <a:ln>
                      <a:noFill/>
                    </a:ln>
                  </pic:spPr>
                </pic:pic>
              </a:graphicData>
            </a:graphic>
          </wp:inline>
        </w:drawing>
      </w:r>
    </w:p>
    <w:p w14:paraId="7500969F" w14:textId="41CB9F55" w:rsidR="00D76A89" w:rsidRPr="00546EB2" w:rsidRDefault="00000000" w:rsidP="00866924">
      <w:pPr>
        <w:pStyle w:val="Descripcin"/>
        <w:spacing w:after="120" w:line="360" w:lineRule="auto"/>
        <w:rPr>
          <w:sz w:val="24"/>
          <w:szCs w:val="24"/>
        </w:rPr>
      </w:pPr>
      <w:bookmarkStart w:id="125" w:name="_Toc213877804"/>
      <w:r w:rsidRPr="00546EB2">
        <w:rPr>
          <w:b/>
          <w:bCs/>
          <w:sz w:val="24"/>
          <w:szCs w:val="24"/>
        </w:rPr>
        <w:t xml:space="preserve">Figura </w:t>
      </w:r>
      <w:r w:rsidRPr="00546EB2">
        <w:rPr>
          <w:b/>
          <w:bCs/>
          <w:sz w:val="24"/>
          <w:szCs w:val="24"/>
        </w:rPr>
        <w:fldChar w:fldCharType="begin"/>
      </w:r>
      <w:r w:rsidRPr="00546EB2">
        <w:rPr>
          <w:b/>
          <w:bCs/>
          <w:sz w:val="24"/>
          <w:szCs w:val="24"/>
        </w:rPr>
        <w:instrText xml:space="preserve"> SEQ Figura \* ARABIC </w:instrText>
      </w:r>
      <w:r w:rsidRPr="00546EB2">
        <w:rPr>
          <w:b/>
          <w:bCs/>
          <w:sz w:val="24"/>
          <w:szCs w:val="24"/>
        </w:rPr>
        <w:fldChar w:fldCharType="separate"/>
      </w:r>
      <w:r w:rsidR="009E5072" w:rsidRPr="00546EB2">
        <w:rPr>
          <w:b/>
          <w:bCs/>
          <w:noProof/>
          <w:sz w:val="24"/>
          <w:szCs w:val="24"/>
        </w:rPr>
        <w:t>22</w:t>
      </w:r>
      <w:r w:rsidRPr="00546EB2">
        <w:rPr>
          <w:b/>
          <w:bCs/>
          <w:sz w:val="24"/>
          <w:szCs w:val="24"/>
        </w:rPr>
        <w:fldChar w:fldCharType="end"/>
      </w:r>
      <w:r w:rsidRPr="00546EB2">
        <w:rPr>
          <w:b/>
          <w:bCs/>
          <w:sz w:val="24"/>
          <w:szCs w:val="24"/>
        </w:rPr>
        <w:t xml:space="preserve">: </w:t>
      </w:r>
      <w:r w:rsidRPr="00546EB2">
        <w:rPr>
          <w:sz w:val="24"/>
          <w:szCs w:val="24"/>
        </w:rPr>
        <w:t>Módulo de Inicio</w:t>
      </w:r>
      <w:bookmarkEnd w:id="125"/>
    </w:p>
    <w:p w14:paraId="329F575C" w14:textId="77777777" w:rsidR="00D76A89" w:rsidRPr="00546EB2" w:rsidRDefault="00000000">
      <w:pPr>
        <w:rPr>
          <w:rFonts w:ascii="Arial" w:hAnsi="Arial" w:cs="Arial"/>
          <w:sz w:val="24"/>
          <w:szCs w:val="24"/>
        </w:rPr>
      </w:pPr>
      <w:r w:rsidRPr="00546EB2">
        <w:rPr>
          <w:rFonts w:ascii="Arial" w:hAnsi="Arial" w:cs="Arial"/>
          <w:b/>
          <w:bCs/>
          <w:sz w:val="24"/>
          <w:szCs w:val="24"/>
        </w:rPr>
        <w:t>Fuente:</w:t>
      </w:r>
      <w:r w:rsidRPr="00546EB2">
        <w:rPr>
          <w:rFonts w:ascii="Arial" w:hAnsi="Arial" w:cs="Arial"/>
          <w:sz w:val="24"/>
          <w:szCs w:val="24"/>
        </w:rPr>
        <w:t xml:space="preserve"> Los participantes</w:t>
      </w:r>
    </w:p>
    <w:p w14:paraId="437A2288" w14:textId="77777777" w:rsidR="00F4095B" w:rsidRPr="00546EB2" w:rsidRDefault="00F4095B">
      <w:pPr>
        <w:rPr>
          <w:rFonts w:ascii="Arial" w:eastAsia="Arial" w:hAnsi="Arial" w:cs="Arial"/>
          <w:b/>
          <w:bCs/>
          <w:color w:val="000000"/>
          <w:sz w:val="24"/>
          <w:szCs w:val="24"/>
        </w:rPr>
      </w:pPr>
    </w:p>
    <w:p w14:paraId="25E7392B" w14:textId="7AC0C4C1" w:rsidR="00D76A89" w:rsidRPr="00546EB2" w:rsidRDefault="0099168B" w:rsidP="0099168B">
      <w:pPr>
        <w:spacing w:line="259" w:lineRule="auto"/>
        <w:outlineLvl w:val="0"/>
        <w:rPr>
          <w:rFonts w:ascii="Arial" w:hAnsi="Arial" w:cs="Arial"/>
          <w:b/>
          <w:bCs/>
          <w:sz w:val="24"/>
          <w:szCs w:val="24"/>
        </w:rPr>
      </w:pPr>
      <w:bookmarkStart w:id="126" w:name="_Toc214457462"/>
      <w:r>
        <w:rPr>
          <w:rFonts w:ascii="Arial" w:hAnsi="Arial" w:cs="Arial"/>
          <w:b/>
          <w:bCs/>
          <w:sz w:val="24"/>
          <w:szCs w:val="24"/>
        </w:rPr>
        <w:t xml:space="preserve">3.1.2 </w:t>
      </w:r>
      <w:r w:rsidRPr="00546EB2">
        <w:rPr>
          <w:rFonts w:ascii="Arial" w:hAnsi="Arial" w:cs="Arial"/>
          <w:b/>
          <w:bCs/>
          <w:sz w:val="24"/>
          <w:szCs w:val="24"/>
        </w:rPr>
        <w:t>Seleccionar tipo de usuario</w:t>
      </w:r>
      <w:bookmarkEnd w:id="126"/>
    </w:p>
    <w:p w14:paraId="3288EACF" w14:textId="316F6977" w:rsidR="00D76A89" w:rsidRPr="00546EB2" w:rsidRDefault="00866924">
      <w:pPr>
        <w:spacing w:after="120" w:line="360" w:lineRule="auto"/>
        <w:ind w:right="120" w:firstLine="25"/>
        <w:rPr>
          <w:rFonts w:ascii="Arial" w:hAnsi="Arial" w:cs="Arial"/>
          <w:sz w:val="24"/>
          <w:szCs w:val="24"/>
        </w:rPr>
      </w:pPr>
      <w:r w:rsidRPr="00546EB2">
        <w:rPr>
          <w:rFonts w:ascii="Arial" w:hAnsi="Arial" w:cs="Arial"/>
          <w:sz w:val="24"/>
          <w:szCs w:val="24"/>
        </w:rPr>
        <w:t>Previo al registro de usuario se elegirá el tipo de usuario a registrar según corresponda “estudiante o profesor”.</w:t>
      </w:r>
    </w:p>
    <w:p w14:paraId="49A4C5EA" w14:textId="77777777" w:rsidR="00D76A89" w:rsidRPr="00546EB2" w:rsidRDefault="00000000">
      <w:pPr>
        <w:numPr>
          <w:ilvl w:val="0"/>
          <w:numId w:val="35"/>
        </w:numPr>
        <w:spacing w:after="120" w:line="360" w:lineRule="auto"/>
        <w:ind w:right="120" w:firstLine="25"/>
        <w:rPr>
          <w:rFonts w:ascii="Arial" w:hAnsi="Arial" w:cs="Arial"/>
          <w:sz w:val="24"/>
          <w:szCs w:val="24"/>
        </w:rPr>
      </w:pPr>
      <w:r w:rsidRPr="00546EB2">
        <w:rPr>
          <w:rFonts w:ascii="Arial" w:hAnsi="Arial" w:cs="Arial"/>
          <w:sz w:val="24"/>
          <w:szCs w:val="24"/>
        </w:rPr>
        <w:t>El botón de estudiante registra a los alumnos, colocando sus datos personales, el año que cursa, mención y su sección.</w:t>
      </w:r>
    </w:p>
    <w:p w14:paraId="51497D1F" w14:textId="77777777" w:rsidR="00D76A89" w:rsidRPr="00546EB2" w:rsidRDefault="00000000">
      <w:pPr>
        <w:numPr>
          <w:ilvl w:val="0"/>
          <w:numId w:val="35"/>
        </w:numPr>
        <w:spacing w:after="120" w:line="360" w:lineRule="auto"/>
        <w:ind w:right="120" w:firstLine="25"/>
        <w:rPr>
          <w:rFonts w:ascii="Arial" w:hAnsi="Arial" w:cs="Arial"/>
          <w:sz w:val="24"/>
          <w:szCs w:val="24"/>
        </w:rPr>
      </w:pPr>
      <w:r w:rsidRPr="00546EB2">
        <w:rPr>
          <w:rFonts w:ascii="Arial" w:hAnsi="Arial" w:cs="Arial"/>
          <w:sz w:val="24"/>
          <w:szCs w:val="24"/>
        </w:rPr>
        <w:t>El botón de profesor registra al profesor, requiere una clave especial para acceder al registro. Continuando con el registro de sus datos personales como el nombre, correo, cédula, y seleccionar la mención que le corresponda.</w:t>
      </w:r>
    </w:p>
    <w:p w14:paraId="0B51E34F" w14:textId="2559E617" w:rsidR="00D76A89" w:rsidRPr="00546EB2" w:rsidRDefault="00000000">
      <w:pPr>
        <w:numPr>
          <w:ilvl w:val="0"/>
          <w:numId w:val="35"/>
        </w:numPr>
        <w:spacing w:after="120" w:line="360" w:lineRule="auto"/>
        <w:ind w:right="120" w:firstLine="25"/>
        <w:rPr>
          <w:rFonts w:ascii="Arial" w:hAnsi="Arial" w:cs="Arial"/>
          <w:sz w:val="24"/>
          <w:szCs w:val="24"/>
        </w:rPr>
      </w:pPr>
      <w:r w:rsidRPr="00546EB2">
        <w:rPr>
          <w:rFonts w:ascii="Arial" w:hAnsi="Arial" w:cs="Arial"/>
          <w:sz w:val="24"/>
          <w:szCs w:val="24"/>
        </w:rPr>
        <w:lastRenderedPageBreak/>
        <w:t xml:space="preserve">El botón volver al inicio </w:t>
      </w:r>
      <w:r w:rsidR="00866924" w:rsidRPr="00546EB2">
        <w:rPr>
          <w:rFonts w:ascii="Arial" w:hAnsi="Arial" w:cs="Arial"/>
          <w:sz w:val="24"/>
          <w:szCs w:val="24"/>
        </w:rPr>
        <w:t>permite regresar</w:t>
      </w:r>
      <w:r w:rsidRPr="00546EB2">
        <w:rPr>
          <w:rFonts w:ascii="Arial" w:hAnsi="Arial" w:cs="Arial"/>
          <w:sz w:val="24"/>
          <w:szCs w:val="24"/>
        </w:rPr>
        <w:t xml:space="preserve"> a</w:t>
      </w:r>
      <w:r w:rsidR="00866924" w:rsidRPr="00546EB2">
        <w:rPr>
          <w:rFonts w:ascii="Arial" w:hAnsi="Arial" w:cs="Arial"/>
          <w:sz w:val="24"/>
          <w:szCs w:val="24"/>
        </w:rPr>
        <w:t>l módulo</w:t>
      </w:r>
      <w:r w:rsidRPr="00546EB2">
        <w:rPr>
          <w:rFonts w:ascii="Arial" w:hAnsi="Arial" w:cs="Arial"/>
          <w:sz w:val="24"/>
          <w:szCs w:val="24"/>
        </w:rPr>
        <w:t xml:space="preserve"> principal del software</w:t>
      </w:r>
    </w:p>
    <w:p w14:paraId="5F8A0764" w14:textId="77777777" w:rsidR="00D76A89" w:rsidRPr="00546EB2" w:rsidRDefault="00000000" w:rsidP="00866924">
      <w:pPr>
        <w:spacing w:after="120" w:line="360" w:lineRule="auto"/>
        <w:rPr>
          <w:rFonts w:ascii="Arial" w:hAnsi="Arial" w:cs="Arial"/>
          <w:sz w:val="24"/>
          <w:szCs w:val="24"/>
        </w:rPr>
      </w:pPr>
      <w:r w:rsidRPr="00546EB2">
        <w:rPr>
          <w:rFonts w:ascii="Arial" w:hAnsi="Arial" w:cs="Arial"/>
          <w:noProof/>
          <w:sz w:val="24"/>
          <w:szCs w:val="24"/>
        </w:rPr>
        <w:drawing>
          <wp:inline distT="0" distB="0" distL="114300" distR="114300" wp14:anchorId="294E1665" wp14:editId="560543D4">
            <wp:extent cx="4413841" cy="1113183"/>
            <wp:effectExtent l="0" t="0" r="6350" b="0"/>
            <wp:docPr id="4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6"/>
                    <pic:cNvPicPr>
                      <a:picLocks noChangeAspect="1"/>
                    </pic:cNvPicPr>
                  </pic:nvPicPr>
                  <pic:blipFill>
                    <a:blip r:embed="rId45"/>
                    <a:srcRect b="55727"/>
                    <a:stretch>
                      <a:fillRect/>
                    </a:stretch>
                  </pic:blipFill>
                  <pic:spPr>
                    <a:xfrm>
                      <a:off x="0" y="0"/>
                      <a:ext cx="4452445" cy="1122919"/>
                    </a:xfrm>
                    <a:prstGeom prst="rect">
                      <a:avLst/>
                    </a:prstGeom>
                    <a:noFill/>
                    <a:ln>
                      <a:noFill/>
                    </a:ln>
                  </pic:spPr>
                </pic:pic>
              </a:graphicData>
            </a:graphic>
          </wp:inline>
        </w:drawing>
      </w:r>
    </w:p>
    <w:p w14:paraId="4D4A8249" w14:textId="006DF82E" w:rsidR="00D76A89" w:rsidRPr="00546EB2" w:rsidRDefault="00000000" w:rsidP="00866924">
      <w:pPr>
        <w:pStyle w:val="Descripcin"/>
        <w:spacing w:after="120" w:line="360" w:lineRule="auto"/>
        <w:rPr>
          <w:sz w:val="24"/>
          <w:szCs w:val="24"/>
        </w:rPr>
      </w:pPr>
      <w:bookmarkStart w:id="127" w:name="_Toc213877805"/>
      <w:r w:rsidRPr="00546EB2">
        <w:rPr>
          <w:b/>
          <w:bCs/>
          <w:sz w:val="24"/>
          <w:szCs w:val="24"/>
        </w:rPr>
        <w:t xml:space="preserve">Figura </w:t>
      </w:r>
      <w:r w:rsidRPr="00546EB2">
        <w:rPr>
          <w:b/>
          <w:bCs/>
          <w:sz w:val="24"/>
          <w:szCs w:val="24"/>
        </w:rPr>
        <w:fldChar w:fldCharType="begin"/>
      </w:r>
      <w:r w:rsidRPr="00546EB2">
        <w:rPr>
          <w:b/>
          <w:bCs/>
          <w:sz w:val="24"/>
          <w:szCs w:val="24"/>
        </w:rPr>
        <w:instrText xml:space="preserve"> SEQ Figura \* ARABIC </w:instrText>
      </w:r>
      <w:r w:rsidRPr="00546EB2">
        <w:rPr>
          <w:b/>
          <w:bCs/>
          <w:sz w:val="24"/>
          <w:szCs w:val="24"/>
        </w:rPr>
        <w:fldChar w:fldCharType="separate"/>
      </w:r>
      <w:r w:rsidR="009E5072" w:rsidRPr="00546EB2">
        <w:rPr>
          <w:b/>
          <w:bCs/>
          <w:noProof/>
          <w:sz w:val="24"/>
          <w:szCs w:val="24"/>
        </w:rPr>
        <w:t>23</w:t>
      </w:r>
      <w:r w:rsidRPr="00546EB2">
        <w:rPr>
          <w:b/>
          <w:bCs/>
          <w:sz w:val="24"/>
          <w:szCs w:val="24"/>
        </w:rPr>
        <w:fldChar w:fldCharType="end"/>
      </w:r>
      <w:r w:rsidRPr="00546EB2">
        <w:rPr>
          <w:b/>
          <w:bCs/>
          <w:sz w:val="24"/>
          <w:szCs w:val="24"/>
        </w:rPr>
        <w:t xml:space="preserve">: </w:t>
      </w:r>
      <w:r w:rsidRPr="00546EB2">
        <w:rPr>
          <w:sz w:val="24"/>
          <w:szCs w:val="24"/>
        </w:rPr>
        <w:t>Ventana "Seleccionar tipo de usuario"</w:t>
      </w:r>
      <w:bookmarkEnd w:id="127"/>
    </w:p>
    <w:p w14:paraId="2A9F6A4F" w14:textId="2307F110" w:rsidR="00D76A89" w:rsidRPr="00546EB2" w:rsidRDefault="00000000">
      <w:pPr>
        <w:rPr>
          <w:rFonts w:ascii="Arial" w:hAnsi="Arial" w:cs="Arial"/>
          <w:sz w:val="24"/>
          <w:szCs w:val="24"/>
        </w:rPr>
      </w:pPr>
      <w:r w:rsidRPr="00546EB2">
        <w:rPr>
          <w:rFonts w:ascii="Arial" w:hAnsi="Arial" w:cs="Arial"/>
          <w:b/>
          <w:bCs/>
          <w:sz w:val="24"/>
          <w:szCs w:val="24"/>
        </w:rPr>
        <w:t>Fuente:</w:t>
      </w:r>
      <w:r w:rsidRPr="00546EB2">
        <w:rPr>
          <w:rFonts w:ascii="Arial" w:hAnsi="Arial" w:cs="Arial"/>
          <w:sz w:val="24"/>
          <w:szCs w:val="24"/>
        </w:rPr>
        <w:t xml:space="preserve"> Los participantes (2025)</w:t>
      </w:r>
    </w:p>
    <w:p w14:paraId="7DD90CDF" w14:textId="77777777" w:rsidR="00866924" w:rsidRPr="00546EB2" w:rsidRDefault="00866924">
      <w:pPr>
        <w:rPr>
          <w:rFonts w:ascii="Arial" w:hAnsi="Arial" w:cs="Arial"/>
          <w:sz w:val="24"/>
          <w:szCs w:val="24"/>
        </w:rPr>
      </w:pPr>
    </w:p>
    <w:p w14:paraId="40BE3310" w14:textId="723EDC9B" w:rsidR="00D76A89" w:rsidRPr="00546EB2" w:rsidRDefault="009D251F" w:rsidP="009161A0">
      <w:pPr>
        <w:spacing w:line="360" w:lineRule="auto"/>
        <w:outlineLvl w:val="0"/>
        <w:rPr>
          <w:rFonts w:ascii="Arial" w:hAnsi="Arial" w:cs="Arial"/>
          <w:sz w:val="24"/>
          <w:szCs w:val="24"/>
        </w:rPr>
      </w:pPr>
      <w:bookmarkStart w:id="128" w:name="_Toc214457463"/>
      <w:r w:rsidRPr="00546EB2">
        <w:rPr>
          <w:rFonts w:ascii="Arial" w:hAnsi="Arial" w:cs="Arial"/>
          <w:b/>
          <w:bCs/>
          <w:sz w:val="24"/>
          <w:szCs w:val="24"/>
        </w:rPr>
        <w:t>3.</w:t>
      </w:r>
      <w:r w:rsidR="0099168B">
        <w:rPr>
          <w:rFonts w:ascii="Arial" w:hAnsi="Arial" w:cs="Arial"/>
          <w:b/>
          <w:bCs/>
          <w:sz w:val="24"/>
          <w:szCs w:val="24"/>
        </w:rPr>
        <w:t>1</w:t>
      </w:r>
      <w:r w:rsidRPr="00546EB2">
        <w:rPr>
          <w:rFonts w:ascii="Arial" w:hAnsi="Arial" w:cs="Arial"/>
          <w:b/>
          <w:bCs/>
          <w:sz w:val="24"/>
          <w:szCs w:val="24"/>
        </w:rPr>
        <w:t>.</w:t>
      </w:r>
      <w:r w:rsidR="0099168B">
        <w:rPr>
          <w:rFonts w:ascii="Arial" w:hAnsi="Arial" w:cs="Arial"/>
          <w:b/>
          <w:bCs/>
          <w:sz w:val="24"/>
          <w:szCs w:val="24"/>
        </w:rPr>
        <w:t>3</w:t>
      </w:r>
      <w:r w:rsidRPr="00546EB2">
        <w:rPr>
          <w:rFonts w:ascii="Arial" w:hAnsi="Arial" w:cs="Arial"/>
          <w:b/>
          <w:bCs/>
          <w:sz w:val="24"/>
          <w:szCs w:val="24"/>
        </w:rPr>
        <w:t xml:space="preserve"> Registro de estudiante</w:t>
      </w:r>
      <w:bookmarkEnd w:id="128"/>
    </w:p>
    <w:p w14:paraId="5BB9C8E6" w14:textId="77777777" w:rsidR="00D76A89" w:rsidRPr="00546EB2" w:rsidRDefault="00000000" w:rsidP="009161A0">
      <w:pPr>
        <w:spacing w:after="120" w:line="360" w:lineRule="auto"/>
        <w:ind w:firstLine="709"/>
        <w:rPr>
          <w:rFonts w:ascii="Arial" w:hAnsi="Arial" w:cs="Arial"/>
          <w:sz w:val="24"/>
          <w:szCs w:val="24"/>
        </w:rPr>
      </w:pPr>
      <w:r w:rsidRPr="00546EB2">
        <w:rPr>
          <w:rFonts w:ascii="Arial" w:hAnsi="Arial" w:cs="Arial"/>
          <w:sz w:val="24"/>
          <w:szCs w:val="24"/>
        </w:rPr>
        <w:t>En este módulo se solicita toda la información del estudiante y las contraseñas que debe establecer para ingresar posteriormente.</w:t>
      </w:r>
    </w:p>
    <w:p w14:paraId="015D0277" w14:textId="77777777" w:rsidR="00D76A89" w:rsidRPr="00546EB2" w:rsidRDefault="00000000">
      <w:pPr>
        <w:numPr>
          <w:ilvl w:val="0"/>
          <w:numId w:val="36"/>
        </w:numPr>
        <w:spacing w:after="120" w:line="360" w:lineRule="auto"/>
        <w:ind w:firstLine="709"/>
        <w:rPr>
          <w:rFonts w:ascii="Arial" w:hAnsi="Arial" w:cs="Arial"/>
          <w:sz w:val="24"/>
          <w:szCs w:val="24"/>
        </w:rPr>
      </w:pPr>
      <w:r w:rsidRPr="00546EB2">
        <w:rPr>
          <w:rFonts w:ascii="Arial" w:hAnsi="Arial" w:cs="Arial"/>
          <w:sz w:val="24"/>
          <w:szCs w:val="24"/>
        </w:rPr>
        <w:t>En el cuadro nombre va el nombre del estudiante</w:t>
      </w:r>
    </w:p>
    <w:p w14:paraId="683439B6" w14:textId="77777777" w:rsidR="00D76A89" w:rsidRPr="00546EB2" w:rsidRDefault="00000000">
      <w:pPr>
        <w:numPr>
          <w:ilvl w:val="0"/>
          <w:numId w:val="36"/>
        </w:numPr>
        <w:spacing w:after="120" w:line="360" w:lineRule="auto"/>
        <w:ind w:firstLine="709"/>
        <w:rPr>
          <w:rFonts w:ascii="Arial" w:hAnsi="Arial" w:cs="Arial"/>
          <w:sz w:val="24"/>
          <w:szCs w:val="24"/>
        </w:rPr>
      </w:pPr>
      <w:r w:rsidRPr="00546EB2">
        <w:rPr>
          <w:rFonts w:ascii="Arial" w:hAnsi="Arial" w:cs="Arial"/>
          <w:sz w:val="24"/>
          <w:szCs w:val="24"/>
        </w:rPr>
        <w:t>En el cuadro apellidos se debe ingresar el apellido del alumno</w:t>
      </w:r>
    </w:p>
    <w:p w14:paraId="3696FAF2" w14:textId="77777777" w:rsidR="00D76A89" w:rsidRPr="00546EB2" w:rsidRDefault="00000000">
      <w:pPr>
        <w:numPr>
          <w:ilvl w:val="0"/>
          <w:numId w:val="36"/>
        </w:numPr>
        <w:spacing w:after="120" w:line="360" w:lineRule="auto"/>
        <w:ind w:firstLine="709"/>
        <w:rPr>
          <w:rFonts w:ascii="Arial" w:hAnsi="Arial" w:cs="Arial"/>
          <w:sz w:val="24"/>
          <w:szCs w:val="24"/>
        </w:rPr>
      </w:pPr>
      <w:r w:rsidRPr="00546EB2">
        <w:rPr>
          <w:rFonts w:ascii="Arial" w:hAnsi="Arial" w:cs="Arial"/>
          <w:sz w:val="24"/>
          <w:szCs w:val="24"/>
        </w:rPr>
        <w:t>En el cuadro cédula se debe colocar la cédula del estudiante, esta se utilizará para el inicio de sesión posteriormente</w:t>
      </w:r>
    </w:p>
    <w:p w14:paraId="5925F692" w14:textId="77777777" w:rsidR="00D76A89" w:rsidRPr="00546EB2" w:rsidRDefault="00000000">
      <w:pPr>
        <w:numPr>
          <w:ilvl w:val="0"/>
          <w:numId w:val="36"/>
        </w:numPr>
        <w:spacing w:after="120" w:line="360" w:lineRule="auto"/>
        <w:ind w:firstLine="709"/>
        <w:rPr>
          <w:rFonts w:ascii="Arial" w:hAnsi="Arial" w:cs="Arial"/>
          <w:sz w:val="24"/>
          <w:szCs w:val="24"/>
        </w:rPr>
      </w:pPr>
      <w:r w:rsidRPr="00546EB2">
        <w:rPr>
          <w:rFonts w:ascii="Arial" w:hAnsi="Arial" w:cs="Arial"/>
          <w:sz w:val="24"/>
          <w:szCs w:val="24"/>
        </w:rPr>
        <w:t>Donde se nos refleja el cuadro de mención se debe seleccionar la mención que le corresponda al estudiante</w:t>
      </w:r>
    </w:p>
    <w:p w14:paraId="20712505" w14:textId="77777777" w:rsidR="00D76A89" w:rsidRPr="00546EB2" w:rsidRDefault="00000000">
      <w:pPr>
        <w:numPr>
          <w:ilvl w:val="0"/>
          <w:numId w:val="36"/>
        </w:numPr>
        <w:spacing w:after="120" w:line="360" w:lineRule="auto"/>
        <w:ind w:firstLine="709"/>
        <w:rPr>
          <w:rFonts w:ascii="Arial" w:hAnsi="Arial" w:cs="Arial"/>
          <w:sz w:val="24"/>
          <w:szCs w:val="24"/>
        </w:rPr>
      </w:pPr>
      <w:r w:rsidRPr="00546EB2">
        <w:rPr>
          <w:rFonts w:ascii="Arial" w:hAnsi="Arial" w:cs="Arial"/>
          <w:sz w:val="24"/>
          <w:szCs w:val="24"/>
        </w:rPr>
        <w:t>En el cuadro año hay que seleccionar el año que le corresponda al estudiante</w:t>
      </w:r>
    </w:p>
    <w:p w14:paraId="2FA5EC76" w14:textId="77777777" w:rsidR="00D76A89" w:rsidRPr="00546EB2" w:rsidRDefault="00000000">
      <w:pPr>
        <w:numPr>
          <w:ilvl w:val="0"/>
          <w:numId w:val="36"/>
        </w:numPr>
        <w:spacing w:after="120" w:line="360" w:lineRule="auto"/>
        <w:ind w:firstLine="709"/>
        <w:rPr>
          <w:rFonts w:ascii="Arial" w:hAnsi="Arial" w:cs="Arial"/>
          <w:sz w:val="24"/>
          <w:szCs w:val="24"/>
        </w:rPr>
      </w:pPr>
      <w:r w:rsidRPr="00546EB2">
        <w:rPr>
          <w:rFonts w:ascii="Arial" w:hAnsi="Arial" w:cs="Arial"/>
          <w:sz w:val="24"/>
          <w:szCs w:val="24"/>
        </w:rPr>
        <w:t>En el cuadro sección seleccionamos la sección del estudiante</w:t>
      </w:r>
    </w:p>
    <w:p w14:paraId="0B6D34D3" w14:textId="77777777" w:rsidR="00D76A89" w:rsidRPr="00546EB2" w:rsidRDefault="00000000">
      <w:pPr>
        <w:numPr>
          <w:ilvl w:val="0"/>
          <w:numId w:val="36"/>
        </w:numPr>
        <w:spacing w:after="120" w:line="360" w:lineRule="auto"/>
        <w:ind w:firstLine="709"/>
        <w:rPr>
          <w:rFonts w:ascii="Arial" w:hAnsi="Arial" w:cs="Arial"/>
          <w:sz w:val="24"/>
          <w:szCs w:val="24"/>
        </w:rPr>
      </w:pPr>
      <w:r w:rsidRPr="00546EB2">
        <w:rPr>
          <w:rFonts w:ascii="Arial" w:hAnsi="Arial" w:cs="Arial"/>
          <w:sz w:val="24"/>
          <w:szCs w:val="24"/>
        </w:rPr>
        <w:t>En el cuadro contraseña se coloca la clave que el usuario va a usar para poder iniciar sesión en el software</w:t>
      </w:r>
    </w:p>
    <w:p w14:paraId="779040D7" w14:textId="77777777" w:rsidR="00D76A89" w:rsidRPr="00546EB2" w:rsidRDefault="00000000">
      <w:pPr>
        <w:numPr>
          <w:ilvl w:val="0"/>
          <w:numId w:val="36"/>
        </w:numPr>
        <w:spacing w:after="120" w:line="360" w:lineRule="auto"/>
        <w:ind w:firstLine="709"/>
        <w:rPr>
          <w:rFonts w:ascii="Arial" w:hAnsi="Arial" w:cs="Arial"/>
          <w:sz w:val="24"/>
          <w:szCs w:val="24"/>
        </w:rPr>
      </w:pPr>
      <w:r w:rsidRPr="00546EB2">
        <w:rPr>
          <w:rFonts w:ascii="Arial" w:hAnsi="Arial" w:cs="Arial"/>
          <w:sz w:val="24"/>
          <w:szCs w:val="24"/>
        </w:rPr>
        <w:t>El botón mostrar se convierte a ocultar si la clave está siendo visible y permite ocultar la clave que el usuario está ingresando</w:t>
      </w:r>
    </w:p>
    <w:p w14:paraId="74146F2A" w14:textId="77777777" w:rsidR="00D76A89" w:rsidRPr="00546EB2" w:rsidRDefault="00000000">
      <w:pPr>
        <w:numPr>
          <w:ilvl w:val="0"/>
          <w:numId w:val="36"/>
        </w:numPr>
        <w:spacing w:after="120" w:line="360" w:lineRule="auto"/>
        <w:ind w:firstLine="709"/>
        <w:rPr>
          <w:rFonts w:ascii="Arial" w:hAnsi="Arial" w:cs="Arial"/>
          <w:sz w:val="24"/>
          <w:szCs w:val="24"/>
        </w:rPr>
      </w:pPr>
      <w:r w:rsidRPr="00546EB2">
        <w:rPr>
          <w:rFonts w:ascii="Arial" w:hAnsi="Arial" w:cs="Arial"/>
          <w:sz w:val="24"/>
          <w:szCs w:val="24"/>
        </w:rPr>
        <w:t xml:space="preserve"> El botón registrar sirve para registrar en la aplicación todos los datos que hemos ingresado</w:t>
      </w:r>
    </w:p>
    <w:p w14:paraId="4EF99039" w14:textId="77777777" w:rsidR="00D76A89" w:rsidRPr="00546EB2" w:rsidRDefault="00000000">
      <w:pPr>
        <w:rPr>
          <w:rFonts w:ascii="Arial" w:hAnsi="Arial" w:cs="Arial"/>
          <w:sz w:val="24"/>
          <w:szCs w:val="24"/>
        </w:rPr>
      </w:pPr>
      <w:r w:rsidRPr="00546EB2">
        <w:rPr>
          <w:rFonts w:ascii="Arial" w:hAnsi="Arial" w:cs="Arial"/>
          <w:noProof/>
          <w:sz w:val="24"/>
          <w:szCs w:val="24"/>
        </w:rPr>
        <w:lastRenderedPageBreak/>
        <w:drawing>
          <wp:inline distT="0" distB="0" distL="114300" distR="114300" wp14:anchorId="190A930C" wp14:editId="45B7FD77">
            <wp:extent cx="4540885" cy="3764280"/>
            <wp:effectExtent l="0" t="0" r="5715" b="7620"/>
            <wp:docPr id="6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7"/>
                    <pic:cNvPicPr>
                      <a:picLocks noChangeAspect="1"/>
                    </pic:cNvPicPr>
                  </pic:nvPicPr>
                  <pic:blipFill>
                    <a:blip r:embed="rId46"/>
                    <a:srcRect b="19123"/>
                    <a:stretch>
                      <a:fillRect/>
                    </a:stretch>
                  </pic:blipFill>
                  <pic:spPr>
                    <a:xfrm>
                      <a:off x="0" y="0"/>
                      <a:ext cx="4558390" cy="3778930"/>
                    </a:xfrm>
                    <a:prstGeom prst="rect">
                      <a:avLst/>
                    </a:prstGeom>
                    <a:noFill/>
                    <a:ln>
                      <a:noFill/>
                    </a:ln>
                  </pic:spPr>
                </pic:pic>
              </a:graphicData>
            </a:graphic>
          </wp:inline>
        </w:drawing>
      </w:r>
    </w:p>
    <w:p w14:paraId="571EBF2F" w14:textId="3AEFC513" w:rsidR="00D76A89" w:rsidRPr="00546EB2" w:rsidRDefault="00000000">
      <w:pPr>
        <w:pStyle w:val="Descripcin"/>
        <w:rPr>
          <w:sz w:val="24"/>
          <w:szCs w:val="24"/>
        </w:rPr>
      </w:pPr>
      <w:bookmarkStart w:id="129" w:name="_Toc213877806"/>
      <w:r w:rsidRPr="00546EB2">
        <w:rPr>
          <w:b/>
          <w:bCs/>
          <w:sz w:val="24"/>
          <w:szCs w:val="24"/>
        </w:rPr>
        <w:t xml:space="preserve">Figura </w:t>
      </w:r>
      <w:r w:rsidRPr="00546EB2">
        <w:rPr>
          <w:b/>
          <w:bCs/>
          <w:sz w:val="24"/>
          <w:szCs w:val="24"/>
        </w:rPr>
        <w:fldChar w:fldCharType="begin"/>
      </w:r>
      <w:r w:rsidRPr="00546EB2">
        <w:rPr>
          <w:b/>
          <w:bCs/>
          <w:sz w:val="24"/>
          <w:szCs w:val="24"/>
        </w:rPr>
        <w:instrText xml:space="preserve"> SEQ Figura \* ARABIC </w:instrText>
      </w:r>
      <w:r w:rsidRPr="00546EB2">
        <w:rPr>
          <w:b/>
          <w:bCs/>
          <w:sz w:val="24"/>
          <w:szCs w:val="24"/>
        </w:rPr>
        <w:fldChar w:fldCharType="separate"/>
      </w:r>
      <w:r w:rsidR="009E5072" w:rsidRPr="00546EB2">
        <w:rPr>
          <w:b/>
          <w:bCs/>
          <w:noProof/>
          <w:sz w:val="24"/>
          <w:szCs w:val="24"/>
        </w:rPr>
        <w:t>24</w:t>
      </w:r>
      <w:r w:rsidRPr="00546EB2">
        <w:rPr>
          <w:b/>
          <w:bCs/>
          <w:sz w:val="24"/>
          <w:szCs w:val="24"/>
        </w:rPr>
        <w:fldChar w:fldCharType="end"/>
      </w:r>
      <w:r w:rsidRPr="00546EB2">
        <w:rPr>
          <w:b/>
          <w:bCs/>
          <w:sz w:val="24"/>
          <w:szCs w:val="24"/>
        </w:rPr>
        <w:t>:</w:t>
      </w:r>
      <w:r w:rsidRPr="00546EB2">
        <w:rPr>
          <w:sz w:val="24"/>
          <w:szCs w:val="24"/>
        </w:rPr>
        <w:t xml:space="preserve"> Módulo Registro de Estudiante</w:t>
      </w:r>
      <w:bookmarkEnd w:id="129"/>
    </w:p>
    <w:p w14:paraId="51995E2B" w14:textId="77777777" w:rsidR="00D76A89" w:rsidRPr="00546EB2" w:rsidRDefault="00000000">
      <w:pPr>
        <w:rPr>
          <w:rFonts w:ascii="Arial" w:hAnsi="Arial" w:cs="Arial"/>
          <w:sz w:val="24"/>
          <w:szCs w:val="24"/>
        </w:rPr>
      </w:pPr>
      <w:r w:rsidRPr="00546EB2">
        <w:rPr>
          <w:rFonts w:ascii="Arial" w:hAnsi="Arial" w:cs="Arial"/>
          <w:b/>
          <w:bCs/>
          <w:sz w:val="24"/>
          <w:szCs w:val="24"/>
        </w:rPr>
        <w:t>Fuente:</w:t>
      </w:r>
      <w:r w:rsidRPr="00546EB2">
        <w:rPr>
          <w:rFonts w:ascii="Arial" w:hAnsi="Arial" w:cs="Arial"/>
          <w:sz w:val="24"/>
          <w:szCs w:val="24"/>
        </w:rPr>
        <w:t xml:space="preserve"> Los participantes (2025)</w:t>
      </w:r>
    </w:p>
    <w:p w14:paraId="03BE6746" w14:textId="77777777" w:rsidR="00D76A89" w:rsidRPr="00546EB2" w:rsidRDefault="00D76A89">
      <w:pPr>
        <w:rPr>
          <w:rFonts w:ascii="Arial" w:hAnsi="Arial" w:cs="Arial"/>
          <w:sz w:val="24"/>
          <w:szCs w:val="24"/>
        </w:rPr>
      </w:pPr>
    </w:p>
    <w:p w14:paraId="3A8C9F21" w14:textId="79EDB0F1" w:rsidR="00D76A89" w:rsidRPr="00546EB2" w:rsidRDefault="009D251F" w:rsidP="0099168B">
      <w:pPr>
        <w:spacing w:after="120" w:line="360" w:lineRule="auto"/>
        <w:outlineLvl w:val="0"/>
        <w:rPr>
          <w:rFonts w:ascii="Arial" w:hAnsi="Arial" w:cs="Arial"/>
          <w:sz w:val="24"/>
          <w:szCs w:val="24"/>
        </w:rPr>
      </w:pPr>
      <w:bookmarkStart w:id="130" w:name="_Toc214457464"/>
      <w:r w:rsidRPr="00546EB2">
        <w:rPr>
          <w:rFonts w:ascii="Arial" w:hAnsi="Arial" w:cs="Arial"/>
          <w:b/>
          <w:bCs/>
          <w:sz w:val="24"/>
          <w:szCs w:val="24"/>
        </w:rPr>
        <w:t>3.</w:t>
      </w:r>
      <w:r w:rsidR="0099168B">
        <w:rPr>
          <w:rFonts w:ascii="Arial" w:hAnsi="Arial" w:cs="Arial"/>
          <w:b/>
          <w:bCs/>
          <w:sz w:val="24"/>
          <w:szCs w:val="24"/>
        </w:rPr>
        <w:t>1</w:t>
      </w:r>
      <w:r w:rsidRPr="00546EB2">
        <w:rPr>
          <w:rFonts w:ascii="Arial" w:hAnsi="Arial" w:cs="Arial"/>
          <w:b/>
          <w:bCs/>
          <w:sz w:val="24"/>
          <w:szCs w:val="24"/>
        </w:rPr>
        <w:t>.</w:t>
      </w:r>
      <w:r w:rsidR="0099168B">
        <w:rPr>
          <w:rFonts w:ascii="Arial" w:hAnsi="Arial" w:cs="Arial"/>
          <w:b/>
          <w:bCs/>
          <w:sz w:val="24"/>
          <w:szCs w:val="24"/>
        </w:rPr>
        <w:t>4</w:t>
      </w:r>
      <w:r w:rsidRPr="00546EB2">
        <w:rPr>
          <w:rFonts w:ascii="Arial" w:hAnsi="Arial" w:cs="Arial"/>
          <w:b/>
          <w:bCs/>
          <w:sz w:val="24"/>
          <w:szCs w:val="24"/>
        </w:rPr>
        <w:t xml:space="preserve"> Registro de Profesor</w:t>
      </w:r>
      <w:bookmarkEnd w:id="130"/>
    </w:p>
    <w:p w14:paraId="3FC17F64" w14:textId="77777777" w:rsidR="00D76A89" w:rsidRPr="00546EB2" w:rsidRDefault="00000000" w:rsidP="009161A0">
      <w:pPr>
        <w:spacing w:after="120" w:line="360" w:lineRule="auto"/>
        <w:ind w:firstLine="709"/>
        <w:rPr>
          <w:rFonts w:ascii="Arial" w:hAnsi="Arial" w:cs="Arial"/>
          <w:sz w:val="24"/>
          <w:szCs w:val="24"/>
        </w:rPr>
      </w:pPr>
      <w:r w:rsidRPr="00546EB2">
        <w:rPr>
          <w:rFonts w:ascii="Arial" w:hAnsi="Arial" w:cs="Arial"/>
          <w:sz w:val="24"/>
          <w:szCs w:val="24"/>
        </w:rPr>
        <w:t>En este módulo va toda la información requerida y algunos datos personales de los profesores para registrarlos en el sistema. Requiere una clave especial para acceder.</w:t>
      </w:r>
    </w:p>
    <w:p w14:paraId="7D410753" w14:textId="77777777" w:rsidR="00D76A89" w:rsidRPr="00546EB2" w:rsidRDefault="00000000">
      <w:pPr>
        <w:numPr>
          <w:ilvl w:val="0"/>
          <w:numId w:val="37"/>
        </w:numPr>
        <w:spacing w:after="120" w:line="360" w:lineRule="auto"/>
        <w:ind w:firstLine="709"/>
        <w:rPr>
          <w:rFonts w:ascii="Arial" w:hAnsi="Arial" w:cs="Arial"/>
          <w:sz w:val="24"/>
          <w:szCs w:val="24"/>
        </w:rPr>
      </w:pPr>
      <w:r w:rsidRPr="00546EB2">
        <w:rPr>
          <w:rFonts w:ascii="Arial" w:hAnsi="Arial" w:cs="Arial"/>
          <w:sz w:val="24"/>
          <w:szCs w:val="24"/>
        </w:rPr>
        <w:t>En el cuadro nombre colocamos el nombre del docente</w:t>
      </w:r>
    </w:p>
    <w:p w14:paraId="42C2FFDA" w14:textId="77777777" w:rsidR="00D76A89" w:rsidRPr="00546EB2" w:rsidRDefault="00000000">
      <w:pPr>
        <w:numPr>
          <w:ilvl w:val="0"/>
          <w:numId w:val="37"/>
        </w:numPr>
        <w:spacing w:after="120" w:line="360" w:lineRule="auto"/>
        <w:ind w:firstLine="709"/>
        <w:rPr>
          <w:rFonts w:ascii="Arial" w:hAnsi="Arial" w:cs="Arial"/>
          <w:sz w:val="24"/>
          <w:szCs w:val="24"/>
        </w:rPr>
      </w:pPr>
      <w:r w:rsidRPr="00546EB2">
        <w:rPr>
          <w:rFonts w:ascii="Arial" w:hAnsi="Arial" w:cs="Arial"/>
          <w:sz w:val="24"/>
          <w:szCs w:val="24"/>
        </w:rPr>
        <w:t>En el cuadro apellido colocamos el apellido del profesor</w:t>
      </w:r>
    </w:p>
    <w:p w14:paraId="4DDE1C0C" w14:textId="77777777" w:rsidR="00D76A89" w:rsidRPr="00546EB2" w:rsidRDefault="00000000">
      <w:pPr>
        <w:numPr>
          <w:ilvl w:val="0"/>
          <w:numId w:val="37"/>
        </w:numPr>
        <w:spacing w:after="120" w:line="360" w:lineRule="auto"/>
        <w:ind w:firstLine="709"/>
        <w:rPr>
          <w:rFonts w:ascii="Arial" w:hAnsi="Arial" w:cs="Arial"/>
          <w:sz w:val="24"/>
          <w:szCs w:val="24"/>
        </w:rPr>
      </w:pPr>
      <w:r w:rsidRPr="00546EB2">
        <w:rPr>
          <w:rFonts w:ascii="Arial" w:hAnsi="Arial" w:cs="Arial"/>
          <w:sz w:val="24"/>
          <w:szCs w:val="24"/>
        </w:rPr>
        <w:t>En el cuadro cédula ingresamos la cédula del profesor</w:t>
      </w:r>
    </w:p>
    <w:p w14:paraId="5CE6C7A2" w14:textId="77777777" w:rsidR="00D76A89" w:rsidRPr="00546EB2" w:rsidRDefault="00000000">
      <w:pPr>
        <w:numPr>
          <w:ilvl w:val="0"/>
          <w:numId w:val="37"/>
        </w:numPr>
        <w:spacing w:after="120" w:line="360" w:lineRule="auto"/>
        <w:ind w:firstLine="709"/>
        <w:rPr>
          <w:rFonts w:ascii="Arial" w:hAnsi="Arial" w:cs="Arial"/>
          <w:sz w:val="24"/>
          <w:szCs w:val="24"/>
        </w:rPr>
      </w:pPr>
      <w:r w:rsidRPr="00546EB2">
        <w:rPr>
          <w:rFonts w:ascii="Arial" w:hAnsi="Arial" w:cs="Arial"/>
          <w:sz w:val="24"/>
          <w:szCs w:val="24"/>
        </w:rPr>
        <w:t>En el cuadro correo colocamos el correo del docente</w:t>
      </w:r>
    </w:p>
    <w:p w14:paraId="1C857270" w14:textId="77777777" w:rsidR="00D76A89" w:rsidRPr="00546EB2" w:rsidRDefault="00000000">
      <w:pPr>
        <w:numPr>
          <w:ilvl w:val="0"/>
          <w:numId w:val="37"/>
        </w:numPr>
        <w:spacing w:after="120" w:line="360" w:lineRule="auto"/>
        <w:ind w:firstLine="709"/>
        <w:rPr>
          <w:rFonts w:ascii="Arial" w:hAnsi="Arial" w:cs="Arial"/>
          <w:sz w:val="24"/>
          <w:szCs w:val="24"/>
        </w:rPr>
      </w:pPr>
      <w:r w:rsidRPr="00546EB2">
        <w:rPr>
          <w:rFonts w:ascii="Arial" w:hAnsi="Arial" w:cs="Arial"/>
          <w:sz w:val="24"/>
          <w:szCs w:val="24"/>
        </w:rPr>
        <w:t>En el cuadro de mención se reflejan varias opciones para seleccionar la mención correspondiente</w:t>
      </w:r>
    </w:p>
    <w:p w14:paraId="4683EB55" w14:textId="77777777" w:rsidR="00D76A89" w:rsidRPr="00546EB2" w:rsidRDefault="00000000">
      <w:pPr>
        <w:numPr>
          <w:ilvl w:val="0"/>
          <w:numId w:val="37"/>
        </w:numPr>
        <w:spacing w:after="120" w:line="360" w:lineRule="auto"/>
        <w:ind w:firstLine="709"/>
        <w:rPr>
          <w:rFonts w:ascii="Arial" w:hAnsi="Arial" w:cs="Arial"/>
          <w:sz w:val="24"/>
          <w:szCs w:val="24"/>
        </w:rPr>
      </w:pPr>
      <w:r w:rsidRPr="00546EB2">
        <w:rPr>
          <w:rFonts w:ascii="Arial" w:hAnsi="Arial" w:cs="Arial"/>
          <w:sz w:val="24"/>
          <w:szCs w:val="24"/>
        </w:rPr>
        <w:lastRenderedPageBreak/>
        <w:t>En el cuadro contraseña se coloca la clave con la que vas a poder a ingresar al software</w:t>
      </w:r>
    </w:p>
    <w:p w14:paraId="4DE80201" w14:textId="77777777" w:rsidR="00D76A89" w:rsidRPr="00546EB2" w:rsidRDefault="00000000">
      <w:pPr>
        <w:numPr>
          <w:ilvl w:val="0"/>
          <w:numId w:val="37"/>
        </w:numPr>
        <w:spacing w:after="120" w:line="360" w:lineRule="auto"/>
        <w:ind w:firstLine="709"/>
        <w:rPr>
          <w:rFonts w:ascii="Arial" w:hAnsi="Arial" w:cs="Arial"/>
          <w:sz w:val="24"/>
          <w:szCs w:val="24"/>
        </w:rPr>
      </w:pPr>
      <w:r w:rsidRPr="00546EB2">
        <w:rPr>
          <w:rFonts w:ascii="Arial" w:hAnsi="Arial" w:cs="Arial"/>
          <w:sz w:val="24"/>
          <w:szCs w:val="24"/>
        </w:rPr>
        <w:t>El botón mostrar se convierte a ocultar si la clave está siendo visible y permite ocultar la clave que el usuario está ingresando</w:t>
      </w:r>
    </w:p>
    <w:p w14:paraId="58A1D04E" w14:textId="77777777" w:rsidR="00D76A89" w:rsidRPr="00546EB2" w:rsidRDefault="00000000">
      <w:pPr>
        <w:numPr>
          <w:ilvl w:val="0"/>
          <w:numId w:val="37"/>
        </w:numPr>
        <w:spacing w:after="120" w:line="360" w:lineRule="auto"/>
        <w:ind w:firstLine="709"/>
        <w:rPr>
          <w:rFonts w:ascii="Arial" w:hAnsi="Arial" w:cs="Arial"/>
          <w:sz w:val="24"/>
          <w:szCs w:val="24"/>
        </w:rPr>
      </w:pPr>
      <w:r w:rsidRPr="00546EB2">
        <w:rPr>
          <w:rFonts w:ascii="Arial" w:hAnsi="Arial" w:cs="Arial"/>
          <w:sz w:val="24"/>
          <w:szCs w:val="24"/>
        </w:rPr>
        <w:t>El botón ingresar es para registrar todos los datos ingresados en el sistema</w:t>
      </w:r>
    </w:p>
    <w:p w14:paraId="52C12869" w14:textId="77777777" w:rsidR="00D76A89" w:rsidRPr="00546EB2" w:rsidRDefault="00000000">
      <w:pPr>
        <w:numPr>
          <w:ilvl w:val="0"/>
          <w:numId w:val="37"/>
        </w:numPr>
        <w:spacing w:after="120" w:line="360" w:lineRule="auto"/>
        <w:ind w:firstLine="709"/>
        <w:rPr>
          <w:rFonts w:ascii="Arial" w:hAnsi="Arial" w:cs="Arial"/>
          <w:sz w:val="24"/>
          <w:szCs w:val="24"/>
        </w:rPr>
      </w:pPr>
      <w:r w:rsidRPr="00546EB2">
        <w:rPr>
          <w:rFonts w:ascii="Arial" w:hAnsi="Arial" w:cs="Arial"/>
          <w:sz w:val="24"/>
          <w:szCs w:val="24"/>
        </w:rPr>
        <w:t>El botón de volver al inicio nos permite regresar a la página principal del software</w:t>
      </w:r>
    </w:p>
    <w:p w14:paraId="5D8AF836" w14:textId="77777777" w:rsidR="00866924" w:rsidRPr="00546EB2" w:rsidRDefault="00866924" w:rsidP="00866924">
      <w:pPr>
        <w:tabs>
          <w:tab w:val="left" w:pos="425"/>
        </w:tabs>
        <w:spacing w:after="120" w:line="360" w:lineRule="auto"/>
        <w:ind w:left="425"/>
        <w:rPr>
          <w:rFonts w:ascii="Arial" w:hAnsi="Arial" w:cs="Arial"/>
          <w:sz w:val="24"/>
          <w:szCs w:val="24"/>
        </w:rPr>
      </w:pPr>
    </w:p>
    <w:p w14:paraId="57382972" w14:textId="77777777" w:rsidR="00D76A89" w:rsidRPr="00546EB2" w:rsidRDefault="00000000">
      <w:pPr>
        <w:tabs>
          <w:tab w:val="left" w:pos="425"/>
        </w:tabs>
        <w:rPr>
          <w:rFonts w:ascii="Arial" w:hAnsi="Arial" w:cs="Arial"/>
          <w:sz w:val="24"/>
          <w:szCs w:val="24"/>
        </w:rPr>
      </w:pPr>
      <w:r w:rsidRPr="00546EB2">
        <w:rPr>
          <w:rFonts w:ascii="Arial" w:hAnsi="Arial" w:cs="Arial"/>
          <w:noProof/>
          <w:sz w:val="24"/>
          <w:szCs w:val="24"/>
        </w:rPr>
        <w:drawing>
          <wp:inline distT="0" distB="0" distL="114300" distR="114300" wp14:anchorId="3E838A5C" wp14:editId="575FB3E0">
            <wp:extent cx="4594860" cy="3728720"/>
            <wp:effectExtent l="0" t="0" r="2540" b="5080"/>
            <wp:docPr id="6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8"/>
                    <pic:cNvPicPr>
                      <a:picLocks noChangeAspect="1"/>
                    </pic:cNvPicPr>
                  </pic:nvPicPr>
                  <pic:blipFill>
                    <a:blip r:embed="rId47"/>
                    <a:srcRect b="21953"/>
                    <a:stretch>
                      <a:fillRect/>
                    </a:stretch>
                  </pic:blipFill>
                  <pic:spPr>
                    <a:xfrm>
                      <a:off x="0" y="0"/>
                      <a:ext cx="4594860" cy="3728852"/>
                    </a:xfrm>
                    <a:prstGeom prst="rect">
                      <a:avLst/>
                    </a:prstGeom>
                    <a:noFill/>
                    <a:ln>
                      <a:noFill/>
                    </a:ln>
                  </pic:spPr>
                </pic:pic>
              </a:graphicData>
            </a:graphic>
          </wp:inline>
        </w:drawing>
      </w:r>
    </w:p>
    <w:p w14:paraId="209AEA6F" w14:textId="5272D28D" w:rsidR="00D76A89" w:rsidRPr="00546EB2" w:rsidRDefault="00000000">
      <w:pPr>
        <w:pStyle w:val="Descripcin"/>
        <w:tabs>
          <w:tab w:val="left" w:pos="425"/>
        </w:tabs>
        <w:rPr>
          <w:sz w:val="24"/>
          <w:szCs w:val="24"/>
        </w:rPr>
      </w:pPr>
      <w:bookmarkStart w:id="131" w:name="_Toc213877807"/>
      <w:r w:rsidRPr="00546EB2">
        <w:rPr>
          <w:b/>
          <w:bCs/>
          <w:sz w:val="24"/>
          <w:szCs w:val="24"/>
        </w:rPr>
        <w:t xml:space="preserve">Figura </w:t>
      </w:r>
      <w:r w:rsidRPr="00546EB2">
        <w:rPr>
          <w:b/>
          <w:bCs/>
          <w:sz w:val="24"/>
          <w:szCs w:val="24"/>
        </w:rPr>
        <w:fldChar w:fldCharType="begin"/>
      </w:r>
      <w:r w:rsidRPr="00546EB2">
        <w:rPr>
          <w:b/>
          <w:bCs/>
          <w:sz w:val="24"/>
          <w:szCs w:val="24"/>
        </w:rPr>
        <w:instrText xml:space="preserve"> SEQ Figura \* ARABIC </w:instrText>
      </w:r>
      <w:r w:rsidRPr="00546EB2">
        <w:rPr>
          <w:b/>
          <w:bCs/>
          <w:sz w:val="24"/>
          <w:szCs w:val="24"/>
        </w:rPr>
        <w:fldChar w:fldCharType="separate"/>
      </w:r>
      <w:r w:rsidR="009E5072" w:rsidRPr="00546EB2">
        <w:rPr>
          <w:b/>
          <w:bCs/>
          <w:noProof/>
          <w:sz w:val="24"/>
          <w:szCs w:val="24"/>
        </w:rPr>
        <w:t>25</w:t>
      </w:r>
      <w:r w:rsidRPr="00546EB2">
        <w:rPr>
          <w:b/>
          <w:bCs/>
          <w:sz w:val="24"/>
          <w:szCs w:val="24"/>
        </w:rPr>
        <w:fldChar w:fldCharType="end"/>
      </w:r>
      <w:r w:rsidRPr="00546EB2">
        <w:rPr>
          <w:sz w:val="24"/>
          <w:szCs w:val="24"/>
        </w:rPr>
        <w:t>: Módulo Registro de Profesor</w:t>
      </w:r>
      <w:bookmarkEnd w:id="131"/>
    </w:p>
    <w:p w14:paraId="6102A08B" w14:textId="311AEBD6" w:rsidR="00D76A89" w:rsidRPr="00546EB2" w:rsidRDefault="00000000">
      <w:pPr>
        <w:rPr>
          <w:rFonts w:ascii="Arial" w:hAnsi="Arial" w:cs="Arial"/>
          <w:sz w:val="24"/>
          <w:szCs w:val="24"/>
        </w:rPr>
      </w:pPr>
      <w:r w:rsidRPr="00546EB2">
        <w:rPr>
          <w:rFonts w:ascii="Arial" w:hAnsi="Arial" w:cs="Arial"/>
          <w:b/>
          <w:bCs/>
          <w:sz w:val="24"/>
          <w:szCs w:val="24"/>
        </w:rPr>
        <w:t>Fuente</w:t>
      </w:r>
      <w:r w:rsidRPr="00546EB2">
        <w:rPr>
          <w:rFonts w:ascii="Arial" w:hAnsi="Arial" w:cs="Arial"/>
          <w:sz w:val="24"/>
          <w:szCs w:val="24"/>
        </w:rPr>
        <w:t>: Los participantes (2025)</w:t>
      </w:r>
    </w:p>
    <w:p w14:paraId="3CD5E4F7" w14:textId="48158FAB" w:rsidR="00D76A89" w:rsidRPr="00546EB2" w:rsidRDefault="009D251F" w:rsidP="009161A0">
      <w:pPr>
        <w:spacing w:after="120" w:line="360" w:lineRule="auto"/>
        <w:outlineLvl w:val="0"/>
        <w:rPr>
          <w:rFonts w:ascii="Arial" w:hAnsi="Arial" w:cs="Arial"/>
          <w:b/>
          <w:bCs/>
          <w:sz w:val="24"/>
          <w:szCs w:val="24"/>
        </w:rPr>
      </w:pPr>
      <w:bookmarkStart w:id="132" w:name="_Toc214457465"/>
      <w:r w:rsidRPr="00546EB2">
        <w:rPr>
          <w:rFonts w:ascii="Arial" w:hAnsi="Arial" w:cs="Arial"/>
          <w:b/>
          <w:bCs/>
          <w:sz w:val="24"/>
          <w:szCs w:val="24"/>
        </w:rPr>
        <w:t>3.</w:t>
      </w:r>
      <w:r w:rsidR="0099168B">
        <w:rPr>
          <w:rFonts w:ascii="Arial" w:hAnsi="Arial" w:cs="Arial"/>
          <w:b/>
          <w:bCs/>
          <w:sz w:val="24"/>
          <w:szCs w:val="24"/>
        </w:rPr>
        <w:t>1</w:t>
      </w:r>
      <w:r w:rsidRPr="00546EB2">
        <w:rPr>
          <w:rFonts w:ascii="Arial" w:hAnsi="Arial" w:cs="Arial"/>
          <w:b/>
          <w:bCs/>
          <w:sz w:val="24"/>
          <w:szCs w:val="24"/>
        </w:rPr>
        <w:t>.</w:t>
      </w:r>
      <w:r w:rsidR="0099168B">
        <w:rPr>
          <w:rFonts w:ascii="Arial" w:hAnsi="Arial" w:cs="Arial"/>
          <w:b/>
          <w:bCs/>
          <w:sz w:val="24"/>
          <w:szCs w:val="24"/>
        </w:rPr>
        <w:t>5</w:t>
      </w:r>
      <w:r w:rsidRPr="00546EB2">
        <w:rPr>
          <w:rFonts w:ascii="Arial" w:hAnsi="Arial" w:cs="Arial"/>
          <w:b/>
          <w:bCs/>
          <w:sz w:val="24"/>
          <w:szCs w:val="24"/>
        </w:rPr>
        <w:t xml:space="preserve"> Inicio de Sesión</w:t>
      </w:r>
      <w:bookmarkEnd w:id="132"/>
    </w:p>
    <w:p w14:paraId="74BDA3DB"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Este módulo permite iniciar sesión tanto a estudiantes como profesores, solicita datos como Cédula y Contraseña para posteriormente iniciar sesión y mostrar el panel correspondiente si las credenciales son válidas</w:t>
      </w:r>
    </w:p>
    <w:p w14:paraId="2A43F761"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lastRenderedPageBreak/>
        <w:t>Cuenta con un botón para ocultar o mostrar la contraseña según corresponda y volver al inicio si el usuario lo requiere.</w:t>
      </w:r>
    </w:p>
    <w:p w14:paraId="0C761098" w14:textId="77777777" w:rsidR="00D76A89" w:rsidRPr="00546EB2" w:rsidRDefault="00000000">
      <w:pPr>
        <w:rPr>
          <w:rFonts w:ascii="Arial" w:hAnsi="Arial" w:cs="Arial"/>
          <w:sz w:val="24"/>
          <w:szCs w:val="24"/>
        </w:rPr>
      </w:pPr>
      <w:r w:rsidRPr="00546EB2">
        <w:rPr>
          <w:rFonts w:ascii="Arial" w:hAnsi="Arial" w:cs="Arial"/>
          <w:noProof/>
          <w:sz w:val="24"/>
          <w:szCs w:val="24"/>
        </w:rPr>
        <w:drawing>
          <wp:inline distT="0" distB="0" distL="114300" distR="114300" wp14:anchorId="0D848B05" wp14:editId="30D5EED9">
            <wp:extent cx="3942715" cy="2078990"/>
            <wp:effectExtent l="0" t="0" r="6985" b="3810"/>
            <wp:docPr id="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n 1"/>
                    <pic:cNvPicPr>
                      <a:picLocks noChangeAspect="1"/>
                    </pic:cNvPicPr>
                  </pic:nvPicPr>
                  <pic:blipFill>
                    <a:blip r:embed="rId48"/>
                    <a:srcRect b="32257"/>
                    <a:stretch>
                      <a:fillRect/>
                    </a:stretch>
                  </pic:blipFill>
                  <pic:spPr>
                    <a:xfrm>
                      <a:off x="0" y="0"/>
                      <a:ext cx="3942715" cy="2078990"/>
                    </a:xfrm>
                    <a:prstGeom prst="rect">
                      <a:avLst/>
                    </a:prstGeom>
                    <a:noFill/>
                    <a:ln>
                      <a:noFill/>
                    </a:ln>
                  </pic:spPr>
                </pic:pic>
              </a:graphicData>
            </a:graphic>
          </wp:inline>
        </w:drawing>
      </w:r>
    </w:p>
    <w:p w14:paraId="28674E38" w14:textId="11D83074" w:rsidR="00D76A89" w:rsidRPr="00546EB2" w:rsidRDefault="00000000">
      <w:pPr>
        <w:pStyle w:val="Descripcin"/>
        <w:rPr>
          <w:sz w:val="24"/>
          <w:szCs w:val="24"/>
        </w:rPr>
      </w:pPr>
      <w:bookmarkStart w:id="133" w:name="_Toc213877808"/>
      <w:r w:rsidRPr="00546EB2">
        <w:rPr>
          <w:b/>
          <w:bCs/>
          <w:sz w:val="24"/>
          <w:szCs w:val="24"/>
        </w:rPr>
        <w:t xml:space="preserve">Figura </w:t>
      </w:r>
      <w:r w:rsidRPr="00546EB2">
        <w:rPr>
          <w:b/>
          <w:bCs/>
          <w:sz w:val="24"/>
          <w:szCs w:val="24"/>
        </w:rPr>
        <w:fldChar w:fldCharType="begin"/>
      </w:r>
      <w:r w:rsidRPr="00546EB2">
        <w:rPr>
          <w:b/>
          <w:bCs/>
          <w:sz w:val="24"/>
          <w:szCs w:val="24"/>
        </w:rPr>
        <w:instrText xml:space="preserve"> SEQ Figura \* ARABIC </w:instrText>
      </w:r>
      <w:r w:rsidRPr="00546EB2">
        <w:rPr>
          <w:b/>
          <w:bCs/>
          <w:sz w:val="24"/>
          <w:szCs w:val="24"/>
        </w:rPr>
        <w:fldChar w:fldCharType="separate"/>
      </w:r>
      <w:r w:rsidR="009E5072" w:rsidRPr="00546EB2">
        <w:rPr>
          <w:b/>
          <w:bCs/>
          <w:noProof/>
          <w:sz w:val="24"/>
          <w:szCs w:val="24"/>
        </w:rPr>
        <w:t>26</w:t>
      </w:r>
      <w:r w:rsidRPr="00546EB2">
        <w:rPr>
          <w:b/>
          <w:bCs/>
          <w:sz w:val="24"/>
          <w:szCs w:val="24"/>
        </w:rPr>
        <w:fldChar w:fldCharType="end"/>
      </w:r>
      <w:r w:rsidRPr="00546EB2">
        <w:rPr>
          <w:b/>
          <w:bCs/>
          <w:sz w:val="24"/>
          <w:szCs w:val="24"/>
        </w:rPr>
        <w:t>:</w:t>
      </w:r>
      <w:r w:rsidRPr="00546EB2">
        <w:rPr>
          <w:sz w:val="24"/>
          <w:szCs w:val="24"/>
        </w:rPr>
        <w:t xml:space="preserve"> Módulo de Inicio de Sesión</w:t>
      </w:r>
      <w:bookmarkEnd w:id="133"/>
    </w:p>
    <w:p w14:paraId="1E307A43" w14:textId="77777777" w:rsidR="00D76A89" w:rsidRPr="00546EB2" w:rsidRDefault="00000000">
      <w:pPr>
        <w:rPr>
          <w:rFonts w:ascii="Arial" w:hAnsi="Arial" w:cs="Arial"/>
          <w:sz w:val="24"/>
          <w:szCs w:val="24"/>
        </w:rPr>
      </w:pPr>
      <w:r w:rsidRPr="00546EB2">
        <w:rPr>
          <w:rFonts w:ascii="Arial" w:hAnsi="Arial" w:cs="Arial"/>
          <w:b/>
          <w:bCs/>
          <w:sz w:val="24"/>
          <w:szCs w:val="24"/>
        </w:rPr>
        <w:t>Fuente:</w:t>
      </w:r>
      <w:r w:rsidRPr="00546EB2">
        <w:rPr>
          <w:rFonts w:ascii="Arial" w:hAnsi="Arial" w:cs="Arial"/>
          <w:sz w:val="24"/>
          <w:szCs w:val="24"/>
        </w:rPr>
        <w:t xml:space="preserve"> Los participantes (2025)</w:t>
      </w:r>
    </w:p>
    <w:p w14:paraId="56457A9B" w14:textId="77777777" w:rsidR="00D76A89" w:rsidRPr="00546EB2" w:rsidRDefault="00D76A89">
      <w:pPr>
        <w:rPr>
          <w:rFonts w:ascii="Arial" w:hAnsi="Arial" w:cs="Arial"/>
          <w:sz w:val="24"/>
          <w:szCs w:val="24"/>
        </w:rPr>
      </w:pPr>
    </w:p>
    <w:p w14:paraId="427D725C" w14:textId="4DF3C2F7" w:rsidR="00D76A89" w:rsidRPr="00546EB2" w:rsidRDefault="009D251F" w:rsidP="009161A0">
      <w:pPr>
        <w:spacing w:after="120" w:line="360" w:lineRule="auto"/>
        <w:outlineLvl w:val="0"/>
        <w:rPr>
          <w:rFonts w:ascii="Arial" w:hAnsi="Arial" w:cs="Arial"/>
          <w:b/>
          <w:bCs/>
          <w:sz w:val="24"/>
          <w:szCs w:val="24"/>
        </w:rPr>
      </w:pPr>
      <w:bookmarkStart w:id="134" w:name="_Toc214457466"/>
      <w:r w:rsidRPr="00546EB2">
        <w:rPr>
          <w:rFonts w:ascii="Arial" w:hAnsi="Arial" w:cs="Arial"/>
          <w:b/>
          <w:bCs/>
          <w:sz w:val="24"/>
          <w:szCs w:val="24"/>
        </w:rPr>
        <w:t>3.</w:t>
      </w:r>
      <w:r w:rsidR="0099168B">
        <w:rPr>
          <w:rFonts w:ascii="Arial" w:hAnsi="Arial" w:cs="Arial"/>
          <w:b/>
          <w:bCs/>
          <w:sz w:val="24"/>
          <w:szCs w:val="24"/>
        </w:rPr>
        <w:t>1</w:t>
      </w:r>
      <w:r w:rsidRPr="00546EB2">
        <w:rPr>
          <w:rFonts w:ascii="Arial" w:hAnsi="Arial" w:cs="Arial"/>
          <w:b/>
          <w:bCs/>
          <w:sz w:val="24"/>
          <w:szCs w:val="24"/>
        </w:rPr>
        <w:t>.</w:t>
      </w:r>
      <w:r w:rsidR="0099168B">
        <w:rPr>
          <w:rFonts w:ascii="Arial" w:hAnsi="Arial" w:cs="Arial"/>
          <w:b/>
          <w:bCs/>
          <w:sz w:val="24"/>
          <w:szCs w:val="24"/>
        </w:rPr>
        <w:t>6</w:t>
      </w:r>
      <w:r w:rsidRPr="00546EB2">
        <w:rPr>
          <w:rFonts w:ascii="Arial" w:hAnsi="Arial" w:cs="Arial"/>
          <w:b/>
          <w:bCs/>
          <w:sz w:val="24"/>
          <w:szCs w:val="24"/>
        </w:rPr>
        <w:t xml:space="preserve"> Menú de Profesor</w:t>
      </w:r>
      <w:bookmarkEnd w:id="134"/>
    </w:p>
    <w:p w14:paraId="61991C65" w14:textId="77777777" w:rsidR="00D76A89" w:rsidRPr="00546EB2" w:rsidRDefault="00000000">
      <w:pPr>
        <w:tabs>
          <w:tab w:val="left" w:pos="425"/>
        </w:tabs>
        <w:spacing w:after="120" w:line="360" w:lineRule="auto"/>
        <w:ind w:firstLine="709"/>
        <w:rPr>
          <w:rFonts w:ascii="Arial" w:hAnsi="Arial" w:cs="Arial"/>
          <w:sz w:val="24"/>
          <w:szCs w:val="24"/>
        </w:rPr>
      </w:pPr>
      <w:r w:rsidRPr="00546EB2">
        <w:rPr>
          <w:rFonts w:ascii="Arial" w:hAnsi="Arial" w:cs="Arial"/>
          <w:sz w:val="24"/>
          <w:szCs w:val="24"/>
        </w:rPr>
        <w:t>El módulo del menú de profesor muestra botones para acceder a módulos exclusivos para el uso del docente, permitiendo elegir:</w:t>
      </w:r>
    </w:p>
    <w:p w14:paraId="49E33AE3" w14:textId="77777777" w:rsidR="00D76A89" w:rsidRPr="00546EB2" w:rsidRDefault="00000000">
      <w:pPr>
        <w:numPr>
          <w:ilvl w:val="0"/>
          <w:numId w:val="38"/>
        </w:numPr>
        <w:tabs>
          <w:tab w:val="left" w:pos="420"/>
        </w:tabs>
        <w:spacing w:after="120" w:line="360" w:lineRule="auto"/>
        <w:ind w:firstLine="709"/>
        <w:rPr>
          <w:rFonts w:ascii="Arial" w:hAnsi="Arial" w:cs="Arial"/>
          <w:sz w:val="24"/>
          <w:szCs w:val="24"/>
        </w:rPr>
      </w:pPr>
      <w:r w:rsidRPr="00546EB2">
        <w:rPr>
          <w:rFonts w:ascii="Arial" w:hAnsi="Arial" w:cs="Arial"/>
          <w:sz w:val="24"/>
          <w:szCs w:val="24"/>
        </w:rPr>
        <w:t>El módulo de registro estudiantil el profesor puede ver la matrícula de estudiantes registrados</w:t>
      </w:r>
    </w:p>
    <w:p w14:paraId="2D56FB65" w14:textId="77777777" w:rsidR="00D76A89" w:rsidRPr="00546EB2" w:rsidRDefault="00000000">
      <w:pPr>
        <w:numPr>
          <w:ilvl w:val="0"/>
          <w:numId w:val="38"/>
        </w:numPr>
        <w:tabs>
          <w:tab w:val="left" w:pos="420"/>
        </w:tabs>
        <w:spacing w:after="120" w:line="360" w:lineRule="auto"/>
        <w:ind w:firstLine="709"/>
        <w:rPr>
          <w:rFonts w:ascii="Arial" w:hAnsi="Arial" w:cs="Arial"/>
          <w:sz w:val="24"/>
          <w:szCs w:val="24"/>
        </w:rPr>
      </w:pPr>
      <w:r w:rsidRPr="00546EB2">
        <w:rPr>
          <w:rFonts w:ascii="Arial" w:hAnsi="Arial" w:cs="Arial"/>
          <w:sz w:val="24"/>
          <w:szCs w:val="24"/>
        </w:rPr>
        <w:t>El módulo de crear contenido, cuya función es registrar los contenidos y evaluaciones que el docente tenga planificados</w:t>
      </w:r>
    </w:p>
    <w:p w14:paraId="7CF71EDD" w14:textId="77777777" w:rsidR="00D76A89" w:rsidRPr="00546EB2" w:rsidRDefault="00000000">
      <w:pPr>
        <w:numPr>
          <w:ilvl w:val="0"/>
          <w:numId w:val="38"/>
        </w:numPr>
        <w:tabs>
          <w:tab w:val="left" w:pos="420"/>
        </w:tabs>
        <w:spacing w:after="120" w:line="360" w:lineRule="auto"/>
        <w:ind w:firstLine="709"/>
        <w:rPr>
          <w:rFonts w:ascii="Arial" w:hAnsi="Arial" w:cs="Arial"/>
          <w:sz w:val="24"/>
          <w:szCs w:val="24"/>
        </w:rPr>
      </w:pPr>
      <w:r w:rsidRPr="00546EB2">
        <w:rPr>
          <w:rFonts w:ascii="Arial" w:hAnsi="Arial" w:cs="Arial"/>
          <w:sz w:val="24"/>
          <w:szCs w:val="24"/>
        </w:rPr>
        <w:t>El módulo de gestionar contenidos, el cual permite revisar gestionar, ver o eliminar todos los contenidos que hemos ingresado</w:t>
      </w:r>
    </w:p>
    <w:p w14:paraId="2F6807EF" w14:textId="77777777" w:rsidR="00D76A89" w:rsidRPr="00546EB2" w:rsidRDefault="00000000">
      <w:pPr>
        <w:numPr>
          <w:ilvl w:val="0"/>
          <w:numId w:val="38"/>
        </w:numPr>
        <w:tabs>
          <w:tab w:val="left" w:pos="420"/>
        </w:tabs>
        <w:spacing w:after="120" w:line="360" w:lineRule="auto"/>
        <w:ind w:firstLine="709"/>
        <w:rPr>
          <w:rFonts w:ascii="Arial" w:hAnsi="Arial" w:cs="Arial"/>
          <w:sz w:val="24"/>
          <w:szCs w:val="24"/>
        </w:rPr>
      </w:pPr>
      <w:r w:rsidRPr="00546EB2">
        <w:rPr>
          <w:rFonts w:ascii="Arial" w:hAnsi="Arial" w:cs="Arial"/>
          <w:sz w:val="24"/>
          <w:szCs w:val="24"/>
        </w:rPr>
        <w:t>El módulo de ver notas, que permite al profesor revisar las notas de las evaluaciones realizadas dentro del software</w:t>
      </w:r>
    </w:p>
    <w:p w14:paraId="45053B35" w14:textId="77777777" w:rsidR="00D76A89" w:rsidRPr="00546EB2" w:rsidRDefault="00000000">
      <w:pPr>
        <w:spacing w:after="120" w:line="360" w:lineRule="auto"/>
        <w:ind w:firstLine="709"/>
        <w:rPr>
          <w:rFonts w:ascii="Arial" w:hAnsi="Arial" w:cs="Arial"/>
          <w:sz w:val="24"/>
          <w:szCs w:val="24"/>
        </w:rPr>
        <w:sectPr w:rsidR="00D76A89" w:rsidRPr="00546EB2" w:rsidSect="00893EAC">
          <w:pgSz w:w="12240" w:h="15840" w:code="1"/>
          <w:pgMar w:top="1440" w:right="1800" w:bottom="1440" w:left="1800" w:header="720" w:footer="720" w:gutter="0"/>
          <w:cols w:space="720"/>
          <w:docGrid w:linePitch="360"/>
        </w:sectPr>
      </w:pPr>
      <w:r w:rsidRPr="00546EB2">
        <w:rPr>
          <w:rFonts w:ascii="Arial" w:hAnsi="Arial" w:cs="Arial"/>
          <w:sz w:val="24"/>
          <w:szCs w:val="24"/>
        </w:rPr>
        <w:t xml:space="preserve">El botón de cerrar sesión permite salir del módulo y volver al inicio </w:t>
      </w:r>
    </w:p>
    <w:p w14:paraId="74BD42DB" w14:textId="77777777" w:rsidR="00D76A89" w:rsidRPr="00546EB2" w:rsidRDefault="00000000">
      <w:pPr>
        <w:tabs>
          <w:tab w:val="left" w:pos="425"/>
        </w:tabs>
        <w:rPr>
          <w:rFonts w:ascii="Arial" w:hAnsi="Arial" w:cs="Arial"/>
          <w:sz w:val="24"/>
          <w:szCs w:val="24"/>
        </w:rPr>
      </w:pPr>
      <w:r w:rsidRPr="00546EB2">
        <w:rPr>
          <w:rFonts w:ascii="Arial" w:hAnsi="Arial" w:cs="Arial"/>
          <w:noProof/>
          <w:sz w:val="24"/>
          <w:szCs w:val="24"/>
        </w:rPr>
        <w:lastRenderedPageBreak/>
        <w:drawing>
          <wp:inline distT="0" distB="0" distL="0" distR="0" wp14:anchorId="1A38BEDF" wp14:editId="0DFF21CB">
            <wp:extent cx="4690745" cy="2433320"/>
            <wp:effectExtent l="0" t="0" r="8255" b="508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4690745" cy="2433320"/>
                    </a:xfrm>
                    <a:prstGeom prst="rect">
                      <a:avLst/>
                    </a:prstGeom>
                    <a:noFill/>
                    <a:ln>
                      <a:noFill/>
                    </a:ln>
                  </pic:spPr>
                </pic:pic>
              </a:graphicData>
            </a:graphic>
          </wp:inline>
        </w:drawing>
      </w:r>
    </w:p>
    <w:p w14:paraId="1BBACD43" w14:textId="7240EB68" w:rsidR="00D76A89" w:rsidRPr="00546EB2" w:rsidRDefault="00000000">
      <w:pPr>
        <w:pStyle w:val="Descripcin"/>
        <w:tabs>
          <w:tab w:val="left" w:pos="425"/>
        </w:tabs>
        <w:rPr>
          <w:sz w:val="24"/>
          <w:szCs w:val="24"/>
        </w:rPr>
      </w:pPr>
      <w:bookmarkStart w:id="135" w:name="_Toc213877809"/>
      <w:r w:rsidRPr="00546EB2">
        <w:rPr>
          <w:b/>
          <w:bCs/>
          <w:sz w:val="24"/>
          <w:szCs w:val="24"/>
        </w:rPr>
        <w:t xml:space="preserve">Figura </w:t>
      </w:r>
      <w:r w:rsidRPr="00546EB2">
        <w:rPr>
          <w:b/>
          <w:bCs/>
          <w:sz w:val="24"/>
          <w:szCs w:val="24"/>
        </w:rPr>
        <w:fldChar w:fldCharType="begin"/>
      </w:r>
      <w:r w:rsidRPr="00546EB2">
        <w:rPr>
          <w:b/>
          <w:bCs/>
          <w:sz w:val="24"/>
          <w:szCs w:val="24"/>
        </w:rPr>
        <w:instrText xml:space="preserve"> SEQ Figura \* ARABIC </w:instrText>
      </w:r>
      <w:r w:rsidRPr="00546EB2">
        <w:rPr>
          <w:b/>
          <w:bCs/>
          <w:sz w:val="24"/>
          <w:szCs w:val="24"/>
        </w:rPr>
        <w:fldChar w:fldCharType="separate"/>
      </w:r>
      <w:r w:rsidR="009E5072" w:rsidRPr="00546EB2">
        <w:rPr>
          <w:b/>
          <w:bCs/>
          <w:noProof/>
          <w:sz w:val="24"/>
          <w:szCs w:val="24"/>
        </w:rPr>
        <w:t>27</w:t>
      </w:r>
      <w:r w:rsidRPr="00546EB2">
        <w:rPr>
          <w:b/>
          <w:bCs/>
          <w:sz w:val="24"/>
          <w:szCs w:val="24"/>
        </w:rPr>
        <w:fldChar w:fldCharType="end"/>
      </w:r>
      <w:r w:rsidRPr="00546EB2">
        <w:rPr>
          <w:sz w:val="24"/>
          <w:szCs w:val="24"/>
        </w:rPr>
        <w:t>: Menú del Profesor</w:t>
      </w:r>
      <w:bookmarkEnd w:id="135"/>
    </w:p>
    <w:p w14:paraId="686146FF" w14:textId="77777777" w:rsidR="00D76A89" w:rsidRPr="00546EB2" w:rsidRDefault="00000000">
      <w:pPr>
        <w:rPr>
          <w:rFonts w:ascii="Arial" w:hAnsi="Arial" w:cs="Arial"/>
          <w:sz w:val="24"/>
          <w:szCs w:val="24"/>
        </w:rPr>
      </w:pPr>
      <w:r w:rsidRPr="00546EB2">
        <w:rPr>
          <w:rFonts w:ascii="Arial" w:hAnsi="Arial" w:cs="Arial"/>
          <w:b/>
          <w:bCs/>
          <w:sz w:val="24"/>
          <w:szCs w:val="24"/>
        </w:rPr>
        <w:t>Fuente</w:t>
      </w:r>
      <w:r w:rsidRPr="00546EB2">
        <w:rPr>
          <w:rFonts w:ascii="Arial" w:hAnsi="Arial" w:cs="Arial"/>
          <w:sz w:val="24"/>
          <w:szCs w:val="24"/>
        </w:rPr>
        <w:t>: Los participantes (2025)</w:t>
      </w:r>
    </w:p>
    <w:p w14:paraId="76EDA5A9" w14:textId="77777777" w:rsidR="00D76A89" w:rsidRPr="00546EB2" w:rsidRDefault="00D76A89">
      <w:pPr>
        <w:tabs>
          <w:tab w:val="left" w:pos="425"/>
        </w:tabs>
        <w:rPr>
          <w:rFonts w:ascii="Arial" w:hAnsi="Arial" w:cs="Arial"/>
          <w:sz w:val="24"/>
          <w:szCs w:val="24"/>
        </w:rPr>
      </w:pPr>
    </w:p>
    <w:p w14:paraId="15F93C5C" w14:textId="075D94F5" w:rsidR="00D76A89" w:rsidRPr="00546EB2" w:rsidRDefault="009D251F" w:rsidP="009161A0">
      <w:pPr>
        <w:tabs>
          <w:tab w:val="left" w:pos="425"/>
        </w:tabs>
        <w:spacing w:after="120" w:line="360" w:lineRule="auto"/>
        <w:outlineLvl w:val="0"/>
        <w:rPr>
          <w:rFonts w:ascii="Arial" w:hAnsi="Arial" w:cs="Arial"/>
          <w:b/>
          <w:bCs/>
          <w:sz w:val="24"/>
          <w:szCs w:val="24"/>
        </w:rPr>
      </w:pPr>
      <w:bookmarkStart w:id="136" w:name="_Toc214457467"/>
      <w:r w:rsidRPr="00546EB2">
        <w:rPr>
          <w:rFonts w:ascii="Arial" w:hAnsi="Arial" w:cs="Arial"/>
          <w:b/>
          <w:bCs/>
          <w:sz w:val="24"/>
          <w:szCs w:val="24"/>
        </w:rPr>
        <w:t>3.</w:t>
      </w:r>
      <w:r w:rsidR="0099168B">
        <w:rPr>
          <w:rFonts w:ascii="Arial" w:hAnsi="Arial" w:cs="Arial"/>
          <w:b/>
          <w:bCs/>
          <w:sz w:val="24"/>
          <w:szCs w:val="24"/>
        </w:rPr>
        <w:t>1</w:t>
      </w:r>
      <w:r w:rsidRPr="00546EB2">
        <w:rPr>
          <w:rFonts w:ascii="Arial" w:hAnsi="Arial" w:cs="Arial"/>
          <w:b/>
          <w:bCs/>
          <w:sz w:val="24"/>
          <w:szCs w:val="24"/>
        </w:rPr>
        <w:t>.</w:t>
      </w:r>
      <w:r w:rsidR="0099168B">
        <w:rPr>
          <w:rFonts w:ascii="Arial" w:hAnsi="Arial" w:cs="Arial"/>
          <w:b/>
          <w:bCs/>
          <w:sz w:val="24"/>
          <w:szCs w:val="24"/>
        </w:rPr>
        <w:t>7</w:t>
      </w:r>
      <w:r w:rsidRPr="00546EB2">
        <w:rPr>
          <w:rFonts w:ascii="Arial" w:hAnsi="Arial" w:cs="Arial"/>
          <w:b/>
          <w:bCs/>
          <w:sz w:val="24"/>
          <w:szCs w:val="24"/>
        </w:rPr>
        <w:t xml:space="preserve"> Registro estudiantil</w:t>
      </w:r>
      <w:bookmarkEnd w:id="136"/>
    </w:p>
    <w:p w14:paraId="158D418F" w14:textId="77777777" w:rsidR="00D76A89" w:rsidRPr="00546EB2" w:rsidRDefault="00000000">
      <w:pPr>
        <w:tabs>
          <w:tab w:val="left" w:pos="425"/>
        </w:tabs>
        <w:spacing w:after="120" w:line="360" w:lineRule="auto"/>
        <w:ind w:firstLine="709"/>
        <w:rPr>
          <w:rFonts w:ascii="Arial" w:hAnsi="Arial" w:cs="Arial"/>
          <w:sz w:val="24"/>
          <w:szCs w:val="24"/>
        </w:rPr>
      </w:pPr>
      <w:r w:rsidRPr="00546EB2">
        <w:rPr>
          <w:rFonts w:ascii="Arial" w:hAnsi="Arial" w:cs="Arial"/>
          <w:sz w:val="24"/>
          <w:szCs w:val="24"/>
        </w:rPr>
        <w:t xml:space="preserve">El módulo Registro Estudiantil muestra la matrícula de estudiantes registrados en el Software y su información relevante, este cuenta con funciones para:  </w:t>
      </w:r>
    </w:p>
    <w:p w14:paraId="6718BDE6" w14:textId="77777777" w:rsidR="00D76A89" w:rsidRPr="00546EB2" w:rsidRDefault="00000000">
      <w:pPr>
        <w:numPr>
          <w:ilvl w:val="0"/>
          <w:numId w:val="39"/>
        </w:numPr>
        <w:tabs>
          <w:tab w:val="left" w:pos="420"/>
        </w:tabs>
        <w:spacing w:after="120" w:line="360" w:lineRule="auto"/>
        <w:ind w:firstLine="709"/>
        <w:rPr>
          <w:rFonts w:ascii="Arial" w:hAnsi="Arial" w:cs="Arial"/>
          <w:sz w:val="24"/>
          <w:szCs w:val="24"/>
        </w:rPr>
      </w:pPr>
      <w:r w:rsidRPr="00546EB2">
        <w:rPr>
          <w:rFonts w:ascii="Arial" w:hAnsi="Arial" w:cs="Arial"/>
          <w:sz w:val="24"/>
          <w:szCs w:val="24"/>
        </w:rPr>
        <w:t xml:space="preserve">Visualizar nombres, apellidos, cédula, mención(carrera), año y sección </w:t>
      </w:r>
    </w:p>
    <w:p w14:paraId="3B3A0E2D" w14:textId="77777777" w:rsidR="00D76A89" w:rsidRPr="00546EB2" w:rsidRDefault="00000000">
      <w:pPr>
        <w:numPr>
          <w:ilvl w:val="0"/>
          <w:numId w:val="39"/>
        </w:numPr>
        <w:tabs>
          <w:tab w:val="left" w:pos="420"/>
        </w:tabs>
        <w:spacing w:after="120" w:line="360" w:lineRule="auto"/>
        <w:ind w:firstLine="709"/>
        <w:rPr>
          <w:rFonts w:ascii="Arial" w:hAnsi="Arial" w:cs="Arial"/>
          <w:sz w:val="24"/>
          <w:szCs w:val="24"/>
        </w:rPr>
      </w:pPr>
      <w:r w:rsidRPr="00546EB2">
        <w:rPr>
          <w:rFonts w:ascii="Arial" w:hAnsi="Arial" w:cs="Arial"/>
          <w:sz w:val="24"/>
          <w:szCs w:val="24"/>
        </w:rPr>
        <w:t>Filtrar: facilita la búsqueda de un año, sección o mención en específico</w:t>
      </w:r>
    </w:p>
    <w:p w14:paraId="3D3EA439" w14:textId="77777777" w:rsidR="00D76A89" w:rsidRPr="00546EB2" w:rsidRDefault="00000000">
      <w:pPr>
        <w:numPr>
          <w:ilvl w:val="0"/>
          <w:numId w:val="39"/>
        </w:numPr>
        <w:tabs>
          <w:tab w:val="left" w:pos="420"/>
        </w:tabs>
        <w:spacing w:after="120" w:line="360" w:lineRule="auto"/>
        <w:ind w:firstLine="709"/>
        <w:rPr>
          <w:rFonts w:ascii="Arial" w:hAnsi="Arial" w:cs="Arial"/>
          <w:sz w:val="24"/>
          <w:szCs w:val="24"/>
        </w:rPr>
      </w:pPr>
      <w:r w:rsidRPr="00546EB2">
        <w:rPr>
          <w:rFonts w:ascii="Arial" w:hAnsi="Arial" w:cs="Arial"/>
          <w:sz w:val="24"/>
          <w:szCs w:val="24"/>
        </w:rPr>
        <w:t xml:space="preserve">Mostrar todos: Borra los filtros y muestra a todos los estudiantes </w:t>
      </w:r>
    </w:p>
    <w:p w14:paraId="272EEA50" w14:textId="77777777" w:rsidR="00D76A89" w:rsidRPr="00546EB2" w:rsidRDefault="00000000">
      <w:pPr>
        <w:numPr>
          <w:ilvl w:val="0"/>
          <w:numId w:val="39"/>
        </w:numPr>
        <w:tabs>
          <w:tab w:val="left" w:pos="420"/>
        </w:tabs>
        <w:spacing w:after="120" w:line="360" w:lineRule="auto"/>
        <w:ind w:firstLine="709"/>
        <w:rPr>
          <w:rFonts w:ascii="Arial" w:hAnsi="Arial" w:cs="Arial"/>
          <w:sz w:val="24"/>
          <w:szCs w:val="24"/>
        </w:rPr>
      </w:pPr>
      <w:r w:rsidRPr="00546EB2">
        <w:rPr>
          <w:rFonts w:ascii="Arial" w:hAnsi="Arial" w:cs="Arial"/>
          <w:sz w:val="24"/>
          <w:szCs w:val="24"/>
        </w:rPr>
        <w:t>Opción de volver al menú principal</w:t>
      </w:r>
    </w:p>
    <w:p w14:paraId="4DDFBD1A" w14:textId="77777777" w:rsidR="00D76A89" w:rsidRPr="00546EB2" w:rsidRDefault="00000000">
      <w:pPr>
        <w:tabs>
          <w:tab w:val="left" w:pos="425"/>
        </w:tabs>
        <w:rPr>
          <w:rFonts w:ascii="Arial" w:hAnsi="Arial" w:cs="Arial"/>
          <w:sz w:val="24"/>
          <w:szCs w:val="24"/>
        </w:rPr>
      </w:pPr>
      <w:r w:rsidRPr="00546EB2">
        <w:rPr>
          <w:rFonts w:ascii="Arial" w:hAnsi="Arial" w:cs="Arial"/>
          <w:noProof/>
          <w:sz w:val="24"/>
          <w:szCs w:val="24"/>
        </w:rPr>
        <w:lastRenderedPageBreak/>
        <w:drawing>
          <wp:inline distT="0" distB="0" distL="114300" distR="114300" wp14:anchorId="0FC025BE" wp14:editId="5FEAAF43">
            <wp:extent cx="4546600" cy="2556426"/>
            <wp:effectExtent l="0" t="0" r="635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63"/>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553415" cy="2560258"/>
                    </a:xfrm>
                    <a:prstGeom prst="rect">
                      <a:avLst/>
                    </a:prstGeom>
                    <a:noFill/>
                    <a:ln>
                      <a:noFill/>
                    </a:ln>
                  </pic:spPr>
                </pic:pic>
              </a:graphicData>
            </a:graphic>
          </wp:inline>
        </w:drawing>
      </w:r>
    </w:p>
    <w:p w14:paraId="1B667792" w14:textId="2743EB93" w:rsidR="00D76A89" w:rsidRPr="00546EB2" w:rsidRDefault="00000000">
      <w:pPr>
        <w:pStyle w:val="Descripcin"/>
        <w:tabs>
          <w:tab w:val="left" w:pos="425"/>
        </w:tabs>
        <w:rPr>
          <w:sz w:val="24"/>
          <w:szCs w:val="24"/>
        </w:rPr>
      </w:pPr>
      <w:bookmarkStart w:id="137" w:name="_Toc213877810"/>
      <w:r w:rsidRPr="00546EB2">
        <w:rPr>
          <w:b/>
          <w:bCs/>
          <w:sz w:val="24"/>
          <w:szCs w:val="24"/>
        </w:rPr>
        <w:t xml:space="preserve">Figura </w:t>
      </w:r>
      <w:r w:rsidRPr="00546EB2">
        <w:rPr>
          <w:b/>
          <w:bCs/>
          <w:sz w:val="24"/>
          <w:szCs w:val="24"/>
        </w:rPr>
        <w:fldChar w:fldCharType="begin"/>
      </w:r>
      <w:r w:rsidRPr="00546EB2">
        <w:rPr>
          <w:b/>
          <w:bCs/>
          <w:sz w:val="24"/>
          <w:szCs w:val="24"/>
        </w:rPr>
        <w:instrText xml:space="preserve"> SEQ Figura \* ARABIC </w:instrText>
      </w:r>
      <w:r w:rsidRPr="00546EB2">
        <w:rPr>
          <w:b/>
          <w:bCs/>
          <w:sz w:val="24"/>
          <w:szCs w:val="24"/>
        </w:rPr>
        <w:fldChar w:fldCharType="separate"/>
      </w:r>
      <w:r w:rsidR="009E5072" w:rsidRPr="00546EB2">
        <w:rPr>
          <w:b/>
          <w:bCs/>
          <w:noProof/>
          <w:sz w:val="24"/>
          <w:szCs w:val="24"/>
        </w:rPr>
        <w:t>28</w:t>
      </w:r>
      <w:r w:rsidRPr="00546EB2">
        <w:rPr>
          <w:b/>
          <w:bCs/>
          <w:sz w:val="24"/>
          <w:szCs w:val="24"/>
        </w:rPr>
        <w:fldChar w:fldCharType="end"/>
      </w:r>
      <w:r w:rsidRPr="00546EB2">
        <w:rPr>
          <w:sz w:val="24"/>
          <w:szCs w:val="24"/>
        </w:rPr>
        <w:t>: Módulo de Registro Estudiantil</w:t>
      </w:r>
      <w:bookmarkEnd w:id="137"/>
    </w:p>
    <w:p w14:paraId="4505EFCF" w14:textId="77777777" w:rsidR="00D76A89" w:rsidRPr="00546EB2" w:rsidRDefault="00000000">
      <w:pPr>
        <w:rPr>
          <w:rFonts w:ascii="Arial" w:hAnsi="Arial" w:cs="Arial"/>
          <w:sz w:val="24"/>
          <w:szCs w:val="24"/>
        </w:rPr>
      </w:pPr>
      <w:r w:rsidRPr="00546EB2">
        <w:rPr>
          <w:rFonts w:ascii="Arial" w:hAnsi="Arial" w:cs="Arial"/>
          <w:b/>
          <w:bCs/>
          <w:sz w:val="24"/>
          <w:szCs w:val="24"/>
        </w:rPr>
        <w:t>Fuente</w:t>
      </w:r>
      <w:r w:rsidRPr="00546EB2">
        <w:rPr>
          <w:rFonts w:ascii="Arial" w:hAnsi="Arial" w:cs="Arial"/>
          <w:sz w:val="24"/>
          <w:szCs w:val="24"/>
        </w:rPr>
        <w:t>: Los participantes (2025)</w:t>
      </w:r>
    </w:p>
    <w:p w14:paraId="0FCDB4E4" w14:textId="77777777" w:rsidR="00D76A89" w:rsidRPr="00546EB2" w:rsidRDefault="00D76A89">
      <w:pPr>
        <w:rPr>
          <w:rFonts w:ascii="Arial" w:hAnsi="Arial" w:cs="Arial"/>
          <w:sz w:val="24"/>
          <w:szCs w:val="24"/>
        </w:rPr>
      </w:pPr>
    </w:p>
    <w:p w14:paraId="61A13663" w14:textId="478A9D42" w:rsidR="00D76A89" w:rsidRPr="00546EB2" w:rsidRDefault="009D251F" w:rsidP="009161A0">
      <w:pPr>
        <w:spacing w:after="120" w:line="360" w:lineRule="auto"/>
        <w:outlineLvl w:val="0"/>
        <w:rPr>
          <w:rFonts w:ascii="Arial" w:hAnsi="Arial" w:cs="Arial"/>
          <w:sz w:val="24"/>
          <w:szCs w:val="24"/>
        </w:rPr>
      </w:pPr>
      <w:bookmarkStart w:id="138" w:name="_Toc214457468"/>
      <w:r w:rsidRPr="00546EB2">
        <w:rPr>
          <w:rFonts w:ascii="Arial" w:hAnsi="Arial" w:cs="Arial"/>
          <w:b/>
          <w:bCs/>
          <w:sz w:val="24"/>
          <w:szCs w:val="24"/>
        </w:rPr>
        <w:t>3.</w:t>
      </w:r>
      <w:r w:rsidR="0099168B">
        <w:rPr>
          <w:rFonts w:ascii="Arial" w:hAnsi="Arial" w:cs="Arial"/>
          <w:b/>
          <w:bCs/>
          <w:sz w:val="24"/>
          <w:szCs w:val="24"/>
        </w:rPr>
        <w:t>1</w:t>
      </w:r>
      <w:r w:rsidRPr="00546EB2">
        <w:rPr>
          <w:rFonts w:ascii="Arial" w:hAnsi="Arial" w:cs="Arial"/>
          <w:b/>
          <w:bCs/>
          <w:sz w:val="24"/>
          <w:szCs w:val="24"/>
        </w:rPr>
        <w:t>.</w:t>
      </w:r>
      <w:r w:rsidR="0099168B">
        <w:rPr>
          <w:rFonts w:ascii="Arial" w:hAnsi="Arial" w:cs="Arial"/>
          <w:b/>
          <w:bCs/>
          <w:sz w:val="24"/>
          <w:szCs w:val="24"/>
        </w:rPr>
        <w:t>8</w:t>
      </w:r>
      <w:r w:rsidRPr="00546EB2">
        <w:rPr>
          <w:rFonts w:ascii="Arial" w:hAnsi="Arial" w:cs="Arial"/>
          <w:b/>
          <w:bCs/>
          <w:sz w:val="24"/>
          <w:szCs w:val="24"/>
        </w:rPr>
        <w:t xml:space="preserve"> Creador de contenidos</w:t>
      </w:r>
      <w:bookmarkEnd w:id="138"/>
    </w:p>
    <w:p w14:paraId="00B07093" w14:textId="77777777" w:rsidR="00D76A89" w:rsidRPr="00546EB2" w:rsidRDefault="00000000">
      <w:pPr>
        <w:pStyle w:val="Prrafodelista"/>
        <w:spacing w:after="120" w:line="360" w:lineRule="auto"/>
        <w:ind w:left="0" w:firstLine="709"/>
        <w:rPr>
          <w:rFonts w:ascii="Arial" w:hAnsi="Arial" w:cs="Arial"/>
          <w:sz w:val="24"/>
          <w:szCs w:val="24"/>
        </w:rPr>
      </w:pPr>
      <w:r w:rsidRPr="00546EB2">
        <w:rPr>
          <w:rFonts w:ascii="Arial" w:hAnsi="Arial" w:cs="Arial"/>
          <w:sz w:val="24"/>
          <w:szCs w:val="24"/>
        </w:rPr>
        <w:t>El módulo Creador de contenidos permite al docente registrar contenidos para su enseñanza y crear evaluaciones con estrategias didácticas de completación, quiz verdadero-falso y potencialmente otras estrategias indicando las instrucciones.</w:t>
      </w:r>
    </w:p>
    <w:p w14:paraId="0BDB6D81" w14:textId="77777777" w:rsidR="00D76A89" w:rsidRPr="00546EB2" w:rsidRDefault="00000000">
      <w:pPr>
        <w:numPr>
          <w:ilvl w:val="0"/>
          <w:numId w:val="40"/>
        </w:numPr>
        <w:spacing w:after="120" w:line="360" w:lineRule="auto"/>
        <w:ind w:firstLine="709"/>
        <w:rPr>
          <w:rFonts w:ascii="Arial" w:hAnsi="Arial" w:cs="Arial"/>
          <w:sz w:val="24"/>
          <w:szCs w:val="24"/>
        </w:rPr>
      </w:pPr>
      <w:r w:rsidRPr="00546EB2">
        <w:rPr>
          <w:rFonts w:ascii="Arial" w:hAnsi="Arial" w:cs="Arial"/>
          <w:sz w:val="24"/>
          <w:szCs w:val="24"/>
        </w:rPr>
        <w:t>El botón de tejido temático es un campo para que el profesor indique el nombre del tejido temático a crear.</w:t>
      </w:r>
    </w:p>
    <w:p w14:paraId="7C04A6E2" w14:textId="77777777" w:rsidR="00D76A89" w:rsidRPr="00546EB2" w:rsidRDefault="00000000">
      <w:pPr>
        <w:numPr>
          <w:ilvl w:val="0"/>
          <w:numId w:val="40"/>
        </w:numPr>
        <w:spacing w:after="120" w:line="360" w:lineRule="auto"/>
        <w:ind w:firstLine="709"/>
        <w:rPr>
          <w:rFonts w:ascii="Arial" w:hAnsi="Arial" w:cs="Arial"/>
          <w:sz w:val="24"/>
          <w:szCs w:val="24"/>
        </w:rPr>
      </w:pPr>
      <w:r w:rsidRPr="00546EB2">
        <w:rPr>
          <w:rFonts w:ascii="Arial" w:hAnsi="Arial" w:cs="Arial"/>
          <w:sz w:val="24"/>
          <w:szCs w:val="24"/>
        </w:rPr>
        <w:t>El botón de referente teórico practico es un campo que le permite al profesor guardar referentes teórico-practico, es decir temas puntuales para los estudiantes.</w:t>
      </w:r>
    </w:p>
    <w:p w14:paraId="59831A35" w14:textId="77777777" w:rsidR="00D76A89" w:rsidRPr="00546EB2" w:rsidRDefault="00000000">
      <w:pPr>
        <w:numPr>
          <w:ilvl w:val="0"/>
          <w:numId w:val="40"/>
        </w:numPr>
        <w:spacing w:after="120" w:line="360" w:lineRule="auto"/>
        <w:ind w:firstLine="709"/>
        <w:rPr>
          <w:rFonts w:ascii="Arial" w:hAnsi="Arial" w:cs="Arial"/>
          <w:sz w:val="24"/>
          <w:szCs w:val="24"/>
        </w:rPr>
      </w:pPr>
      <w:r w:rsidRPr="00546EB2">
        <w:rPr>
          <w:rFonts w:ascii="Arial" w:hAnsi="Arial" w:cs="Arial"/>
          <w:sz w:val="24"/>
          <w:szCs w:val="24"/>
        </w:rPr>
        <w:t xml:space="preserve"> El botón de Estrategias didácticas es una pestaña que permite al usuario de rol profesor crear evaluaciones para los estudiantes, podemos seleccionar que referente teórico pertenece, también se puede evaluar con verdadero y falso, completar y otros métodos.</w:t>
      </w:r>
    </w:p>
    <w:p w14:paraId="15914D48" w14:textId="77777777" w:rsidR="00D76A89" w:rsidRPr="00546EB2" w:rsidRDefault="00000000">
      <w:pPr>
        <w:rPr>
          <w:rFonts w:ascii="Arial" w:hAnsi="Arial" w:cs="Arial"/>
          <w:sz w:val="24"/>
          <w:szCs w:val="24"/>
        </w:rPr>
      </w:pPr>
      <w:r w:rsidRPr="00546EB2">
        <w:rPr>
          <w:rFonts w:ascii="Arial" w:hAnsi="Arial" w:cs="Arial"/>
          <w:noProof/>
          <w:sz w:val="24"/>
          <w:szCs w:val="24"/>
        </w:rPr>
        <w:lastRenderedPageBreak/>
        <w:drawing>
          <wp:inline distT="0" distB="0" distL="114300" distR="114300" wp14:anchorId="68F652BD" wp14:editId="4CD11A77">
            <wp:extent cx="5273675" cy="1389380"/>
            <wp:effectExtent l="0" t="0" r="9525" b="762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64"/>
                    <pic:cNvPicPr>
                      <a:picLocks noChangeAspect="1"/>
                    </pic:cNvPicPr>
                  </pic:nvPicPr>
                  <pic:blipFill>
                    <a:blip r:embed="rId51"/>
                    <a:srcRect b="62184"/>
                    <a:stretch>
                      <a:fillRect/>
                    </a:stretch>
                  </pic:blipFill>
                  <pic:spPr>
                    <a:xfrm>
                      <a:off x="0" y="0"/>
                      <a:ext cx="5273675" cy="1389413"/>
                    </a:xfrm>
                    <a:prstGeom prst="rect">
                      <a:avLst/>
                    </a:prstGeom>
                    <a:noFill/>
                    <a:ln>
                      <a:noFill/>
                    </a:ln>
                  </pic:spPr>
                </pic:pic>
              </a:graphicData>
            </a:graphic>
          </wp:inline>
        </w:drawing>
      </w:r>
    </w:p>
    <w:p w14:paraId="024E7776" w14:textId="73E93540" w:rsidR="00D76A89" w:rsidRPr="00546EB2" w:rsidRDefault="00000000">
      <w:pPr>
        <w:pStyle w:val="Descripcin"/>
        <w:rPr>
          <w:sz w:val="24"/>
          <w:szCs w:val="24"/>
        </w:rPr>
      </w:pPr>
      <w:bookmarkStart w:id="139" w:name="_Toc213877811"/>
      <w:r w:rsidRPr="00546EB2">
        <w:rPr>
          <w:b/>
          <w:bCs/>
          <w:sz w:val="24"/>
          <w:szCs w:val="24"/>
        </w:rPr>
        <w:t xml:space="preserve">Figura </w:t>
      </w:r>
      <w:r w:rsidRPr="00546EB2">
        <w:rPr>
          <w:b/>
          <w:bCs/>
          <w:sz w:val="24"/>
          <w:szCs w:val="24"/>
        </w:rPr>
        <w:fldChar w:fldCharType="begin"/>
      </w:r>
      <w:r w:rsidRPr="00546EB2">
        <w:rPr>
          <w:b/>
          <w:bCs/>
          <w:sz w:val="24"/>
          <w:szCs w:val="24"/>
        </w:rPr>
        <w:instrText xml:space="preserve"> SEQ Figura \* ARABIC </w:instrText>
      </w:r>
      <w:r w:rsidRPr="00546EB2">
        <w:rPr>
          <w:b/>
          <w:bCs/>
          <w:sz w:val="24"/>
          <w:szCs w:val="24"/>
        </w:rPr>
        <w:fldChar w:fldCharType="separate"/>
      </w:r>
      <w:r w:rsidR="009E5072" w:rsidRPr="00546EB2">
        <w:rPr>
          <w:b/>
          <w:bCs/>
          <w:noProof/>
          <w:sz w:val="24"/>
          <w:szCs w:val="24"/>
        </w:rPr>
        <w:t>29</w:t>
      </w:r>
      <w:r w:rsidRPr="00546EB2">
        <w:rPr>
          <w:b/>
          <w:bCs/>
          <w:sz w:val="24"/>
          <w:szCs w:val="24"/>
        </w:rPr>
        <w:fldChar w:fldCharType="end"/>
      </w:r>
      <w:r w:rsidRPr="00546EB2">
        <w:rPr>
          <w:sz w:val="24"/>
          <w:szCs w:val="24"/>
        </w:rPr>
        <w:t>: Módulo Creador de Contenidos</w:t>
      </w:r>
      <w:bookmarkEnd w:id="139"/>
    </w:p>
    <w:p w14:paraId="1749951B" w14:textId="77777777" w:rsidR="00D76A89" w:rsidRPr="00546EB2" w:rsidRDefault="00000000">
      <w:pPr>
        <w:rPr>
          <w:rFonts w:ascii="Arial" w:hAnsi="Arial" w:cs="Arial"/>
          <w:sz w:val="24"/>
          <w:szCs w:val="24"/>
        </w:rPr>
      </w:pPr>
      <w:r w:rsidRPr="00546EB2">
        <w:rPr>
          <w:rFonts w:ascii="Arial" w:hAnsi="Arial" w:cs="Arial"/>
          <w:b/>
          <w:bCs/>
          <w:sz w:val="24"/>
          <w:szCs w:val="24"/>
        </w:rPr>
        <w:t>Fuente</w:t>
      </w:r>
      <w:r w:rsidRPr="00546EB2">
        <w:rPr>
          <w:rFonts w:ascii="Arial" w:hAnsi="Arial" w:cs="Arial"/>
          <w:sz w:val="24"/>
          <w:szCs w:val="24"/>
        </w:rPr>
        <w:t>: Los participantes (2025)</w:t>
      </w:r>
    </w:p>
    <w:p w14:paraId="7CE9D8DE" w14:textId="77777777" w:rsidR="00D76A89" w:rsidRPr="00546EB2" w:rsidRDefault="00D76A89">
      <w:pPr>
        <w:rPr>
          <w:rFonts w:ascii="Arial" w:hAnsi="Arial" w:cs="Arial"/>
          <w:sz w:val="24"/>
          <w:szCs w:val="24"/>
        </w:rPr>
      </w:pPr>
    </w:p>
    <w:p w14:paraId="3231A600" w14:textId="661EB9F5" w:rsidR="00D76A89" w:rsidRPr="00546EB2" w:rsidRDefault="009D251F" w:rsidP="009161A0">
      <w:pPr>
        <w:spacing w:after="120" w:line="360" w:lineRule="auto"/>
        <w:outlineLvl w:val="0"/>
        <w:rPr>
          <w:rFonts w:ascii="Arial" w:hAnsi="Arial" w:cs="Arial"/>
          <w:b/>
          <w:bCs/>
          <w:sz w:val="24"/>
          <w:szCs w:val="24"/>
        </w:rPr>
      </w:pPr>
      <w:bookmarkStart w:id="140" w:name="_Toc214457469"/>
      <w:r w:rsidRPr="00546EB2">
        <w:rPr>
          <w:rFonts w:ascii="Arial" w:hAnsi="Arial" w:cs="Arial"/>
          <w:b/>
          <w:bCs/>
          <w:sz w:val="24"/>
          <w:szCs w:val="24"/>
        </w:rPr>
        <w:t>3.</w:t>
      </w:r>
      <w:r w:rsidR="0099168B">
        <w:rPr>
          <w:rFonts w:ascii="Arial" w:hAnsi="Arial" w:cs="Arial"/>
          <w:b/>
          <w:bCs/>
          <w:sz w:val="24"/>
          <w:szCs w:val="24"/>
        </w:rPr>
        <w:t>1</w:t>
      </w:r>
      <w:r w:rsidRPr="00546EB2">
        <w:rPr>
          <w:rFonts w:ascii="Arial" w:hAnsi="Arial" w:cs="Arial"/>
          <w:b/>
          <w:bCs/>
          <w:sz w:val="24"/>
          <w:szCs w:val="24"/>
        </w:rPr>
        <w:t>.</w:t>
      </w:r>
      <w:r w:rsidR="0099168B">
        <w:rPr>
          <w:rFonts w:ascii="Arial" w:hAnsi="Arial" w:cs="Arial"/>
          <w:b/>
          <w:bCs/>
          <w:sz w:val="24"/>
          <w:szCs w:val="24"/>
        </w:rPr>
        <w:t>9</w:t>
      </w:r>
      <w:r w:rsidRPr="00546EB2">
        <w:rPr>
          <w:rFonts w:ascii="Arial" w:hAnsi="Arial" w:cs="Arial"/>
          <w:b/>
          <w:bCs/>
          <w:sz w:val="24"/>
          <w:szCs w:val="24"/>
        </w:rPr>
        <w:t xml:space="preserve"> Gestor de contenidos</w:t>
      </w:r>
      <w:bookmarkEnd w:id="140"/>
    </w:p>
    <w:p w14:paraId="35BA1076" w14:textId="77777777" w:rsidR="00D76A89" w:rsidRPr="00546EB2" w:rsidRDefault="00000000">
      <w:pPr>
        <w:spacing w:line="360" w:lineRule="auto"/>
        <w:ind w:firstLine="709"/>
        <w:rPr>
          <w:rFonts w:ascii="Arial" w:hAnsi="Arial" w:cs="Arial"/>
          <w:sz w:val="24"/>
          <w:szCs w:val="24"/>
        </w:rPr>
      </w:pPr>
      <w:r w:rsidRPr="00546EB2">
        <w:rPr>
          <w:rFonts w:ascii="Arial" w:hAnsi="Arial" w:cs="Arial"/>
          <w:sz w:val="24"/>
          <w:szCs w:val="24"/>
        </w:rPr>
        <w:t xml:space="preserve">Es un módulo que permite gestionar los contenidos que ya están creados y registrados dentro del Software. Permite eliminar un tejido temático o ver los temas que pertenecen a este. </w:t>
      </w:r>
    </w:p>
    <w:p w14:paraId="3E165D21" w14:textId="77777777" w:rsidR="00D76A89" w:rsidRPr="00546EB2" w:rsidRDefault="00000000">
      <w:pPr>
        <w:numPr>
          <w:ilvl w:val="0"/>
          <w:numId w:val="41"/>
        </w:numPr>
        <w:spacing w:line="360" w:lineRule="auto"/>
        <w:ind w:firstLine="709"/>
        <w:rPr>
          <w:rFonts w:ascii="Arial" w:hAnsi="Arial" w:cs="Arial"/>
          <w:sz w:val="24"/>
          <w:szCs w:val="24"/>
        </w:rPr>
      </w:pPr>
      <w:r w:rsidRPr="00546EB2">
        <w:rPr>
          <w:rFonts w:ascii="Arial" w:hAnsi="Arial" w:cs="Arial"/>
          <w:sz w:val="24"/>
          <w:szCs w:val="24"/>
        </w:rPr>
        <w:t>Visualiza los tejidos temáticos (Unidad), Referentes teórico práctico (Temas) o Estrategias didácticas (Evaluaciones)</w:t>
      </w:r>
    </w:p>
    <w:p w14:paraId="7AFF81CB" w14:textId="77777777" w:rsidR="00D76A89" w:rsidRPr="00546EB2" w:rsidRDefault="00000000">
      <w:pPr>
        <w:numPr>
          <w:ilvl w:val="0"/>
          <w:numId w:val="41"/>
        </w:numPr>
        <w:spacing w:line="360" w:lineRule="auto"/>
        <w:ind w:firstLine="709"/>
        <w:rPr>
          <w:rFonts w:ascii="Arial" w:hAnsi="Arial" w:cs="Arial"/>
          <w:sz w:val="24"/>
          <w:szCs w:val="24"/>
        </w:rPr>
      </w:pPr>
      <w:r w:rsidRPr="00546EB2">
        <w:rPr>
          <w:rFonts w:ascii="Arial" w:hAnsi="Arial" w:cs="Arial"/>
          <w:sz w:val="24"/>
          <w:szCs w:val="24"/>
        </w:rPr>
        <w:t>Eliminar los tejidos temáticos (Unidad), Referentes teórico práctico (Temas) o Estrategias didácticas (Evaluaciones)</w:t>
      </w:r>
    </w:p>
    <w:p w14:paraId="37233B89" w14:textId="77777777" w:rsidR="00D76A89" w:rsidRPr="00546EB2" w:rsidRDefault="00000000">
      <w:pPr>
        <w:pStyle w:val="Prrafodelista"/>
        <w:ind w:left="0"/>
        <w:rPr>
          <w:rFonts w:ascii="Arial" w:hAnsi="Arial" w:cs="Arial"/>
          <w:sz w:val="24"/>
          <w:szCs w:val="24"/>
        </w:rPr>
      </w:pPr>
      <w:r w:rsidRPr="00546EB2">
        <w:rPr>
          <w:rFonts w:ascii="Arial" w:hAnsi="Arial" w:cs="Arial"/>
          <w:noProof/>
          <w:sz w:val="24"/>
          <w:szCs w:val="24"/>
        </w:rPr>
        <w:drawing>
          <wp:inline distT="0" distB="0" distL="0" distR="0" wp14:anchorId="0CF12019" wp14:editId="196922E5">
            <wp:extent cx="5274310" cy="2466975"/>
            <wp:effectExtent l="0" t="0" r="8890" b="952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 65"/>
                    <pic:cNvPicPr>
                      <a:picLocks noChangeAspect="1" noChangeArrowheads="1"/>
                    </pic:cNvPicPr>
                  </pic:nvPicPr>
                  <pic:blipFill>
                    <a:blip r:embed="rId52">
                      <a:extLst>
                        <a:ext uri="{28A0092B-C50C-407E-A947-70E740481C1C}">
                          <a14:useLocalDpi xmlns:a14="http://schemas.microsoft.com/office/drawing/2010/main" val="0"/>
                        </a:ext>
                      </a:extLst>
                    </a:blip>
                    <a:srcRect b="55221"/>
                    <a:stretch>
                      <a:fillRect/>
                    </a:stretch>
                  </pic:blipFill>
                  <pic:spPr>
                    <a:xfrm>
                      <a:off x="0" y="0"/>
                      <a:ext cx="5274310" cy="2466975"/>
                    </a:xfrm>
                    <a:prstGeom prst="rect">
                      <a:avLst/>
                    </a:prstGeom>
                    <a:noFill/>
                    <a:ln>
                      <a:noFill/>
                    </a:ln>
                  </pic:spPr>
                </pic:pic>
              </a:graphicData>
            </a:graphic>
          </wp:inline>
        </w:drawing>
      </w:r>
    </w:p>
    <w:p w14:paraId="5DAFDB19" w14:textId="0D10B09E" w:rsidR="00D76A89" w:rsidRPr="00546EB2" w:rsidRDefault="00000000">
      <w:pPr>
        <w:pStyle w:val="Descripcin"/>
        <w:rPr>
          <w:sz w:val="24"/>
          <w:szCs w:val="24"/>
        </w:rPr>
      </w:pPr>
      <w:bookmarkStart w:id="141" w:name="_Toc213877812"/>
      <w:r w:rsidRPr="00546EB2">
        <w:rPr>
          <w:b/>
          <w:bCs/>
          <w:sz w:val="24"/>
          <w:szCs w:val="24"/>
        </w:rPr>
        <w:t xml:space="preserve">Figura </w:t>
      </w:r>
      <w:r w:rsidRPr="00546EB2">
        <w:rPr>
          <w:b/>
          <w:bCs/>
          <w:sz w:val="24"/>
          <w:szCs w:val="24"/>
        </w:rPr>
        <w:fldChar w:fldCharType="begin"/>
      </w:r>
      <w:r w:rsidRPr="00546EB2">
        <w:rPr>
          <w:b/>
          <w:bCs/>
          <w:sz w:val="24"/>
          <w:szCs w:val="24"/>
        </w:rPr>
        <w:instrText xml:space="preserve"> SEQ Figura \* ARABIC </w:instrText>
      </w:r>
      <w:r w:rsidRPr="00546EB2">
        <w:rPr>
          <w:b/>
          <w:bCs/>
          <w:sz w:val="24"/>
          <w:szCs w:val="24"/>
        </w:rPr>
        <w:fldChar w:fldCharType="separate"/>
      </w:r>
      <w:r w:rsidR="009E5072" w:rsidRPr="00546EB2">
        <w:rPr>
          <w:b/>
          <w:bCs/>
          <w:noProof/>
          <w:sz w:val="24"/>
          <w:szCs w:val="24"/>
        </w:rPr>
        <w:t>30</w:t>
      </w:r>
      <w:r w:rsidRPr="00546EB2">
        <w:rPr>
          <w:b/>
          <w:bCs/>
          <w:sz w:val="24"/>
          <w:szCs w:val="24"/>
        </w:rPr>
        <w:fldChar w:fldCharType="end"/>
      </w:r>
      <w:r w:rsidRPr="00546EB2">
        <w:rPr>
          <w:sz w:val="24"/>
          <w:szCs w:val="24"/>
        </w:rPr>
        <w:t>: Gestor de Contenidos. Pestaña tejido temático</w:t>
      </w:r>
      <w:bookmarkEnd w:id="141"/>
    </w:p>
    <w:p w14:paraId="3E75303D" w14:textId="77777777" w:rsidR="00D76A89" w:rsidRPr="00546EB2" w:rsidRDefault="00000000">
      <w:pPr>
        <w:rPr>
          <w:rFonts w:ascii="Arial" w:hAnsi="Arial" w:cs="Arial"/>
          <w:sz w:val="24"/>
          <w:szCs w:val="24"/>
        </w:rPr>
      </w:pPr>
      <w:r w:rsidRPr="00546EB2">
        <w:rPr>
          <w:rFonts w:ascii="Arial" w:hAnsi="Arial" w:cs="Arial"/>
          <w:b/>
          <w:bCs/>
          <w:sz w:val="24"/>
          <w:szCs w:val="24"/>
        </w:rPr>
        <w:lastRenderedPageBreak/>
        <w:t>Fuente</w:t>
      </w:r>
      <w:r w:rsidRPr="00546EB2">
        <w:rPr>
          <w:rFonts w:ascii="Arial" w:hAnsi="Arial" w:cs="Arial"/>
          <w:sz w:val="24"/>
          <w:szCs w:val="24"/>
        </w:rPr>
        <w:t>: Los participantes (2025)</w:t>
      </w:r>
    </w:p>
    <w:p w14:paraId="30C86C0D" w14:textId="77777777" w:rsidR="00D76A89" w:rsidRPr="00546EB2" w:rsidRDefault="00D76A89">
      <w:pPr>
        <w:ind w:left="360"/>
        <w:rPr>
          <w:rFonts w:ascii="Arial" w:hAnsi="Arial" w:cs="Arial"/>
          <w:sz w:val="24"/>
          <w:szCs w:val="24"/>
        </w:rPr>
      </w:pPr>
    </w:p>
    <w:p w14:paraId="13E60B0A" w14:textId="77777777" w:rsidR="00D76A89" w:rsidRPr="00546EB2" w:rsidRDefault="00D76A89">
      <w:pPr>
        <w:rPr>
          <w:rFonts w:ascii="Arial" w:hAnsi="Arial" w:cs="Arial"/>
          <w:b/>
          <w:bCs/>
          <w:sz w:val="24"/>
          <w:szCs w:val="24"/>
        </w:rPr>
      </w:pPr>
    </w:p>
    <w:p w14:paraId="7B4229B7" w14:textId="77777777" w:rsidR="00D76A89" w:rsidRPr="00546EB2" w:rsidRDefault="00000000">
      <w:pPr>
        <w:rPr>
          <w:rFonts w:ascii="Arial" w:hAnsi="Arial" w:cs="Arial"/>
          <w:sz w:val="24"/>
          <w:szCs w:val="24"/>
        </w:rPr>
      </w:pPr>
      <w:r w:rsidRPr="00546EB2">
        <w:rPr>
          <w:rFonts w:ascii="Arial" w:hAnsi="Arial" w:cs="Arial"/>
          <w:noProof/>
          <w:sz w:val="24"/>
          <w:szCs w:val="24"/>
        </w:rPr>
        <w:drawing>
          <wp:inline distT="0" distB="0" distL="0" distR="0" wp14:anchorId="716C6D6D" wp14:editId="67AEDE50">
            <wp:extent cx="5191760" cy="1701165"/>
            <wp:effectExtent l="0" t="0" r="2540" b="635"/>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 66"/>
                    <pic:cNvPicPr>
                      <a:picLocks noChangeAspect="1" noChangeArrowheads="1"/>
                    </pic:cNvPicPr>
                  </pic:nvPicPr>
                  <pic:blipFill>
                    <a:blip r:embed="rId53">
                      <a:extLst>
                        <a:ext uri="{28A0092B-C50C-407E-A947-70E740481C1C}">
                          <a14:useLocalDpi xmlns:a14="http://schemas.microsoft.com/office/drawing/2010/main" val="0"/>
                        </a:ext>
                      </a:extLst>
                    </a:blip>
                    <a:srcRect l="1536" b="67521"/>
                    <a:stretch>
                      <a:fillRect/>
                    </a:stretch>
                  </pic:blipFill>
                  <pic:spPr>
                    <a:xfrm>
                      <a:off x="0" y="0"/>
                      <a:ext cx="5193273" cy="1701478"/>
                    </a:xfrm>
                    <a:prstGeom prst="rect">
                      <a:avLst/>
                    </a:prstGeom>
                    <a:noFill/>
                    <a:ln>
                      <a:noFill/>
                    </a:ln>
                  </pic:spPr>
                </pic:pic>
              </a:graphicData>
            </a:graphic>
          </wp:inline>
        </w:drawing>
      </w:r>
    </w:p>
    <w:p w14:paraId="34473C54" w14:textId="7B2887D8" w:rsidR="00D76A89" w:rsidRPr="00546EB2" w:rsidRDefault="00000000">
      <w:pPr>
        <w:pStyle w:val="Descripcin"/>
        <w:rPr>
          <w:sz w:val="24"/>
          <w:szCs w:val="24"/>
        </w:rPr>
      </w:pPr>
      <w:bookmarkStart w:id="142" w:name="_Toc213877813"/>
      <w:r w:rsidRPr="00546EB2">
        <w:rPr>
          <w:b/>
          <w:bCs/>
          <w:sz w:val="24"/>
          <w:szCs w:val="24"/>
        </w:rPr>
        <w:t xml:space="preserve">Figura </w:t>
      </w:r>
      <w:r w:rsidRPr="00546EB2">
        <w:rPr>
          <w:b/>
          <w:bCs/>
          <w:sz w:val="24"/>
          <w:szCs w:val="24"/>
        </w:rPr>
        <w:fldChar w:fldCharType="begin"/>
      </w:r>
      <w:r w:rsidRPr="00546EB2">
        <w:rPr>
          <w:b/>
          <w:bCs/>
          <w:sz w:val="24"/>
          <w:szCs w:val="24"/>
        </w:rPr>
        <w:instrText xml:space="preserve"> SEQ Figura \* ARABIC </w:instrText>
      </w:r>
      <w:r w:rsidRPr="00546EB2">
        <w:rPr>
          <w:b/>
          <w:bCs/>
          <w:sz w:val="24"/>
          <w:szCs w:val="24"/>
        </w:rPr>
        <w:fldChar w:fldCharType="separate"/>
      </w:r>
      <w:r w:rsidR="009E5072" w:rsidRPr="00546EB2">
        <w:rPr>
          <w:b/>
          <w:bCs/>
          <w:noProof/>
          <w:sz w:val="24"/>
          <w:szCs w:val="24"/>
        </w:rPr>
        <w:t>31</w:t>
      </w:r>
      <w:r w:rsidRPr="00546EB2">
        <w:rPr>
          <w:b/>
          <w:bCs/>
          <w:sz w:val="24"/>
          <w:szCs w:val="24"/>
        </w:rPr>
        <w:fldChar w:fldCharType="end"/>
      </w:r>
      <w:r w:rsidRPr="00546EB2">
        <w:rPr>
          <w:sz w:val="24"/>
          <w:szCs w:val="24"/>
        </w:rPr>
        <w:t>: Módulo gestor de contenidos. Pestaña Referente teórico práctico</w:t>
      </w:r>
      <w:bookmarkEnd w:id="142"/>
    </w:p>
    <w:p w14:paraId="2BE23D41" w14:textId="77777777" w:rsidR="00D76A89" w:rsidRPr="00546EB2" w:rsidRDefault="00000000">
      <w:pPr>
        <w:rPr>
          <w:rFonts w:ascii="Arial" w:hAnsi="Arial" w:cs="Arial"/>
          <w:sz w:val="24"/>
          <w:szCs w:val="24"/>
        </w:rPr>
      </w:pPr>
      <w:r w:rsidRPr="00546EB2">
        <w:rPr>
          <w:rFonts w:ascii="Arial" w:hAnsi="Arial" w:cs="Arial"/>
          <w:b/>
          <w:bCs/>
          <w:sz w:val="24"/>
          <w:szCs w:val="24"/>
        </w:rPr>
        <w:t>Fuente</w:t>
      </w:r>
      <w:r w:rsidRPr="00546EB2">
        <w:rPr>
          <w:rFonts w:ascii="Arial" w:hAnsi="Arial" w:cs="Arial"/>
          <w:sz w:val="24"/>
          <w:szCs w:val="24"/>
        </w:rPr>
        <w:t>: Los participantes (2025)</w:t>
      </w:r>
    </w:p>
    <w:p w14:paraId="2154BF2E" w14:textId="77777777" w:rsidR="00D76A89" w:rsidRPr="00546EB2" w:rsidRDefault="00D76A89">
      <w:pPr>
        <w:rPr>
          <w:rFonts w:ascii="Arial" w:hAnsi="Arial" w:cs="Arial"/>
          <w:sz w:val="24"/>
          <w:szCs w:val="24"/>
        </w:rPr>
      </w:pPr>
    </w:p>
    <w:p w14:paraId="4B371603" w14:textId="77777777" w:rsidR="00D76A89" w:rsidRPr="00546EB2" w:rsidRDefault="00000000">
      <w:pPr>
        <w:rPr>
          <w:rFonts w:ascii="Arial" w:hAnsi="Arial" w:cs="Arial"/>
          <w:sz w:val="24"/>
          <w:szCs w:val="24"/>
        </w:rPr>
      </w:pPr>
      <w:r w:rsidRPr="00546EB2">
        <w:rPr>
          <w:rFonts w:ascii="Arial" w:hAnsi="Arial" w:cs="Arial"/>
          <w:noProof/>
          <w:sz w:val="24"/>
          <w:szCs w:val="24"/>
        </w:rPr>
        <w:drawing>
          <wp:inline distT="0" distB="0" distL="114300" distR="114300" wp14:anchorId="3A939CAC" wp14:editId="4BEE44C1">
            <wp:extent cx="4328160" cy="2056130"/>
            <wp:effectExtent l="0" t="0" r="2540" b="1270"/>
            <wp:docPr id="6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 3"/>
                    <pic:cNvPicPr>
                      <a:picLocks noChangeAspect="1"/>
                    </pic:cNvPicPr>
                  </pic:nvPicPr>
                  <pic:blipFill>
                    <a:blip r:embed="rId54"/>
                    <a:srcRect r="44032" b="52731"/>
                    <a:stretch>
                      <a:fillRect/>
                    </a:stretch>
                  </pic:blipFill>
                  <pic:spPr>
                    <a:xfrm>
                      <a:off x="0" y="0"/>
                      <a:ext cx="4328160" cy="2056130"/>
                    </a:xfrm>
                    <a:prstGeom prst="rect">
                      <a:avLst/>
                    </a:prstGeom>
                    <a:noFill/>
                    <a:ln>
                      <a:noFill/>
                    </a:ln>
                  </pic:spPr>
                </pic:pic>
              </a:graphicData>
            </a:graphic>
          </wp:inline>
        </w:drawing>
      </w:r>
    </w:p>
    <w:p w14:paraId="1B5443D0" w14:textId="35868DEF" w:rsidR="00D76A89" w:rsidRPr="00546EB2" w:rsidRDefault="00000000">
      <w:pPr>
        <w:pStyle w:val="Descripcin"/>
        <w:rPr>
          <w:sz w:val="24"/>
          <w:szCs w:val="24"/>
        </w:rPr>
      </w:pPr>
      <w:bookmarkStart w:id="143" w:name="_Toc213877814"/>
      <w:r w:rsidRPr="00546EB2">
        <w:rPr>
          <w:b/>
          <w:bCs/>
          <w:sz w:val="24"/>
          <w:szCs w:val="24"/>
        </w:rPr>
        <w:t xml:space="preserve">Figura </w:t>
      </w:r>
      <w:r w:rsidRPr="00546EB2">
        <w:rPr>
          <w:b/>
          <w:bCs/>
          <w:sz w:val="24"/>
          <w:szCs w:val="24"/>
        </w:rPr>
        <w:fldChar w:fldCharType="begin"/>
      </w:r>
      <w:r w:rsidRPr="00546EB2">
        <w:rPr>
          <w:b/>
          <w:bCs/>
          <w:sz w:val="24"/>
          <w:szCs w:val="24"/>
        </w:rPr>
        <w:instrText xml:space="preserve"> SEQ Figura \* ARABIC </w:instrText>
      </w:r>
      <w:r w:rsidRPr="00546EB2">
        <w:rPr>
          <w:b/>
          <w:bCs/>
          <w:sz w:val="24"/>
          <w:szCs w:val="24"/>
        </w:rPr>
        <w:fldChar w:fldCharType="separate"/>
      </w:r>
      <w:r w:rsidR="009E5072" w:rsidRPr="00546EB2">
        <w:rPr>
          <w:b/>
          <w:bCs/>
          <w:noProof/>
          <w:sz w:val="24"/>
          <w:szCs w:val="24"/>
        </w:rPr>
        <w:t>32</w:t>
      </w:r>
      <w:r w:rsidRPr="00546EB2">
        <w:rPr>
          <w:b/>
          <w:bCs/>
          <w:sz w:val="24"/>
          <w:szCs w:val="24"/>
        </w:rPr>
        <w:fldChar w:fldCharType="end"/>
      </w:r>
      <w:r w:rsidRPr="00546EB2">
        <w:rPr>
          <w:sz w:val="24"/>
          <w:szCs w:val="24"/>
        </w:rPr>
        <w:t>: Módulo gestor de contenidos. Pestaña Estrategias didácticas</w:t>
      </w:r>
      <w:bookmarkEnd w:id="143"/>
    </w:p>
    <w:p w14:paraId="0ABA4A6C" w14:textId="77777777" w:rsidR="00D76A89" w:rsidRPr="00546EB2" w:rsidRDefault="00000000">
      <w:pPr>
        <w:rPr>
          <w:rFonts w:ascii="Arial" w:hAnsi="Arial" w:cs="Arial"/>
          <w:sz w:val="24"/>
          <w:szCs w:val="24"/>
        </w:rPr>
      </w:pPr>
      <w:r w:rsidRPr="00546EB2">
        <w:rPr>
          <w:rFonts w:ascii="Arial" w:hAnsi="Arial" w:cs="Arial"/>
          <w:b/>
          <w:bCs/>
          <w:sz w:val="24"/>
          <w:szCs w:val="24"/>
        </w:rPr>
        <w:t>Fuente</w:t>
      </w:r>
      <w:r w:rsidRPr="00546EB2">
        <w:rPr>
          <w:rFonts w:ascii="Arial" w:hAnsi="Arial" w:cs="Arial"/>
          <w:sz w:val="24"/>
          <w:szCs w:val="24"/>
        </w:rPr>
        <w:t>: Los participantes (2025)</w:t>
      </w:r>
    </w:p>
    <w:p w14:paraId="27C5CC21" w14:textId="77777777" w:rsidR="00D76A89" w:rsidRPr="00546EB2" w:rsidRDefault="00D76A89">
      <w:pPr>
        <w:rPr>
          <w:rFonts w:ascii="Arial" w:hAnsi="Arial" w:cs="Arial"/>
          <w:sz w:val="24"/>
          <w:szCs w:val="24"/>
        </w:rPr>
      </w:pPr>
    </w:p>
    <w:p w14:paraId="6A34DEFC" w14:textId="02D8CD29" w:rsidR="00D76A89" w:rsidRPr="00546EB2" w:rsidRDefault="009D251F" w:rsidP="009161A0">
      <w:pPr>
        <w:spacing w:after="120" w:line="360" w:lineRule="auto"/>
        <w:outlineLvl w:val="0"/>
        <w:rPr>
          <w:rFonts w:ascii="Arial" w:hAnsi="Arial" w:cs="Arial"/>
          <w:b/>
          <w:bCs/>
          <w:sz w:val="24"/>
          <w:szCs w:val="24"/>
        </w:rPr>
      </w:pPr>
      <w:bookmarkStart w:id="144" w:name="_Toc214457470"/>
      <w:r w:rsidRPr="00546EB2">
        <w:rPr>
          <w:rFonts w:ascii="Arial" w:hAnsi="Arial" w:cs="Arial"/>
          <w:b/>
          <w:bCs/>
          <w:sz w:val="24"/>
          <w:szCs w:val="24"/>
        </w:rPr>
        <w:t>3.</w:t>
      </w:r>
      <w:r w:rsidR="0099168B">
        <w:rPr>
          <w:rFonts w:ascii="Arial" w:hAnsi="Arial" w:cs="Arial"/>
          <w:b/>
          <w:bCs/>
          <w:sz w:val="24"/>
          <w:szCs w:val="24"/>
        </w:rPr>
        <w:t>1</w:t>
      </w:r>
      <w:r w:rsidRPr="00546EB2">
        <w:rPr>
          <w:rFonts w:ascii="Arial" w:hAnsi="Arial" w:cs="Arial"/>
          <w:b/>
          <w:bCs/>
          <w:sz w:val="24"/>
          <w:szCs w:val="24"/>
        </w:rPr>
        <w:t>.</w:t>
      </w:r>
      <w:r w:rsidR="0099168B">
        <w:rPr>
          <w:rFonts w:ascii="Arial" w:hAnsi="Arial" w:cs="Arial"/>
          <w:b/>
          <w:bCs/>
          <w:sz w:val="24"/>
          <w:szCs w:val="24"/>
        </w:rPr>
        <w:t>10</w:t>
      </w:r>
      <w:r w:rsidRPr="00546EB2">
        <w:rPr>
          <w:rFonts w:ascii="Arial" w:hAnsi="Arial" w:cs="Arial"/>
          <w:b/>
          <w:bCs/>
          <w:sz w:val="24"/>
          <w:szCs w:val="24"/>
        </w:rPr>
        <w:t xml:space="preserve"> Visor de notas (Profesor)</w:t>
      </w:r>
      <w:bookmarkEnd w:id="144"/>
    </w:p>
    <w:p w14:paraId="095B50F4"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Este módulo permite al profesor visualizar un registro de las notas obtenidas de las evaluaciones dentro del software. Para mejor organización, cuenta con filtros por mención, año y sección.</w:t>
      </w:r>
    </w:p>
    <w:p w14:paraId="0F3D473B" w14:textId="77777777" w:rsidR="00D76A89" w:rsidRPr="00546EB2" w:rsidRDefault="00000000">
      <w:pPr>
        <w:numPr>
          <w:ilvl w:val="0"/>
          <w:numId w:val="42"/>
        </w:numPr>
        <w:tabs>
          <w:tab w:val="left" w:pos="420"/>
        </w:tabs>
        <w:spacing w:after="120" w:line="360" w:lineRule="auto"/>
        <w:ind w:firstLine="709"/>
        <w:rPr>
          <w:rFonts w:ascii="Arial" w:hAnsi="Arial" w:cs="Arial"/>
          <w:sz w:val="24"/>
          <w:szCs w:val="24"/>
        </w:rPr>
      </w:pPr>
      <w:r w:rsidRPr="00546EB2">
        <w:rPr>
          <w:rFonts w:ascii="Arial" w:hAnsi="Arial" w:cs="Arial"/>
          <w:sz w:val="24"/>
          <w:szCs w:val="24"/>
        </w:rPr>
        <w:lastRenderedPageBreak/>
        <w:t>Filtra (busca) por año, mención y sección</w:t>
      </w:r>
    </w:p>
    <w:p w14:paraId="3CE26AD1" w14:textId="77777777" w:rsidR="00D76A89" w:rsidRPr="00546EB2" w:rsidRDefault="00000000">
      <w:pPr>
        <w:numPr>
          <w:ilvl w:val="0"/>
          <w:numId w:val="42"/>
        </w:numPr>
        <w:tabs>
          <w:tab w:val="left" w:pos="420"/>
        </w:tabs>
        <w:spacing w:after="120" w:line="360" w:lineRule="auto"/>
        <w:ind w:firstLine="709"/>
        <w:rPr>
          <w:rFonts w:ascii="Arial" w:hAnsi="Arial" w:cs="Arial"/>
          <w:sz w:val="24"/>
          <w:szCs w:val="24"/>
        </w:rPr>
      </w:pPr>
      <w:r w:rsidRPr="00546EB2">
        <w:rPr>
          <w:rFonts w:ascii="Arial" w:hAnsi="Arial" w:cs="Arial"/>
          <w:sz w:val="24"/>
          <w:szCs w:val="24"/>
        </w:rPr>
        <w:t>Visualiza las notas de todos los estudiantes</w:t>
      </w:r>
    </w:p>
    <w:p w14:paraId="5528993C" w14:textId="77777777" w:rsidR="00D76A89" w:rsidRPr="00546EB2" w:rsidRDefault="00000000">
      <w:pPr>
        <w:numPr>
          <w:ilvl w:val="0"/>
          <w:numId w:val="42"/>
        </w:numPr>
        <w:tabs>
          <w:tab w:val="left" w:pos="420"/>
        </w:tabs>
        <w:spacing w:after="120" w:line="360" w:lineRule="auto"/>
        <w:ind w:firstLine="709"/>
        <w:rPr>
          <w:rFonts w:ascii="Arial" w:hAnsi="Arial" w:cs="Arial"/>
          <w:sz w:val="24"/>
          <w:szCs w:val="24"/>
        </w:rPr>
      </w:pPr>
      <w:r w:rsidRPr="00546EB2">
        <w:rPr>
          <w:rFonts w:ascii="Arial" w:hAnsi="Arial" w:cs="Arial"/>
          <w:sz w:val="24"/>
          <w:szCs w:val="24"/>
        </w:rPr>
        <w:t>Refleja la fecha en la cual fue realizado la prueba</w:t>
      </w:r>
    </w:p>
    <w:p w14:paraId="118B6D50" w14:textId="77777777" w:rsidR="00D76A89" w:rsidRPr="00546EB2" w:rsidRDefault="00000000">
      <w:pPr>
        <w:numPr>
          <w:ilvl w:val="0"/>
          <w:numId w:val="42"/>
        </w:numPr>
        <w:tabs>
          <w:tab w:val="left" w:pos="420"/>
        </w:tabs>
        <w:spacing w:after="120" w:line="360" w:lineRule="auto"/>
        <w:ind w:firstLine="709"/>
        <w:rPr>
          <w:rFonts w:ascii="Arial" w:hAnsi="Arial" w:cs="Arial"/>
          <w:sz w:val="24"/>
          <w:szCs w:val="24"/>
        </w:rPr>
      </w:pPr>
      <w:r w:rsidRPr="00546EB2">
        <w:rPr>
          <w:rFonts w:ascii="Arial" w:hAnsi="Arial" w:cs="Arial"/>
          <w:sz w:val="24"/>
          <w:szCs w:val="24"/>
        </w:rPr>
        <w:t>Muestra evaluaciones de todos los estudiantes registrados</w:t>
      </w:r>
    </w:p>
    <w:p w14:paraId="2CED59B9" w14:textId="77777777" w:rsidR="00D76A89" w:rsidRPr="00546EB2" w:rsidRDefault="00000000">
      <w:pPr>
        <w:tabs>
          <w:tab w:val="left" w:pos="420"/>
        </w:tabs>
        <w:spacing w:after="120" w:line="360" w:lineRule="auto"/>
        <w:ind w:firstLine="709"/>
        <w:rPr>
          <w:rFonts w:ascii="Arial" w:hAnsi="Arial" w:cs="Arial"/>
          <w:sz w:val="24"/>
          <w:szCs w:val="24"/>
        </w:rPr>
      </w:pPr>
      <w:r w:rsidRPr="00546EB2">
        <w:rPr>
          <w:rFonts w:ascii="Arial" w:hAnsi="Arial" w:cs="Arial"/>
          <w:sz w:val="24"/>
          <w:szCs w:val="24"/>
        </w:rPr>
        <w:t>El botón mostrar todo reinicia los filtros y da una vista general.</w:t>
      </w:r>
    </w:p>
    <w:p w14:paraId="2897E8DF" w14:textId="77777777" w:rsidR="00D76A89" w:rsidRPr="00546EB2" w:rsidRDefault="00000000">
      <w:pPr>
        <w:rPr>
          <w:rFonts w:ascii="Arial" w:hAnsi="Arial" w:cs="Arial"/>
          <w:sz w:val="24"/>
          <w:szCs w:val="24"/>
        </w:rPr>
      </w:pPr>
      <w:r w:rsidRPr="00546EB2">
        <w:rPr>
          <w:rFonts w:ascii="Arial" w:hAnsi="Arial" w:cs="Arial"/>
          <w:noProof/>
          <w:sz w:val="24"/>
          <w:szCs w:val="24"/>
        </w:rPr>
        <w:drawing>
          <wp:inline distT="0" distB="0" distL="0" distR="0" wp14:anchorId="0ED08AE4" wp14:editId="716CFA15">
            <wp:extent cx="5273675" cy="1234440"/>
            <wp:effectExtent l="0" t="0" r="9525" b="1016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 68"/>
                    <pic:cNvPicPr>
                      <a:picLocks noChangeAspect="1" noChangeArrowheads="1"/>
                    </pic:cNvPicPr>
                  </pic:nvPicPr>
                  <pic:blipFill>
                    <a:blip r:embed="rId55">
                      <a:extLst>
                        <a:ext uri="{28A0092B-C50C-407E-A947-70E740481C1C}">
                          <a14:useLocalDpi xmlns:a14="http://schemas.microsoft.com/office/drawing/2010/main" val="0"/>
                        </a:ext>
                      </a:extLst>
                    </a:blip>
                    <a:srcRect b="58034"/>
                    <a:stretch>
                      <a:fillRect/>
                    </a:stretch>
                  </pic:blipFill>
                  <pic:spPr>
                    <a:xfrm>
                      <a:off x="0" y="0"/>
                      <a:ext cx="5290634" cy="1234440"/>
                    </a:xfrm>
                    <a:prstGeom prst="rect">
                      <a:avLst/>
                    </a:prstGeom>
                    <a:noFill/>
                    <a:ln>
                      <a:noFill/>
                    </a:ln>
                  </pic:spPr>
                </pic:pic>
              </a:graphicData>
            </a:graphic>
          </wp:inline>
        </w:drawing>
      </w:r>
    </w:p>
    <w:p w14:paraId="66CD849B" w14:textId="7D5E96F8" w:rsidR="00D76A89" w:rsidRPr="00546EB2" w:rsidRDefault="00000000">
      <w:pPr>
        <w:pStyle w:val="Descripcin"/>
        <w:rPr>
          <w:sz w:val="24"/>
          <w:szCs w:val="24"/>
        </w:rPr>
      </w:pPr>
      <w:bookmarkStart w:id="145" w:name="_Toc213877815"/>
      <w:r w:rsidRPr="00546EB2">
        <w:rPr>
          <w:b/>
          <w:bCs/>
          <w:sz w:val="24"/>
          <w:szCs w:val="24"/>
        </w:rPr>
        <w:t xml:space="preserve">Figura </w:t>
      </w:r>
      <w:r w:rsidRPr="00546EB2">
        <w:rPr>
          <w:b/>
          <w:bCs/>
          <w:sz w:val="24"/>
          <w:szCs w:val="24"/>
        </w:rPr>
        <w:fldChar w:fldCharType="begin"/>
      </w:r>
      <w:r w:rsidRPr="00546EB2">
        <w:rPr>
          <w:b/>
          <w:bCs/>
          <w:sz w:val="24"/>
          <w:szCs w:val="24"/>
        </w:rPr>
        <w:instrText xml:space="preserve"> SEQ Figura \* ARABIC </w:instrText>
      </w:r>
      <w:r w:rsidRPr="00546EB2">
        <w:rPr>
          <w:b/>
          <w:bCs/>
          <w:sz w:val="24"/>
          <w:szCs w:val="24"/>
        </w:rPr>
        <w:fldChar w:fldCharType="separate"/>
      </w:r>
      <w:r w:rsidR="009E5072" w:rsidRPr="00546EB2">
        <w:rPr>
          <w:b/>
          <w:bCs/>
          <w:noProof/>
          <w:sz w:val="24"/>
          <w:szCs w:val="24"/>
        </w:rPr>
        <w:t>33</w:t>
      </w:r>
      <w:r w:rsidRPr="00546EB2">
        <w:rPr>
          <w:b/>
          <w:bCs/>
          <w:sz w:val="24"/>
          <w:szCs w:val="24"/>
        </w:rPr>
        <w:fldChar w:fldCharType="end"/>
      </w:r>
      <w:r w:rsidRPr="00546EB2">
        <w:rPr>
          <w:sz w:val="24"/>
          <w:szCs w:val="24"/>
        </w:rPr>
        <w:t>: Módulo Visor de Notas</w:t>
      </w:r>
      <w:bookmarkEnd w:id="145"/>
    </w:p>
    <w:p w14:paraId="44999611" w14:textId="02B7AC83" w:rsidR="00D76A89" w:rsidRPr="00546EB2" w:rsidRDefault="00000000">
      <w:pPr>
        <w:rPr>
          <w:rFonts w:ascii="Arial" w:hAnsi="Arial" w:cs="Arial"/>
          <w:sz w:val="24"/>
          <w:szCs w:val="24"/>
        </w:rPr>
      </w:pPr>
      <w:r w:rsidRPr="00546EB2">
        <w:rPr>
          <w:rFonts w:ascii="Arial" w:hAnsi="Arial" w:cs="Arial"/>
          <w:b/>
          <w:bCs/>
          <w:sz w:val="24"/>
          <w:szCs w:val="24"/>
        </w:rPr>
        <w:t>Fuente</w:t>
      </w:r>
      <w:r w:rsidRPr="00546EB2">
        <w:rPr>
          <w:rFonts w:ascii="Arial" w:hAnsi="Arial" w:cs="Arial"/>
          <w:sz w:val="24"/>
          <w:szCs w:val="24"/>
        </w:rPr>
        <w:t>: Los participantes (2025)</w:t>
      </w:r>
    </w:p>
    <w:p w14:paraId="531ED5A1" w14:textId="571F9DDA" w:rsidR="00D76A89" w:rsidRPr="00546EB2" w:rsidRDefault="009D251F" w:rsidP="009161A0">
      <w:pPr>
        <w:spacing w:after="120" w:line="360" w:lineRule="auto"/>
        <w:outlineLvl w:val="0"/>
        <w:rPr>
          <w:rFonts w:ascii="Arial" w:hAnsi="Arial" w:cs="Arial"/>
          <w:b/>
          <w:bCs/>
          <w:sz w:val="24"/>
          <w:szCs w:val="24"/>
        </w:rPr>
      </w:pPr>
      <w:bookmarkStart w:id="146" w:name="_Toc214457471"/>
      <w:r w:rsidRPr="00546EB2">
        <w:rPr>
          <w:rFonts w:ascii="Arial" w:hAnsi="Arial" w:cs="Arial"/>
          <w:b/>
          <w:bCs/>
          <w:sz w:val="24"/>
          <w:szCs w:val="24"/>
        </w:rPr>
        <w:t>3.</w:t>
      </w:r>
      <w:r w:rsidR="0099168B">
        <w:rPr>
          <w:rFonts w:ascii="Arial" w:hAnsi="Arial" w:cs="Arial"/>
          <w:b/>
          <w:bCs/>
          <w:sz w:val="24"/>
          <w:szCs w:val="24"/>
        </w:rPr>
        <w:t>1</w:t>
      </w:r>
      <w:r w:rsidRPr="00546EB2">
        <w:rPr>
          <w:rFonts w:ascii="Arial" w:hAnsi="Arial" w:cs="Arial"/>
          <w:b/>
          <w:bCs/>
          <w:sz w:val="24"/>
          <w:szCs w:val="24"/>
        </w:rPr>
        <w:t>.1</w:t>
      </w:r>
      <w:r w:rsidR="0099168B">
        <w:rPr>
          <w:rFonts w:ascii="Arial" w:hAnsi="Arial" w:cs="Arial"/>
          <w:b/>
          <w:bCs/>
          <w:sz w:val="24"/>
          <w:szCs w:val="24"/>
        </w:rPr>
        <w:t>1</w:t>
      </w:r>
      <w:r w:rsidRPr="00546EB2">
        <w:rPr>
          <w:rFonts w:ascii="Arial" w:hAnsi="Arial" w:cs="Arial"/>
          <w:b/>
          <w:bCs/>
          <w:sz w:val="24"/>
          <w:szCs w:val="24"/>
        </w:rPr>
        <w:t xml:space="preserve"> Panel del estudiante</w:t>
      </w:r>
      <w:bookmarkEnd w:id="146"/>
    </w:p>
    <w:p w14:paraId="60F657F4"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El módulo llamado Panel del Estudiante, también denominado Menú de estudiante, es una interfaz pensada para que los estudiantes accedan a los contenidos educativos del Software. Dentro de este panel los estudiantes pueden navegar entre Unidades (Tejido temático), Temas (Referentes teórico-práctico) y Evaluaciones (Estrategias didácticas). El uso de una denominación diferente al Menú de Profesor facilita la comprensión de los estudiantes y la integración con la Base de datos. Desde este módulo, el estudiante puede acceder a:</w:t>
      </w:r>
    </w:p>
    <w:p w14:paraId="65991D01" w14:textId="77777777" w:rsidR="00D76A89" w:rsidRPr="00546EB2" w:rsidRDefault="00000000">
      <w:pPr>
        <w:numPr>
          <w:ilvl w:val="0"/>
          <w:numId w:val="43"/>
        </w:numPr>
        <w:tabs>
          <w:tab w:val="left" w:pos="420"/>
        </w:tabs>
        <w:spacing w:after="120" w:line="360" w:lineRule="auto"/>
        <w:ind w:firstLine="709"/>
        <w:rPr>
          <w:rFonts w:ascii="Arial" w:hAnsi="Arial" w:cs="Arial"/>
          <w:sz w:val="24"/>
          <w:szCs w:val="24"/>
        </w:rPr>
      </w:pPr>
      <w:r w:rsidRPr="00546EB2">
        <w:rPr>
          <w:rFonts w:ascii="Arial" w:hAnsi="Arial" w:cs="Arial"/>
          <w:sz w:val="24"/>
          <w:szCs w:val="24"/>
        </w:rPr>
        <w:t>Visualizar las unidades (tejido temático)</w:t>
      </w:r>
    </w:p>
    <w:p w14:paraId="3DFAA8BF" w14:textId="77777777" w:rsidR="00D76A89" w:rsidRPr="00546EB2" w:rsidRDefault="00000000">
      <w:pPr>
        <w:numPr>
          <w:ilvl w:val="0"/>
          <w:numId w:val="43"/>
        </w:numPr>
        <w:tabs>
          <w:tab w:val="left" w:pos="420"/>
        </w:tabs>
        <w:spacing w:after="120" w:line="360" w:lineRule="auto"/>
        <w:ind w:firstLine="709"/>
        <w:rPr>
          <w:rFonts w:ascii="Arial" w:hAnsi="Arial" w:cs="Arial"/>
          <w:sz w:val="24"/>
          <w:szCs w:val="24"/>
        </w:rPr>
      </w:pPr>
      <w:r w:rsidRPr="00546EB2">
        <w:rPr>
          <w:rFonts w:ascii="Arial" w:hAnsi="Arial" w:cs="Arial"/>
          <w:sz w:val="24"/>
          <w:szCs w:val="24"/>
        </w:rPr>
        <w:t>Acceder a temas (referentes teóricos practico) a tratar</w:t>
      </w:r>
    </w:p>
    <w:p w14:paraId="54288B1E" w14:textId="77777777" w:rsidR="00D76A89" w:rsidRPr="00546EB2" w:rsidRDefault="00000000">
      <w:pPr>
        <w:numPr>
          <w:ilvl w:val="0"/>
          <w:numId w:val="43"/>
        </w:numPr>
        <w:tabs>
          <w:tab w:val="left" w:pos="420"/>
        </w:tabs>
        <w:spacing w:after="120" w:line="360" w:lineRule="auto"/>
        <w:ind w:firstLine="709"/>
        <w:rPr>
          <w:rFonts w:ascii="Arial" w:hAnsi="Arial" w:cs="Arial"/>
          <w:sz w:val="24"/>
          <w:szCs w:val="24"/>
        </w:rPr>
      </w:pPr>
      <w:r w:rsidRPr="00546EB2">
        <w:rPr>
          <w:rFonts w:ascii="Arial" w:hAnsi="Arial" w:cs="Arial"/>
          <w:sz w:val="24"/>
          <w:szCs w:val="24"/>
        </w:rPr>
        <w:t>Realizar evaluaciones de los Temas</w:t>
      </w:r>
    </w:p>
    <w:p w14:paraId="326DCEAC" w14:textId="77777777" w:rsidR="00D76A89" w:rsidRPr="00546EB2" w:rsidRDefault="00000000">
      <w:pPr>
        <w:tabs>
          <w:tab w:val="left" w:pos="420"/>
        </w:tabs>
        <w:rPr>
          <w:rFonts w:ascii="Arial" w:hAnsi="Arial" w:cs="Arial"/>
          <w:sz w:val="24"/>
          <w:szCs w:val="24"/>
        </w:rPr>
      </w:pPr>
      <w:r w:rsidRPr="00546EB2">
        <w:rPr>
          <w:rFonts w:ascii="Arial" w:hAnsi="Arial" w:cs="Arial"/>
          <w:noProof/>
          <w:sz w:val="24"/>
          <w:szCs w:val="24"/>
        </w:rPr>
        <w:lastRenderedPageBreak/>
        <w:drawing>
          <wp:inline distT="0" distB="0" distL="114300" distR="114300" wp14:anchorId="7CC2ECBD" wp14:editId="5D010B44">
            <wp:extent cx="5266690" cy="1169035"/>
            <wp:effectExtent l="0" t="0" r="3810" b="12065"/>
            <wp:docPr id="6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 3"/>
                    <pic:cNvPicPr>
                      <a:picLocks noChangeAspect="1"/>
                    </pic:cNvPicPr>
                  </pic:nvPicPr>
                  <pic:blipFill>
                    <a:blip r:embed="rId56"/>
                    <a:srcRect b="60544"/>
                    <a:stretch>
                      <a:fillRect/>
                    </a:stretch>
                  </pic:blipFill>
                  <pic:spPr>
                    <a:xfrm>
                      <a:off x="0" y="0"/>
                      <a:ext cx="5266690" cy="1169043"/>
                    </a:xfrm>
                    <a:prstGeom prst="rect">
                      <a:avLst/>
                    </a:prstGeom>
                    <a:noFill/>
                    <a:ln>
                      <a:noFill/>
                    </a:ln>
                  </pic:spPr>
                </pic:pic>
              </a:graphicData>
            </a:graphic>
          </wp:inline>
        </w:drawing>
      </w:r>
    </w:p>
    <w:p w14:paraId="399E6EFB" w14:textId="68974230" w:rsidR="00D76A89" w:rsidRPr="00546EB2" w:rsidRDefault="00000000">
      <w:pPr>
        <w:pStyle w:val="Descripcin"/>
        <w:tabs>
          <w:tab w:val="left" w:pos="420"/>
        </w:tabs>
        <w:rPr>
          <w:sz w:val="24"/>
          <w:szCs w:val="24"/>
        </w:rPr>
      </w:pPr>
      <w:bookmarkStart w:id="147" w:name="_Toc213877816"/>
      <w:r w:rsidRPr="00546EB2">
        <w:rPr>
          <w:b/>
          <w:bCs/>
          <w:sz w:val="24"/>
          <w:szCs w:val="24"/>
        </w:rPr>
        <w:t xml:space="preserve">Figura </w:t>
      </w:r>
      <w:r w:rsidRPr="00546EB2">
        <w:rPr>
          <w:b/>
          <w:bCs/>
          <w:sz w:val="24"/>
          <w:szCs w:val="24"/>
        </w:rPr>
        <w:fldChar w:fldCharType="begin"/>
      </w:r>
      <w:r w:rsidRPr="00546EB2">
        <w:rPr>
          <w:b/>
          <w:bCs/>
          <w:sz w:val="24"/>
          <w:szCs w:val="24"/>
        </w:rPr>
        <w:instrText xml:space="preserve"> SEQ Figura \* ARABIC </w:instrText>
      </w:r>
      <w:r w:rsidRPr="00546EB2">
        <w:rPr>
          <w:b/>
          <w:bCs/>
          <w:sz w:val="24"/>
          <w:szCs w:val="24"/>
        </w:rPr>
        <w:fldChar w:fldCharType="separate"/>
      </w:r>
      <w:r w:rsidR="009E5072" w:rsidRPr="00546EB2">
        <w:rPr>
          <w:b/>
          <w:bCs/>
          <w:noProof/>
          <w:sz w:val="24"/>
          <w:szCs w:val="24"/>
        </w:rPr>
        <w:t>34</w:t>
      </w:r>
      <w:r w:rsidRPr="00546EB2">
        <w:rPr>
          <w:b/>
          <w:bCs/>
          <w:sz w:val="24"/>
          <w:szCs w:val="24"/>
        </w:rPr>
        <w:fldChar w:fldCharType="end"/>
      </w:r>
      <w:r w:rsidRPr="00546EB2">
        <w:rPr>
          <w:sz w:val="24"/>
          <w:szCs w:val="24"/>
        </w:rPr>
        <w:t>: Módulo Panel de Estudiante, Vista de Unidades y Temas</w:t>
      </w:r>
      <w:bookmarkEnd w:id="147"/>
    </w:p>
    <w:p w14:paraId="0E146C80" w14:textId="77777777" w:rsidR="00D76A89" w:rsidRPr="00546EB2" w:rsidRDefault="00000000">
      <w:pPr>
        <w:rPr>
          <w:rFonts w:ascii="Arial" w:hAnsi="Arial" w:cs="Arial"/>
          <w:sz w:val="24"/>
          <w:szCs w:val="24"/>
        </w:rPr>
      </w:pPr>
      <w:r w:rsidRPr="00546EB2">
        <w:rPr>
          <w:rFonts w:ascii="Arial" w:hAnsi="Arial" w:cs="Arial"/>
          <w:b/>
          <w:bCs/>
          <w:sz w:val="24"/>
          <w:szCs w:val="24"/>
        </w:rPr>
        <w:t>Fuente</w:t>
      </w:r>
      <w:r w:rsidRPr="00546EB2">
        <w:rPr>
          <w:rFonts w:ascii="Arial" w:hAnsi="Arial" w:cs="Arial"/>
          <w:sz w:val="24"/>
          <w:szCs w:val="24"/>
        </w:rPr>
        <w:t>: Los participantes (2025)</w:t>
      </w:r>
    </w:p>
    <w:p w14:paraId="569F7D52" w14:textId="77777777" w:rsidR="008338D1" w:rsidRPr="00546EB2" w:rsidRDefault="008338D1">
      <w:pPr>
        <w:rPr>
          <w:rFonts w:ascii="Arial" w:hAnsi="Arial" w:cs="Arial"/>
          <w:sz w:val="24"/>
          <w:szCs w:val="24"/>
        </w:rPr>
      </w:pPr>
    </w:p>
    <w:p w14:paraId="409331C2" w14:textId="33CEE410" w:rsidR="00D76A89" w:rsidRPr="00546EB2" w:rsidRDefault="009D251F" w:rsidP="009161A0">
      <w:pPr>
        <w:spacing w:after="120" w:line="360" w:lineRule="auto"/>
        <w:outlineLvl w:val="0"/>
        <w:rPr>
          <w:rFonts w:ascii="Arial" w:hAnsi="Arial" w:cs="Arial"/>
          <w:b/>
          <w:bCs/>
          <w:sz w:val="24"/>
          <w:szCs w:val="24"/>
        </w:rPr>
      </w:pPr>
      <w:bookmarkStart w:id="148" w:name="_Toc214457472"/>
      <w:r w:rsidRPr="00546EB2">
        <w:rPr>
          <w:rFonts w:ascii="Arial" w:hAnsi="Arial" w:cs="Arial"/>
          <w:b/>
          <w:bCs/>
          <w:sz w:val="24"/>
          <w:szCs w:val="24"/>
        </w:rPr>
        <w:t>3.</w:t>
      </w:r>
      <w:r w:rsidR="0099168B">
        <w:rPr>
          <w:rFonts w:ascii="Arial" w:hAnsi="Arial" w:cs="Arial"/>
          <w:b/>
          <w:bCs/>
          <w:sz w:val="24"/>
          <w:szCs w:val="24"/>
        </w:rPr>
        <w:t>1</w:t>
      </w:r>
      <w:r w:rsidRPr="00546EB2">
        <w:rPr>
          <w:rFonts w:ascii="Arial" w:hAnsi="Arial" w:cs="Arial"/>
          <w:b/>
          <w:bCs/>
          <w:sz w:val="24"/>
          <w:szCs w:val="24"/>
        </w:rPr>
        <w:t>.1</w:t>
      </w:r>
      <w:r w:rsidR="0099168B">
        <w:rPr>
          <w:rFonts w:ascii="Arial" w:hAnsi="Arial" w:cs="Arial"/>
          <w:b/>
          <w:bCs/>
          <w:sz w:val="24"/>
          <w:szCs w:val="24"/>
        </w:rPr>
        <w:t>2</w:t>
      </w:r>
      <w:r w:rsidRPr="00546EB2">
        <w:rPr>
          <w:rFonts w:ascii="Arial" w:hAnsi="Arial" w:cs="Arial"/>
          <w:b/>
          <w:bCs/>
          <w:sz w:val="24"/>
          <w:szCs w:val="24"/>
        </w:rPr>
        <w:t xml:space="preserve"> Evaluaciones</w:t>
      </w:r>
      <w:bookmarkEnd w:id="148"/>
    </w:p>
    <w:p w14:paraId="69E8AF59"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Cuando el estudiante hace clic en el botón “Ver evaluaciones” al final de un tema, puede acceder a las evaluaciones registradas asociadas con ese tema (RTP) y realizarlas para obtener un puntaje que será registrado en el listado de calificaciones (tabla resultados). Cabe mencionar que el estudiante solo puede realizar cada evaluación una única vez.</w:t>
      </w:r>
    </w:p>
    <w:p w14:paraId="1E9BDB4D" w14:textId="36FA2D65"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Dentro de cada tema puede haber varias evaluaciones asociadas y estas utilizan diferentes métodos de evaluación (verdadero-falso, completación).</w:t>
      </w:r>
    </w:p>
    <w:p w14:paraId="5C38D703" w14:textId="77777777" w:rsidR="00D76A89" w:rsidRPr="00546EB2" w:rsidRDefault="00000000">
      <w:pPr>
        <w:pStyle w:val="NormalWeb"/>
        <w:rPr>
          <w:rFonts w:ascii="Arial" w:hAnsi="Arial" w:cs="Arial"/>
        </w:rPr>
      </w:pPr>
      <w:r w:rsidRPr="00546EB2">
        <w:rPr>
          <w:rFonts w:ascii="Arial" w:hAnsi="Arial" w:cs="Arial"/>
          <w:noProof/>
        </w:rPr>
        <w:drawing>
          <wp:inline distT="0" distB="0" distL="0" distR="0" wp14:anchorId="0C1A0C3E" wp14:editId="5E546683">
            <wp:extent cx="5266690" cy="1110615"/>
            <wp:effectExtent l="0" t="0" r="3810" b="6985"/>
            <wp:docPr id="7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n 4"/>
                    <pic:cNvPicPr>
                      <a:picLocks noChangeAspect="1"/>
                    </pic:cNvPicPr>
                  </pic:nvPicPr>
                  <pic:blipFill>
                    <a:blip r:embed="rId57"/>
                    <a:srcRect b="62497"/>
                    <a:stretch>
                      <a:fillRect/>
                    </a:stretch>
                  </pic:blipFill>
                  <pic:spPr>
                    <a:xfrm>
                      <a:off x="0" y="0"/>
                      <a:ext cx="5266690" cy="1111170"/>
                    </a:xfrm>
                    <a:prstGeom prst="rect">
                      <a:avLst/>
                    </a:prstGeom>
                    <a:noFill/>
                    <a:ln>
                      <a:noFill/>
                    </a:ln>
                  </pic:spPr>
                </pic:pic>
              </a:graphicData>
            </a:graphic>
          </wp:inline>
        </w:drawing>
      </w:r>
    </w:p>
    <w:p w14:paraId="0B9D7738" w14:textId="16C8E418" w:rsidR="00D76A89" w:rsidRPr="00546EB2" w:rsidRDefault="00000000">
      <w:pPr>
        <w:pStyle w:val="Descripcin"/>
        <w:rPr>
          <w:sz w:val="24"/>
          <w:szCs w:val="24"/>
        </w:rPr>
      </w:pPr>
      <w:bookmarkStart w:id="149" w:name="_Toc213877817"/>
      <w:r w:rsidRPr="00546EB2">
        <w:rPr>
          <w:b/>
          <w:bCs/>
          <w:sz w:val="24"/>
          <w:szCs w:val="24"/>
        </w:rPr>
        <w:t xml:space="preserve">Figura </w:t>
      </w:r>
      <w:r w:rsidRPr="00546EB2">
        <w:rPr>
          <w:b/>
          <w:bCs/>
          <w:sz w:val="24"/>
          <w:szCs w:val="24"/>
        </w:rPr>
        <w:fldChar w:fldCharType="begin"/>
      </w:r>
      <w:r w:rsidRPr="00546EB2">
        <w:rPr>
          <w:b/>
          <w:bCs/>
          <w:sz w:val="24"/>
          <w:szCs w:val="24"/>
        </w:rPr>
        <w:instrText xml:space="preserve"> SEQ Figura \* ARABIC </w:instrText>
      </w:r>
      <w:r w:rsidRPr="00546EB2">
        <w:rPr>
          <w:b/>
          <w:bCs/>
          <w:sz w:val="24"/>
          <w:szCs w:val="24"/>
        </w:rPr>
        <w:fldChar w:fldCharType="separate"/>
      </w:r>
      <w:r w:rsidR="009E5072" w:rsidRPr="00546EB2">
        <w:rPr>
          <w:b/>
          <w:bCs/>
          <w:noProof/>
          <w:sz w:val="24"/>
          <w:szCs w:val="24"/>
        </w:rPr>
        <w:t>35</w:t>
      </w:r>
      <w:r w:rsidRPr="00546EB2">
        <w:rPr>
          <w:b/>
          <w:bCs/>
          <w:sz w:val="24"/>
          <w:szCs w:val="24"/>
        </w:rPr>
        <w:fldChar w:fldCharType="end"/>
      </w:r>
      <w:r w:rsidRPr="00546EB2">
        <w:rPr>
          <w:sz w:val="24"/>
          <w:szCs w:val="24"/>
        </w:rPr>
        <w:t>: Panel de Estudiante, Evaluaciones</w:t>
      </w:r>
      <w:bookmarkEnd w:id="149"/>
    </w:p>
    <w:p w14:paraId="32F34CC0" w14:textId="77777777" w:rsidR="00D76A89" w:rsidRPr="00546EB2" w:rsidRDefault="00000000">
      <w:pPr>
        <w:rPr>
          <w:rFonts w:ascii="Arial" w:hAnsi="Arial" w:cs="Arial"/>
          <w:sz w:val="24"/>
          <w:szCs w:val="24"/>
        </w:rPr>
      </w:pPr>
      <w:r w:rsidRPr="00546EB2">
        <w:rPr>
          <w:rFonts w:ascii="Arial" w:hAnsi="Arial" w:cs="Arial"/>
          <w:b/>
          <w:bCs/>
          <w:sz w:val="24"/>
          <w:szCs w:val="24"/>
        </w:rPr>
        <w:t>Fuente</w:t>
      </w:r>
      <w:r w:rsidRPr="00546EB2">
        <w:rPr>
          <w:rFonts w:ascii="Arial" w:hAnsi="Arial" w:cs="Arial"/>
          <w:sz w:val="24"/>
          <w:szCs w:val="24"/>
        </w:rPr>
        <w:t>: Los participantes (2025)</w:t>
      </w:r>
    </w:p>
    <w:p w14:paraId="3AD43E70" w14:textId="77777777" w:rsidR="00D76A89" w:rsidRPr="00546EB2" w:rsidRDefault="00D76A89">
      <w:pPr>
        <w:rPr>
          <w:rFonts w:ascii="Arial" w:hAnsi="Arial" w:cs="Arial"/>
          <w:sz w:val="24"/>
          <w:szCs w:val="24"/>
        </w:rPr>
      </w:pPr>
    </w:p>
    <w:p w14:paraId="7B6C1C9C" w14:textId="0672C4D5" w:rsidR="00D76A89" w:rsidRPr="00546EB2" w:rsidRDefault="009D251F" w:rsidP="009161A0">
      <w:pPr>
        <w:spacing w:after="120" w:line="360" w:lineRule="auto"/>
        <w:outlineLvl w:val="0"/>
        <w:rPr>
          <w:rFonts w:ascii="Arial" w:hAnsi="Arial" w:cs="Arial"/>
          <w:b/>
          <w:bCs/>
          <w:sz w:val="24"/>
          <w:szCs w:val="24"/>
        </w:rPr>
      </w:pPr>
      <w:bookmarkStart w:id="150" w:name="_Toc214457473"/>
      <w:r w:rsidRPr="00546EB2">
        <w:rPr>
          <w:rFonts w:ascii="Arial" w:hAnsi="Arial" w:cs="Arial"/>
          <w:b/>
          <w:bCs/>
          <w:sz w:val="24"/>
          <w:szCs w:val="24"/>
        </w:rPr>
        <w:t>3.</w:t>
      </w:r>
      <w:r w:rsidR="0099168B">
        <w:rPr>
          <w:rFonts w:ascii="Arial" w:hAnsi="Arial" w:cs="Arial"/>
          <w:b/>
          <w:bCs/>
          <w:sz w:val="24"/>
          <w:szCs w:val="24"/>
        </w:rPr>
        <w:t>1</w:t>
      </w:r>
      <w:r w:rsidRPr="00546EB2">
        <w:rPr>
          <w:rFonts w:ascii="Arial" w:hAnsi="Arial" w:cs="Arial"/>
          <w:b/>
          <w:bCs/>
          <w:sz w:val="24"/>
          <w:szCs w:val="24"/>
        </w:rPr>
        <w:t>.1</w:t>
      </w:r>
      <w:r w:rsidR="0099168B">
        <w:rPr>
          <w:rFonts w:ascii="Arial" w:hAnsi="Arial" w:cs="Arial"/>
          <w:b/>
          <w:bCs/>
          <w:sz w:val="24"/>
          <w:szCs w:val="24"/>
        </w:rPr>
        <w:t>3</w:t>
      </w:r>
      <w:r w:rsidRPr="00546EB2">
        <w:rPr>
          <w:rFonts w:ascii="Arial" w:hAnsi="Arial" w:cs="Arial"/>
          <w:b/>
          <w:bCs/>
          <w:sz w:val="24"/>
          <w:szCs w:val="24"/>
        </w:rPr>
        <w:t xml:space="preserve"> Panel de administración</w:t>
      </w:r>
      <w:bookmarkEnd w:id="150"/>
    </w:p>
    <w:p w14:paraId="7D928946"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lastRenderedPageBreak/>
        <w:t>El panel de administración es un módulo que permite llevar a cabo funciones dentro del software que no se relacionan con el contenido educativo, sino con el funcionamiento y mantenimiento del programa a largo plazo.</w:t>
      </w:r>
    </w:p>
    <w:p w14:paraId="79A94554"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El módulo de Panel de administración está diseñado con tres botones que tienen las siguientes funciones:</w:t>
      </w:r>
    </w:p>
    <w:p w14:paraId="6DD58DF1" w14:textId="77777777" w:rsidR="00D76A89" w:rsidRPr="00546EB2" w:rsidRDefault="00000000">
      <w:pPr>
        <w:numPr>
          <w:ilvl w:val="0"/>
          <w:numId w:val="44"/>
        </w:numPr>
        <w:spacing w:after="120" w:line="360" w:lineRule="auto"/>
        <w:ind w:firstLine="709"/>
        <w:rPr>
          <w:rFonts w:ascii="Arial" w:hAnsi="Arial" w:cs="Arial"/>
          <w:sz w:val="24"/>
          <w:szCs w:val="24"/>
        </w:rPr>
      </w:pPr>
      <w:r w:rsidRPr="00546EB2">
        <w:rPr>
          <w:rFonts w:ascii="Arial" w:hAnsi="Arial" w:cs="Arial"/>
          <w:sz w:val="24"/>
          <w:szCs w:val="24"/>
        </w:rPr>
        <w:t>Gestionar usuario: este botón es la opción de eliminar y editar un usuario en cualquier ámbito sea en el año sección y matricula.</w:t>
      </w:r>
    </w:p>
    <w:p w14:paraId="34B33C14" w14:textId="77777777" w:rsidR="00D76A89" w:rsidRPr="00546EB2" w:rsidRDefault="00000000">
      <w:pPr>
        <w:numPr>
          <w:ilvl w:val="0"/>
          <w:numId w:val="44"/>
        </w:numPr>
        <w:spacing w:after="120" w:line="360" w:lineRule="auto"/>
        <w:ind w:firstLine="709"/>
        <w:rPr>
          <w:rFonts w:ascii="Arial" w:hAnsi="Arial" w:cs="Arial"/>
          <w:sz w:val="24"/>
          <w:szCs w:val="24"/>
        </w:rPr>
      </w:pPr>
      <w:r w:rsidRPr="00546EB2">
        <w:rPr>
          <w:rFonts w:ascii="Arial" w:hAnsi="Arial" w:cs="Arial"/>
          <w:sz w:val="24"/>
          <w:szCs w:val="24"/>
        </w:rPr>
        <w:t>Formatear sistema: Este botón le permite al administrador borrar todos los datos que se encuentran registrado, solicita la palabra “reinicio” automáticamente se formatean los archivos registrados, borrar todo menos el administrador. Es útil, por ejemplo, para reiniciar el software cuando acaba el año escolar.</w:t>
      </w:r>
    </w:p>
    <w:p w14:paraId="5B14A9E6" w14:textId="77777777" w:rsidR="00D76A89" w:rsidRPr="00546EB2" w:rsidRDefault="00000000">
      <w:pPr>
        <w:numPr>
          <w:ilvl w:val="0"/>
          <w:numId w:val="44"/>
        </w:numPr>
        <w:spacing w:after="120" w:line="360" w:lineRule="auto"/>
        <w:ind w:firstLine="709"/>
        <w:rPr>
          <w:rFonts w:ascii="Arial" w:hAnsi="Arial" w:cs="Arial"/>
          <w:sz w:val="24"/>
          <w:szCs w:val="24"/>
        </w:rPr>
      </w:pPr>
      <w:r w:rsidRPr="00546EB2">
        <w:rPr>
          <w:rFonts w:ascii="Arial" w:hAnsi="Arial" w:cs="Arial"/>
          <w:sz w:val="24"/>
          <w:szCs w:val="24"/>
        </w:rPr>
        <w:t>Cerrar sesión: le permite al administrador cerrar la sesión del panel de administración y regresar al inicio.</w:t>
      </w:r>
    </w:p>
    <w:p w14:paraId="42C6C634" w14:textId="77777777" w:rsidR="00D76A89" w:rsidRPr="00546EB2" w:rsidRDefault="00000000">
      <w:pPr>
        <w:rPr>
          <w:rFonts w:ascii="Arial" w:hAnsi="Arial" w:cs="Arial"/>
          <w:sz w:val="24"/>
          <w:szCs w:val="24"/>
        </w:rPr>
      </w:pPr>
      <w:r w:rsidRPr="00546EB2">
        <w:rPr>
          <w:rFonts w:ascii="Arial" w:hAnsi="Arial" w:cs="Arial"/>
          <w:noProof/>
          <w:sz w:val="24"/>
          <w:szCs w:val="24"/>
        </w:rPr>
        <w:drawing>
          <wp:inline distT="0" distB="0" distL="114300" distR="114300" wp14:anchorId="66ED8E13" wp14:editId="42704A9D">
            <wp:extent cx="3421380" cy="2002155"/>
            <wp:effectExtent l="0" t="0" r="7620" b="4445"/>
            <wp:docPr id="7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4"/>
                    <pic:cNvPicPr>
                      <a:picLocks noChangeAspect="1"/>
                    </pic:cNvPicPr>
                  </pic:nvPicPr>
                  <pic:blipFill>
                    <a:blip r:embed="rId58"/>
                    <a:srcRect b="37432"/>
                    <a:stretch>
                      <a:fillRect/>
                    </a:stretch>
                  </pic:blipFill>
                  <pic:spPr>
                    <a:xfrm>
                      <a:off x="0" y="0"/>
                      <a:ext cx="3421380" cy="2002420"/>
                    </a:xfrm>
                    <a:prstGeom prst="rect">
                      <a:avLst/>
                    </a:prstGeom>
                    <a:noFill/>
                    <a:ln>
                      <a:noFill/>
                    </a:ln>
                  </pic:spPr>
                </pic:pic>
              </a:graphicData>
            </a:graphic>
          </wp:inline>
        </w:drawing>
      </w:r>
    </w:p>
    <w:p w14:paraId="5EAE9713" w14:textId="560E8EA4" w:rsidR="00D76A89" w:rsidRPr="00546EB2" w:rsidRDefault="00000000">
      <w:pPr>
        <w:pStyle w:val="Descripcin"/>
        <w:rPr>
          <w:sz w:val="24"/>
          <w:szCs w:val="24"/>
        </w:rPr>
      </w:pPr>
      <w:bookmarkStart w:id="151" w:name="_Toc213877818"/>
      <w:r w:rsidRPr="00546EB2">
        <w:rPr>
          <w:b/>
          <w:bCs/>
          <w:sz w:val="24"/>
          <w:szCs w:val="24"/>
        </w:rPr>
        <w:t xml:space="preserve">Figura </w:t>
      </w:r>
      <w:r w:rsidRPr="00546EB2">
        <w:rPr>
          <w:b/>
          <w:bCs/>
          <w:sz w:val="24"/>
          <w:szCs w:val="24"/>
        </w:rPr>
        <w:fldChar w:fldCharType="begin"/>
      </w:r>
      <w:r w:rsidRPr="00546EB2">
        <w:rPr>
          <w:b/>
          <w:bCs/>
          <w:sz w:val="24"/>
          <w:szCs w:val="24"/>
        </w:rPr>
        <w:instrText xml:space="preserve"> SEQ Figura \* ARABIC </w:instrText>
      </w:r>
      <w:r w:rsidRPr="00546EB2">
        <w:rPr>
          <w:b/>
          <w:bCs/>
          <w:sz w:val="24"/>
          <w:szCs w:val="24"/>
        </w:rPr>
        <w:fldChar w:fldCharType="separate"/>
      </w:r>
      <w:r w:rsidR="009E5072" w:rsidRPr="00546EB2">
        <w:rPr>
          <w:b/>
          <w:bCs/>
          <w:noProof/>
          <w:sz w:val="24"/>
          <w:szCs w:val="24"/>
        </w:rPr>
        <w:t>36</w:t>
      </w:r>
      <w:r w:rsidRPr="00546EB2">
        <w:rPr>
          <w:b/>
          <w:bCs/>
          <w:sz w:val="24"/>
          <w:szCs w:val="24"/>
        </w:rPr>
        <w:fldChar w:fldCharType="end"/>
      </w:r>
      <w:r w:rsidRPr="00546EB2">
        <w:rPr>
          <w:sz w:val="24"/>
          <w:szCs w:val="24"/>
        </w:rPr>
        <w:t>: Módulo Panel de Administración</w:t>
      </w:r>
      <w:bookmarkEnd w:id="151"/>
    </w:p>
    <w:p w14:paraId="6AE69A1A" w14:textId="77777777" w:rsidR="00D76A89" w:rsidRPr="00546EB2" w:rsidRDefault="00000000">
      <w:pPr>
        <w:rPr>
          <w:rFonts w:ascii="Arial" w:hAnsi="Arial" w:cs="Arial"/>
          <w:sz w:val="24"/>
          <w:szCs w:val="24"/>
        </w:rPr>
      </w:pPr>
      <w:r w:rsidRPr="00546EB2">
        <w:rPr>
          <w:rFonts w:ascii="Arial" w:hAnsi="Arial" w:cs="Arial"/>
          <w:b/>
          <w:bCs/>
          <w:sz w:val="24"/>
          <w:szCs w:val="24"/>
        </w:rPr>
        <w:t>Fuente</w:t>
      </w:r>
      <w:r w:rsidRPr="00546EB2">
        <w:rPr>
          <w:rFonts w:ascii="Arial" w:hAnsi="Arial" w:cs="Arial"/>
          <w:sz w:val="24"/>
          <w:szCs w:val="24"/>
        </w:rPr>
        <w:t>: Los participantes (2025)</w:t>
      </w:r>
    </w:p>
    <w:p w14:paraId="2BB2CE5C" w14:textId="77777777" w:rsidR="00D76A89" w:rsidRPr="00546EB2" w:rsidRDefault="00D76A89">
      <w:pPr>
        <w:rPr>
          <w:rFonts w:ascii="Arial" w:hAnsi="Arial" w:cs="Arial"/>
          <w:sz w:val="24"/>
          <w:szCs w:val="24"/>
        </w:rPr>
      </w:pPr>
    </w:p>
    <w:p w14:paraId="05A35D17" w14:textId="21B3554F" w:rsidR="00D76A89" w:rsidRPr="00546EB2" w:rsidRDefault="009D251F" w:rsidP="009161A0">
      <w:pPr>
        <w:spacing w:after="120" w:line="360" w:lineRule="auto"/>
        <w:outlineLvl w:val="0"/>
        <w:rPr>
          <w:rFonts w:ascii="Arial" w:hAnsi="Arial" w:cs="Arial"/>
          <w:b/>
          <w:bCs/>
          <w:sz w:val="24"/>
          <w:szCs w:val="24"/>
        </w:rPr>
      </w:pPr>
      <w:bookmarkStart w:id="152" w:name="_Toc214457474"/>
      <w:r w:rsidRPr="00546EB2">
        <w:rPr>
          <w:rFonts w:ascii="Arial" w:hAnsi="Arial" w:cs="Arial"/>
          <w:b/>
          <w:bCs/>
          <w:sz w:val="24"/>
          <w:szCs w:val="24"/>
        </w:rPr>
        <w:t>3.</w:t>
      </w:r>
      <w:r w:rsidR="0099168B">
        <w:rPr>
          <w:rFonts w:ascii="Arial" w:hAnsi="Arial" w:cs="Arial"/>
          <w:b/>
          <w:bCs/>
          <w:sz w:val="24"/>
          <w:szCs w:val="24"/>
        </w:rPr>
        <w:t>1</w:t>
      </w:r>
      <w:r w:rsidRPr="00546EB2">
        <w:rPr>
          <w:rFonts w:ascii="Arial" w:hAnsi="Arial" w:cs="Arial"/>
          <w:b/>
          <w:bCs/>
          <w:sz w:val="24"/>
          <w:szCs w:val="24"/>
        </w:rPr>
        <w:t>.1</w:t>
      </w:r>
      <w:r w:rsidR="0099168B">
        <w:rPr>
          <w:rFonts w:ascii="Arial" w:hAnsi="Arial" w:cs="Arial"/>
          <w:b/>
          <w:bCs/>
          <w:sz w:val="24"/>
          <w:szCs w:val="24"/>
        </w:rPr>
        <w:t>4</w:t>
      </w:r>
      <w:r w:rsidRPr="00546EB2">
        <w:rPr>
          <w:rFonts w:ascii="Arial" w:hAnsi="Arial" w:cs="Arial"/>
          <w:b/>
          <w:bCs/>
          <w:sz w:val="24"/>
          <w:szCs w:val="24"/>
        </w:rPr>
        <w:t xml:space="preserve"> Mini Reto (Reto de Conocimientos)</w:t>
      </w:r>
      <w:bookmarkEnd w:id="152"/>
    </w:p>
    <w:p w14:paraId="673701A3"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 xml:space="preserve">El módulo Mini-Reto, también denominado Reto de Conocimientos, es un juego incluido en el Software Educativo que permite a los estudiantes poner </w:t>
      </w:r>
      <w:r w:rsidRPr="00546EB2">
        <w:rPr>
          <w:rFonts w:ascii="Arial" w:hAnsi="Arial" w:cs="Arial"/>
          <w:sz w:val="24"/>
          <w:szCs w:val="24"/>
        </w:rPr>
        <w:lastRenderedPageBreak/>
        <w:t>a prueba sus conocimientos en el área de Telemática. Entre las preguntas incluye información de los principales Referentes Teóricos Prácticos que se imparten en la mención telemática.</w:t>
      </w:r>
    </w:p>
    <w:p w14:paraId="4446B297"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El juego muestra cinco preguntas aleatorias de dificultad variable que son seleccionadas entre una lista de alrededor de 100 preguntas en total. Se responden por método de selección y se obtiene un puntaje final con el total de preguntas acertadas. Este módulo no requiere iniciar sesión puesto que tiene como fin ser un desafío didáctico casual que motive y divierta.</w:t>
      </w:r>
    </w:p>
    <w:p w14:paraId="673E25AB" w14:textId="77777777" w:rsidR="00D76A89" w:rsidRPr="00546EB2" w:rsidRDefault="00000000">
      <w:pPr>
        <w:spacing w:after="120" w:line="360" w:lineRule="auto"/>
        <w:jc w:val="left"/>
        <w:rPr>
          <w:rFonts w:ascii="Arial" w:hAnsi="Arial" w:cs="Arial"/>
          <w:sz w:val="24"/>
          <w:szCs w:val="24"/>
        </w:rPr>
      </w:pPr>
      <w:r w:rsidRPr="00546EB2">
        <w:rPr>
          <w:rFonts w:ascii="Arial" w:hAnsi="Arial" w:cs="Arial"/>
          <w:noProof/>
          <w:sz w:val="24"/>
          <w:szCs w:val="24"/>
        </w:rPr>
        <w:drawing>
          <wp:inline distT="0" distB="0" distL="114300" distR="114300" wp14:anchorId="68EB4F76" wp14:editId="1F06B8C2">
            <wp:extent cx="2306209" cy="2713355"/>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n 73"/>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306209" cy="2713355"/>
                    </a:xfrm>
                    <a:prstGeom prst="rect">
                      <a:avLst/>
                    </a:prstGeom>
                  </pic:spPr>
                </pic:pic>
              </a:graphicData>
            </a:graphic>
          </wp:inline>
        </w:drawing>
      </w:r>
    </w:p>
    <w:p w14:paraId="5637F0A7" w14:textId="0FCABA98" w:rsidR="00D76A89" w:rsidRPr="00546EB2" w:rsidRDefault="00000000">
      <w:pPr>
        <w:pStyle w:val="Descripcin"/>
        <w:spacing w:after="120" w:line="360" w:lineRule="auto"/>
        <w:jc w:val="left"/>
        <w:rPr>
          <w:sz w:val="24"/>
          <w:szCs w:val="24"/>
        </w:rPr>
      </w:pPr>
      <w:bookmarkStart w:id="153" w:name="_Toc213877819"/>
      <w:r w:rsidRPr="00546EB2">
        <w:rPr>
          <w:b/>
          <w:bCs/>
          <w:sz w:val="24"/>
          <w:szCs w:val="24"/>
        </w:rPr>
        <w:t xml:space="preserve">Figura </w:t>
      </w:r>
      <w:r w:rsidRPr="00546EB2">
        <w:rPr>
          <w:b/>
          <w:bCs/>
          <w:sz w:val="24"/>
          <w:szCs w:val="24"/>
        </w:rPr>
        <w:fldChar w:fldCharType="begin"/>
      </w:r>
      <w:r w:rsidRPr="00546EB2">
        <w:rPr>
          <w:b/>
          <w:bCs/>
          <w:sz w:val="24"/>
          <w:szCs w:val="24"/>
        </w:rPr>
        <w:instrText xml:space="preserve"> SEQ Figura \* ARABIC </w:instrText>
      </w:r>
      <w:r w:rsidRPr="00546EB2">
        <w:rPr>
          <w:b/>
          <w:bCs/>
          <w:sz w:val="24"/>
          <w:szCs w:val="24"/>
        </w:rPr>
        <w:fldChar w:fldCharType="separate"/>
      </w:r>
      <w:r w:rsidR="009E5072" w:rsidRPr="00546EB2">
        <w:rPr>
          <w:b/>
          <w:bCs/>
          <w:noProof/>
          <w:sz w:val="24"/>
          <w:szCs w:val="24"/>
        </w:rPr>
        <w:t>37</w:t>
      </w:r>
      <w:r w:rsidRPr="00546EB2">
        <w:rPr>
          <w:b/>
          <w:bCs/>
          <w:sz w:val="24"/>
          <w:szCs w:val="24"/>
        </w:rPr>
        <w:fldChar w:fldCharType="end"/>
      </w:r>
      <w:r w:rsidRPr="00546EB2">
        <w:rPr>
          <w:b/>
          <w:bCs/>
          <w:sz w:val="24"/>
          <w:szCs w:val="24"/>
        </w:rPr>
        <w:t>:</w:t>
      </w:r>
      <w:r w:rsidRPr="00546EB2">
        <w:rPr>
          <w:sz w:val="24"/>
          <w:szCs w:val="24"/>
        </w:rPr>
        <w:t xml:space="preserve"> Módulo Mini Reto Educativo (Reto de Conocimientos)</w:t>
      </w:r>
      <w:bookmarkEnd w:id="153"/>
    </w:p>
    <w:p w14:paraId="3B182736" w14:textId="77777777" w:rsidR="00D76A89" w:rsidRPr="00546EB2" w:rsidRDefault="00000000">
      <w:pPr>
        <w:rPr>
          <w:rFonts w:ascii="Arial" w:hAnsi="Arial" w:cs="Arial"/>
          <w:b/>
          <w:bCs/>
          <w:sz w:val="24"/>
          <w:szCs w:val="24"/>
        </w:rPr>
      </w:pPr>
      <w:r w:rsidRPr="00546EB2">
        <w:rPr>
          <w:rFonts w:ascii="Arial" w:hAnsi="Arial" w:cs="Arial"/>
          <w:b/>
          <w:bCs/>
          <w:sz w:val="24"/>
          <w:szCs w:val="24"/>
        </w:rPr>
        <w:t>Fuente:</w:t>
      </w:r>
      <w:r w:rsidRPr="00546EB2">
        <w:rPr>
          <w:rFonts w:ascii="Arial" w:hAnsi="Arial" w:cs="Arial"/>
          <w:sz w:val="24"/>
          <w:szCs w:val="24"/>
        </w:rPr>
        <w:t xml:space="preserve"> Los participantes (2025)</w:t>
      </w:r>
    </w:p>
    <w:p w14:paraId="28A515B7" w14:textId="77777777" w:rsidR="00D76A89" w:rsidRPr="00546EB2" w:rsidRDefault="00D76A89">
      <w:pPr>
        <w:rPr>
          <w:rFonts w:ascii="Arial" w:hAnsi="Arial" w:cs="Arial"/>
          <w:b/>
          <w:bCs/>
          <w:sz w:val="24"/>
          <w:szCs w:val="24"/>
        </w:rPr>
      </w:pPr>
    </w:p>
    <w:p w14:paraId="603ED1D0" w14:textId="77777777" w:rsidR="00D76A89" w:rsidRPr="00546EB2" w:rsidRDefault="00000000" w:rsidP="009161A0">
      <w:pPr>
        <w:spacing w:after="120" w:line="360" w:lineRule="auto"/>
        <w:outlineLvl w:val="0"/>
        <w:rPr>
          <w:rFonts w:ascii="Arial" w:hAnsi="Arial" w:cs="Arial"/>
          <w:b/>
          <w:bCs/>
          <w:sz w:val="24"/>
          <w:szCs w:val="24"/>
        </w:rPr>
      </w:pPr>
      <w:bookmarkStart w:id="154" w:name="_Toc214457475"/>
      <w:r w:rsidRPr="00546EB2">
        <w:rPr>
          <w:rFonts w:ascii="Arial" w:hAnsi="Arial" w:cs="Arial"/>
          <w:b/>
          <w:bCs/>
          <w:sz w:val="24"/>
          <w:szCs w:val="24"/>
        </w:rPr>
        <w:t>4. Evaluación</w:t>
      </w:r>
      <w:bookmarkEnd w:id="154"/>
    </w:p>
    <w:p w14:paraId="65040B93" w14:textId="5A50831E" w:rsidR="00D76A89" w:rsidRPr="00546EB2" w:rsidRDefault="00716862" w:rsidP="009161A0">
      <w:pPr>
        <w:spacing w:line="259" w:lineRule="auto"/>
        <w:outlineLvl w:val="0"/>
        <w:rPr>
          <w:rFonts w:ascii="Arial" w:hAnsi="Arial" w:cs="Arial"/>
          <w:b/>
          <w:bCs/>
          <w:sz w:val="24"/>
          <w:szCs w:val="24"/>
        </w:rPr>
      </w:pPr>
      <w:bookmarkStart w:id="155" w:name="_Toc214457476"/>
      <w:r w:rsidRPr="00546EB2">
        <w:rPr>
          <w:rFonts w:ascii="Arial" w:hAnsi="Arial" w:cs="Arial"/>
          <w:b/>
          <w:bCs/>
          <w:sz w:val="24"/>
          <w:szCs w:val="24"/>
        </w:rPr>
        <w:t>4.1 Pr</w:t>
      </w:r>
      <w:r w:rsidR="0004201E" w:rsidRPr="00546EB2">
        <w:rPr>
          <w:rFonts w:ascii="Arial" w:hAnsi="Arial" w:cs="Arial"/>
          <w:b/>
          <w:bCs/>
          <w:sz w:val="24"/>
          <w:szCs w:val="24"/>
        </w:rPr>
        <w:t>esentación de versión funcional del Software</w:t>
      </w:r>
      <w:bookmarkEnd w:id="155"/>
    </w:p>
    <w:p w14:paraId="673CFFA2" w14:textId="5A324891"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 xml:space="preserve">El día 30 de </w:t>
      </w:r>
      <w:r w:rsidR="009D251F" w:rsidRPr="00546EB2">
        <w:rPr>
          <w:rFonts w:ascii="Arial" w:hAnsi="Arial" w:cs="Arial"/>
          <w:sz w:val="24"/>
          <w:szCs w:val="24"/>
        </w:rPr>
        <w:t>s</w:t>
      </w:r>
      <w:r w:rsidRPr="00546EB2">
        <w:rPr>
          <w:rFonts w:ascii="Arial" w:hAnsi="Arial" w:cs="Arial"/>
          <w:sz w:val="24"/>
          <w:szCs w:val="24"/>
        </w:rPr>
        <w:t xml:space="preserve">eptiembre los Participantes del Proyecto asistieron en una visita a la comunidad, E.T “Pedro García Leal” con la finalidad de mostrar los avances en la versión funcional del Software Educativo. De la misma forma, se solicitó al Representante Comunitario </w:t>
      </w:r>
      <w:proofErr w:type="spellStart"/>
      <w:r w:rsidRPr="00546EB2">
        <w:rPr>
          <w:rFonts w:ascii="Arial" w:hAnsi="Arial" w:cs="Arial"/>
          <w:sz w:val="24"/>
          <w:szCs w:val="24"/>
        </w:rPr>
        <w:t>MSc</w:t>
      </w:r>
      <w:proofErr w:type="spellEnd"/>
      <w:r w:rsidRPr="00546EB2">
        <w:rPr>
          <w:rFonts w:ascii="Arial" w:hAnsi="Arial" w:cs="Arial"/>
          <w:sz w:val="24"/>
          <w:szCs w:val="24"/>
        </w:rPr>
        <w:t xml:space="preserve">. José Páez la evaluación del </w:t>
      </w:r>
      <w:r w:rsidRPr="00546EB2">
        <w:rPr>
          <w:rFonts w:ascii="Arial" w:hAnsi="Arial" w:cs="Arial"/>
          <w:sz w:val="24"/>
          <w:szCs w:val="24"/>
        </w:rPr>
        <w:lastRenderedPageBreak/>
        <w:t>mismo y retroalimentación para agregar mejoras potenciales, así como la coordinación para una prueba con estudiantes y directrices para la capacitación en el uso del producto tecnológico.</w:t>
      </w:r>
    </w:p>
    <w:p w14:paraId="2A27E602" w14:textId="77777777" w:rsidR="00D76A89" w:rsidRPr="00546EB2" w:rsidRDefault="00000000">
      <w:pPr>
        <w:spacing w:after="120" w:line="360" w:lineRule="auto"/>
        <w:ind w:firstLine="709"/>
        <w:rPr>
          <w:rFonts w:ascii="Arial" w:hAnsi="Arial" w:cs="Arial"/>
          <w:sz w:val="24"/>
          <w:szCs w:val="24"/>
        </w:rPr>
      </w:pPr>
      <w:r w:rsidRPr="00546EB2">
        <w:rPr>
          <w:rFonts w:ascii="Arial" w:hAnsi="Arial" w:cs="Arial"/>
          <w:sz w:val="24"/>
          <w:szCs w:val="24"/>
        </w:rPr>
        <w:t>Durante esta visita el profesor tuvo varias observaciones y sugerencias, específicamente con respecto a la terminología usada en el Menú de profesor. El cambio sugerido fue utilizar terminología técnica en este menú, destacando los términos Tejido temático, Referente teórico-práctico y Estrategia didáctica como parte de la interfaz, que previamente tenían nombres simplificados en la interfaz (Unidad, Tema, Evaluación).</w:t>
      </w:r>
    </w:p>
    <w:p w14:paraId="57AFB3BE" w14:textId="77777777" w:rsidR="00D76A89" w:rsidRPr="00546EB2" w:rsidRDefault="00000000">
      <w:pPr>
        <w:rPr>
          <w:rFonts w:ascii="Arial" w:hAnsi="Arial" w:cs="Arial"/>
          <w:sz w:val="24"/>
          <w:szCs w:val="24"/>
        </w:rPr>
      </w:pPr>
      <w:r w:rsidRPr="00546EB2">
        <w:rPr>
          <w:rFonts w:ascii="Arial" w:hAnsi="Arial" w:cs="Arial"/>
          <w:noProof/>
          <w:sz w:val="24"/>
          <w:szCs w:val="24"/>
        </w:rPr>
        <w:drawing>
          <wp:inline distT="0" distB="0" distL="114300" distR="114300" wp14:anchorId="0A40EC62" wp14:editId="77B92C09">
            <wp:extent cx="2328545" cy="2825115"/>
            <wp:effectExtent l="0" t="0" r="8255" b="6985"/>
            <wp:docPr id="74" name="Imagen 74" descr="Imagen de WhatsApp 2025-10-16 a las 17.15.48_b3e2e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n 74" descr="Imagen de WhatsApp 2025-10-16 a las 17.15.48_b3e2e918"/>
                    <pic:cNvPicPr>
                      <a:picLocks noChangeAspect="1"/>
                    </pic:cNvPicPr>
                  </pic:nvPicPr>
                  <pic:blipFill>
                    <a:blip r:embed="rId60"/>
                    <a:srcRect t="9861" b="21852"/>
                    <a:stretch>
                      <a:fillRect/>
                    </a:stretch>
                  </pic:blipFill>
                  <pic:spPr>
                    <a:xfrm>
                      <a:off x="0" y="0"/>
                      <a:ext cx="2328545" cy="2825115"/>
                    </a:xfrm>
                    <a:prstGeom prst="rect">
                      <a:avLst/>
                    </a:prstGeom>
                  </pic:spPr>
                </pic:pic>
              </a:graphicData>
            </a:graphic>
          </wp:inline>
        </w:drawing>
      </w:r>
    </w:p>
    <w:p w14:paraId="0A8F51C6" w14:textId="68E02D9E" w:rsidR="00D76A89" w:rsidRPr="00546EB2" w:rsidRDefault="00000000">
      <w:pPr>
        <w:pStyle w:val="Descripcin"/>
        <w:rPr>
          <w:sz w:val="24"/>
          <w:szCs w:val="24"/>
        </w:rPr>
      </w:pPr>
      <w:bookmarkStart w:id="156" w:name="_Toc213877820"/>
      <w:r w:rsidRPr="00546EB2">
        <w:rPr>
          <w:b/>
          <w:bCs/>
          <w:sz w:val="24"/>
          <w:szCs w:val="24"/>
        </w:rPr>
        <w:t xml:space="preserve">Figura </w:t>
      </w:r>
      <w:r w:rsidRPr="00546EB2">
        <w:rPr>
          <w:b/>
          <w:bCs/>
          <w:sz w:val="24"/>
          <w:szCs w:val="24"/>
        </w:rPr>
        <w:fldChar w:fldCharType="begin"/>
      </w:r>
      <w:r w:rsidRPr="00546EB2">
        <w:rPr>
          <w:b/>
          <w:bCs/>
          <w:sz w:val="24"/>
          <w:szCs w:val="24"/>
        </w:rPr>
        <w:instrText xml:space="preserve"> SEQ Figura \* ARABIC </w:instrText>
      </w:r>
      <w:r w:rsidRPr="00546EB2">
        <w:rPr>
          <w:b/>
          <w:bCs/>
          <w:sz w:val="24"/>
          <w:szCs w:val="24"/>
        </w:rPr>
        <w:fldChar w:fldCharType="separate"/>
      </w:r>
      <w:r w:rsidR="009E5072" w:rsidRPr="00546EB2">
        <w:rPr>
          <w:b/>
          <w:bCs/>
          <w:noProof/>
          <w:sz w:val="24"/>
          <w:szCs w:val="24"/>
        </w:rPr>
        <w:t>38</w:t>
      </w:r>
      <w:r w:rsidRPr="00546EB2">
        <w:rPr>
          <w:b/>
          <w:bCs/>
          <w:sz w:val="24"/>
          <w:szCs w:val="24"/>
        </w:rPr>
        <w:fldChar w:fldCharType="end"/>
      </w:r>
      <w:r w:rsidRPr="00546EB2">
        <w:rPr>
          <w:b/>
          <w:bCs/>
          <w:sz w:val="24"/>
          <w:szCs w:val="24"/>
        </w:rPr>
        <w:t>:</w:t>
      </w:r>
      <w:r w:rsidRPr="00546EB2">
        <w:rPr>
          <w:sz w:val="24"/>
          <w:szCs w:val="24"/>
        </w:rPr>
        <w:t xml:space="preserve"> Visita comunitaria, presentación de versión funcional del Software</w:t>
      </w:r>
      <w:bookmarkEnd w:id="156"/>
    </w:p>
    <w:p w14:paraId="3740D2ED" w14:textId="77777777" w:rsidR="00D76A89" w:rsidRPr="00546EB2" w:rsidRDefault="00000000">
      <w:pPr>
        <w:rPr>
          <w:rFonts w:ascii="Arial" w:hAnsi="Arial" w:cs="Arial"/>
          <w:sz w:val="24"/>
          <w:szCs w:val="24"/>
        </w:rPr>
      </w:pPr>
      <w:r w:rsidRPr="00546EB2">
        <w:rPr>
          <w:rFonts w:ascii="Arial" w:hAnsi="Arial" w:cs="Arial"/>
          <w:b/>
          <w:bCs/>
          <w:sz w:val="24"/>
          <w:szCs w:val="24"/>
        </w:rPr>
        <w:t>Fuente:</w:t>
      </w:r>
      <w:r w:rsidRPr="00546EB2">
        <w:rPr>
          <w:rFonts w:ascii="Arial" w:hAnsi="Arial" w:cs="Arial"/>
          <w:sz w:val="24"/>
          <w:szCs w:val="24"/>
        </w:rPr>
        <w:t xml:space="preserve"> Los participantes (2025)</w:t>
      </w:r>
    </w:p>
    <w:p w14:paraId="4CE89834" w14:textId="77777777" w:rsidR="00D76A89" w:rsidRPr="00546EB2" w:rsidRDefault="00D76A89" w:rsidP="0031420D">
      <w:pPr>
        <w:spacing w:afterLines="120" w:after="288" w:line="360" w:lineRule="auto"/>
        <w:rPr>
          <w:rFonts w:ascii="Arial" w:hAnsi="Arial" w:cs="Arial"/>
          <w:sz w:val="24"/>
          <w:szCs w:val="24"/>
        </w:rPr>
      </w:pPr>
    </w:p>
    <w:p w14:paraId="0FD751E2" w14:textId="5859E83A" w:rsidR="00312CD5" w:rsidRPr="00546EB2" w:rsidRDefault="00716862" w:rsidP="009161A0">
      <w:pPr>
        <w:spacing w:after="120" w:line="360" w:lineRule="auto"/>
        <w:outlineLvl w:val="0"/>
        <w:rPr>
          <w:rFonts w:ascii="Arial" w:hAnsi="Arial" w:cs="Arial"/>
          <w:b/>
          <w:bCs/>
          <w:sz w:val="24"/>
          <w:szCs w:val="24"/>
        </w:rPr>
      </w:pPr>
      <w:bookmarkStart w:id="157" w:name="_Toc214457477"/>
      <w:r w:rsidRPr="00546EB2">
        <w:rPr>
          <w:rFonts w:ascii="Arial" w:hAnsi="Arial" w:cs="Arial"/>
          <w:b/>
          <w:bCs/>
          <w:sz w:val="24"/>
          <w:szCs w:val="24"/>
        </w:rPr>
        <w:t xml:space="preserve">4.2 </w:t>
      </w:r>
      <w:r w:rsidR="00312CD5" w:rsidRPr="00546EB2">
        <w:rPr>
          <w:rFonts w:ascii="Arial" w:hAnsi="Arial" w:cs="Arial"/>
          <w:b/>
          <w:bCs/>
          <w:sz w:val="24"/>
          <w:szCs w:val="24"/>
        </w:rPr>
        <w:t>Prueba de campo</w:t>
      </w:r>
      <w:bookmarkEnd w:id="157"/>
    </w:p>
    <w:p w14:paraId="3E39FB22" w14:textId="51642E9A" w:rsidR="0031420D" w:rsidRPr="00546EB2" w:rsidRDefault="00000000" w:rsidP="0031420D">
      <w:pPr>
        <w:spacing w:after="120" w:line="360" w:lineRule="auto"/>
        <w:ind w:firstLine="709"/>
        <w:rPr>
          <w:rFonts w:ascii="Arial" w:hAnsi="Arial" w:cs="Arial"/>
          <w:sz w:val="24"/>
          <w:szCs w:val="24"/>
        </w:rPr>
      </w:pPr>
      <w:r w:rsidRPr="00546EB2">
        <w:rPr>
          <w:rFonts w:ascii="Arial" w:hAnsi="Arial" w:cs="Arial"/>
          <w:sz w:val="24"/>
          <w:szCs w:val="24"/>
        </w:rPr>
        <w:t xml:space="preserve">El día 13 de </w:t>
      </w:r>
      <w:r w:rsidR="009D251F" w:rsidRPr="00546EB2">
        <w:rPr>
          <w:rFonts w:ascii="Arial" w:hAnsi="Arial" w:cs="Arial"/>
          <w:sz w:val="24"/>
          <w:szCs w:val="24"/>
        </w:rPr>
        <w:t>octubre</w:t>
      </w:r>
      <w:r w:rsidRPr="00546EB2">
        <w:rPr>
          <w:rFonts w:ascii="Arial" w:hAnsi="Arial" w:cs="Arial"/>
          <w:sz w:val="24"/>
          <w:szCs w:val="24"/>
        </w:rPr>
        <w:t xml:space="preserve"> tras la previa coordinación con el Profesor Páez, se realizó una nueva visita a la comunidad en la cual se llevó a cabo la instalación y Prueba Piloto del Software en un total de 4 computadores, </w:t>
      </w:r>
      <w:r w:rsidRPr="00546EB2">
        <w:rPr>
          <w:rFonts w:ascii="Arial" w:hAnsi="Arial" w:cs="Arial"/>
          <w:sz w:val="24"/>
          <w:szCs w:val="24"/>
        </w:rPr>
        <w:lastRenderedPageBreak/>
        <w:t>contando con la participación de un grupo de estudiantes del Telemática 4to “A” (sección única).</w:t>
      </w:r>
    </w:p>
    <w:p w14:paraId="7DBED3C6" w14:textId="4F1C95C3" w:rsidR="0031420D" w:rsidRPr="00546EB2" w:rsidRDefault="0031420D" w:rsidP="0031420D">
      <w:pPr>
        <w:spacing w:after="120" w:line="360" w:lineRule="auto"/>
        <w:ind w:firstLine="709"/>
        <w:rPr>
          <w:rFonts w:ascii="Arial" w:hAnsi="Arial" w:cs="Arial"/>
          <w:sz w:val="24"/>
          <w:szCs w:val="24"/>
        </w:rPr>
      </w:pPr>
      <w:r w:rsidRPr="00546EB2">
        <w:rPr>
          <w:rFonts w:ascii="Arial" w:hAnsi="Arial" w:cs="Arial"/>
          <w:sz w:val="24"/>
          <w:szCs w:val="24"/>
        </w:rPr>
        <w:t>Durante la prueba de campo se hizo invitación a los estudiantes a participar y hacer prueba del registro de usuario e inicio de sesión. Sin embargo, cabe destacar que el módulo que más llamó la atención del estudiante fue el Minijuego Quiz o Reto de Conocimientos, en el cual varios estudiantes se turnaban o colaboraban en parejas para participar.</w:t>
      </w:r>
    </w:p>
    <w:p w14:paraId="2B13A033" w14:textId="1689272E" w:rsidR="0031420D" w:rsidRPr="00546EB2" w:rsidRDefault="00000000" w:rsidP="0031420D">
      <w:pPr>
        <w:spacing w:after="120" w:line="360" w:lineRule="auto"/>
        <w:ind w:firstLine="709"/>
        <w:rPr>
          <w:rFonts w:ascii="Arial" w:hAnsi="Arial" w:cs="Arial"/>
          <w:sz w:val="24"/>
          <w:szCs w:val="24"/>
        </w:rPr>
      </w:pPr>
      <w:r w:rsidRPr="00546EB2">
        <w:rPr>
          <w:rFonts w:ascii="Arial" w:hAnsi="Arial" w:cs="Arial"/>
          <w:sz w:val="24"/>
          <w:szCs w:val="24"/>
        </w:rPr>
        <w:t>Como evaluación se recibieron comentarios positivos sobre el producto tecnológico. Cabe mencionar que las sugerencias por parte de los estudiantes y el profesor fue principalmente añadir imágenes</w:t>
      </w:r>
      <w:r w:rsidR="0031420D" w:rsidRPr="00546EB2">
        <w:rPr>
          <w:rFonts w:ascii="Arial" w:hAnsi="Arial" w:cs="Arial"/>
          <w:sz w:val="24"/>
          <w:szCs w:val="24"/>
        </w:rPr>
        <w:t xml:space="preserve"> y dificultad al m</w:t>
      </w:r>
      <w:proofErr w:type="spellStart"/>
      <w:r w:rsidR="0031420D" w:rsidRPr="00546EB2">
        <w:rPr>
          <w:rFonts w:ascii="Arial" w:hAnsi="Arial" w:cs="Arial"/>
          <w:sz w:val="24"/>
          <w:szCs w:val="24"/>
          <w:lang w:val="es-ES"/>
        </w:rPr>
        <w:t>ódulo</w:t>
      </w:r>
      <w:proofErr w:type="spellEnd"/>
      <w:r w:rsidR="0031420D" w:rsidRPr="00546EB2">
        <w:rPr>
          <w:rFonts w:ascii="Arial" w:hAnsi="Arial" w:cs="Arial"/>
          <w:sz w:val="24"/>
          <w:szCs w:val="24"/>
          <w:lang w:val="es-ES"/>
        </w:rPr>
        <w:t xml:space="preserve"> de reto, además de notificar sobre las respuesta</w:t>
      </w:r>
      <w:r w:rsidR="0039346D" w:rsidRPr="00546EB2">
        <w:rPr>
          <w:rFonts w:ascii="Arial" w:hAnsi="Arial" w:cs="Arial"/>
          <w:sz w:val="24"/>
          <w:szCs w:val="24"/>
          <w:lang w:val="es-ES"/>
        </w:rPr>
        <w:t>s</w:t>
      </w:r>
      <w:r w:rsidR="0031420D" w:rsidRPr="00546EB2">
        <w:rPr>
          <w:rFonts w:ascii="Arial" w:hAnsi="Arial" w:cs="Arial"/>
          <w:sz w:val="24"/>
          <w:szCs w:val="24"/>
          <w:lang w:val="es-ES"/>
        </w:rPr>
        <w:t xml:space="preserve"> incorrectas</w:t>
      </w:r>
      <w:r w:rsidR="0039346D" w:rsidRPr="00546EB2">
        <w:rPr>
          <w:rFonts w:ascii="Arial" w:hAnsi="Arial" w:cs="Arial"/>
          <w:sz w:val="24"/>
          <w:szCs w:val="24"/>
          <w:lang w:val="es-ES"/>
        </w:rPr>
        <w:t xml:space="preserve"> para motivar al refuerzo de esos conocimientos</w:t>
      </w:r>
      <w:r w:rsidRPr="00546EB2">
        <w:rPr>
          <w:rFonts w:ascii="Arial" w:hAnsi="Arial" w:cs="Arial"/>
          <w:sz w:val="24"/>
          <w:szCs w:val="24"/>
        </w:rPr>
        <w:t>.</w:t>
      </w:r>
    </w:p>
    <w:p w14:paraId="38A19FB8" w14:textId="77777777" w:rsidR="009161A0" w:rsidRPr="00546EB2" w:rsidRDefault="009161A0" w:rsidP="0031420D">
      <w:pPr>
        <w:spacing w:after="120" w:line="360" w:lineRule="auto"/>
        <w:ind w:firstLine="709"/>
        <w:rPr>
          <w:rFonts w:ascii="Arial" w:hAnsi="Arial" w:cs="Arial"/>
          <w:sz w:val="24"/>
          <w:szCs w:val="24"/>
        </w:rPr>
      </w:pPr>
    </w:p>
    <w:p w14:paraId="02C9BB47" w14:textId="77777777" w:rsidR="00D76A89" w:rsidRPr="00546EB2" w:rsidRDefault="00000000">
      <w:pPr>
        <w:spacing w:after="120" w:line="360" w:lineRule="auto"/>
        <w:rPr>
          <w:rFonts w:ascii="Arial" w:hAnsi="Arial" w:cs="Arial"/>
          <w:sz w:val="24"/>
          <w:szCs w:val="24"/>
        </w:rPr>
      </w:pPr>
      <w:r w:rsidRPr="00546EB2">
        <w:rPr>
          <w:rFonts w:ascii="Arial" w:hAnsi="Arial" w:cs="Arial"/>
          <w:noProof/>
          <w:sz w:val="24"/>
          <w:szCs w:val="24"/>
        </w:rPr>
        <w:drawing>
          <wp:inline distT="0" distB="0" distL="114300" distR="114300" wp14:anchorId="15DB5D91" wp14:editId="1BA146BD">
            <wp:extent cx="3609340" cy="2707005"/>
            <wp:effectExtent l="0" t="0" r="10160" b="10795"/>
            <wp:docPr id="76" name="Imagen 76" descr="PXL_20251013_12261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n 76" descr="PXL_20251013_122611029"/>
                    <pic:cNvPicPr>
                      <a:picLocks noChangeAspect="1"/>
                    </pic:cNvPicPr>
                  </pic:nvPicPr>
                  <pic:blipFill>
                    <a:blip r:embed="rId61"/>
                    <a:stretch>
                      <a:fillRect/>
                    </a:stretch>
                  </pic:blipFill>
                  <pic:spPr>
                    <a:xfrm>
                      <a:off x="0" y="0"/>
                      <a:ext cx="3609340" cy="2707005"/>
                    </a:xfrm>
                    <a:prstGeom prst="rect">
                      <a:avLst/>
                    </a:prstGeom>
                  </pic:spPr>
                </pic:pic>
              </a:graphicData>
            </a:graphic>
          </wp:inline>
        </w:drawing>
      </w:r>
    </w:p>
    <w:p w14:paraId="102238B6" w14:textId="5F2066E4" w:rsidR="00D76A89" w:rsidRPr="00546EB2" w:rsidRDefault="00000000">
      <w:pPr>
        <w:pStyle w:val="Descripcin"/>
        <w:spacing w:after="120" w:line="360" w:lineRule="auto"/>
        <w:rPr>
          <w:sz w:val="24"/>
          <w:szCs w:val="24"/>
        </w:rPr>
      </w:pPr>
      <w:bookmarkStart w:id="158" w:name="_Toc213877821"/>
      <w:r w:rsidRPr="00546EB2">
        <w:rPr>
          <w:b/>
          <w:bCs/>
          <w:sz w:val="24"/>
          <w:szCs w:val="24"/>
        </w:rPr>
        <w:t xml:space="preserve">Figura </w:t>
      </w:r>
      <w:r w:rsidRPr="00546EB2">
        <w:rPr>
          <w:b/>
          <w:bCs/>
          <w:sz w:val="24"/>
          <w:szCs w:val="24"/>
        </w:rPr>
        <w:fldChar w:fldCharType="begin"/>
      </w:r>
      <w:r w:rsidRPr="00546EB2">
        <w:rPr>
          <w:b/>
          <w:bCs/>
          <w:sz w:val="24"/>
          <w:szCs w:val="24"/>
        </w:rPr>
        <w:instrText xml:space="preserve"> SEQ Figura \* ARABIC </w:instrText>
      </w:r>
      <w:r w:rsidRPr="00546EB2">
        <w:rPr>
          <w:b/>
          <w:bCs/>
          <w:sz w:val="24"/>
          <w:szCs w:val="24"/>
        </w:rPr>
        <w:fldChar w:fldCharType="separate"/>
      </w:r>
      <w:r w:rsidR="009E5072" w:rsidRPr="00546EB2">
        <w:rPr>
          <w:b/>
          <w:bCs/>
          <w:noProof/>
          <w:sz w:val="24"/>
          <w:szCs w:val="24"/>
        </w:rPr>
        <w:t>39</w:t>
      </w:r>
      <w:r w:rsidRPr="00546EB2">
        <w:rPr>
          <w:b/>
          <w:bCs/>
          <w:sz w:val="24"/>
          <w:szCs w:val="24"/>
        </w:rPr>
        <w:fldChar w:fldCharType="end"/>
      </w:r>
      <w:r w:rsidRPr="00546EB2">
        <w:rPr>
          <w:sz w:val="24"/>
          <w:szCs w:val="24"/>
        </w:rPr>
        <w:t>: Representante comunitario y estudiantes de 4to año haciendo pruebas al producto tecnológico</w:t>
      </w:r>
      <w:bookmarkEnd w:id="158"/>
    </w:p>
    <w:p w14:paraId="0BE64E27" w14:textId="77777777" w:rsidR="00D76A89" w:rsidRPr="00546EB2" w:rsidRDefault="00000000">
      <w:pPr>
        <w:rPr>
          <w:rFonts w:ascii="Arial" w:hAnsi="Arial" w:cs="Arial"/>
          <w:sz w:val="24"/>
          <w:szCs w:val="24"/>
        </w:rPr>
      </w:pPr>
      <w:r w:rsidRPr="00546EB2">
        <w:rPr>
          <w:rFonts w:ascii="Arial" w:hAnsi="Arial" w:cs="Arial"/>
          <w:b/>
          <w:bCs/>
          <w:sz w:val="24"/>
          <w:szCs w:val="24"/>
        </w:rPr>
        <w:t>Fuente</w:t>
      </w:r>
      <w:r w:rsidRPr="00546EB2">
        <w:rPr>
          <w:rFonts w:ascii="Arial" w:hAnsi="Arial" w:cs="Arial"/>
          <w:sz w:val="24"/>
          <w:szCs w:val="24"/>
        </w:rPr>
        <w:t>: Los participantes (2025)</w:t>
      </w:r>
    </w:p>
    <w:p w14:paraId="1D50E2D8" w14:textId="77777777" w:rsidR="00D76A89" w:rsidRPr="00546EB2" w:rsidRDefault="00D76A89">
      <w:pPr>
        <w:rPr>
          <w:rFonts w:ascii="Arial" w:hAnsi="Arial" w:cs="Arial"/>
          <w:sz w:val="24"/>
          <w:szCs w:val="24"/>
        </w:rPr>
      </w:pPr>
    </w:p>
    <w:p w14:paraId="431B468B" w14:textId="5616D012" w:rsidR="00D76A89" w:rsidRPr="00546EB2" w:rsidRDefault="00000000" w:rsidP="009161A0">
      <w:pPr>
        <w:spacing w:after="120" w:line="360" w:lineRule="auto"/>
        <w:outlineLvl w:val="0"/>
        <w:rPr>
          <w:rFonts w:ascii="Arial" w:hAnsi="Arial" w:cs="Arial"/>
          <w:b/>
          <w:bCs/>
          <w:sz w:val="24"/>
          <w:szCs w:val="24"/>
        </w:rPr>
      </w:pPr>
      <w:bookmarkStart w:id="159" w:name="_Toc214457478"/>
      <w:r w:rsidRPr="00546EB2">
        <w:rPr>
          <w:rFonts w:ascii="Arial" w:hAnsi="Arial" w:cs="Arial"/>
          <w:b/>
          <w:bCs/>
          <w:sz w:val="24"/>
          <w:szCs w:val="24"/>
        </w:rPr>
        <w:lastRenderedPageBreak/>
        <w:t>5. Implementación y seguimiento</w:t>
      </w:r>
      <w:bookmarkEnd w:id="159"/>
    </w:p>
    <w:p w14:paraId="23442F83" w14:textId="4363937D" w:rsidR="00DA0E57" w:rsidRPr="00546EB2" w:rsidRDefault="00DA0E57" w:rsidP="009161A0">
      <w:pPr>
        <w:spacing w:after="120" w:line="360" w:lineRule="auto"/>
        <w:outlineLvl w:val="0"/>
        <w:rPr>
          <w:rFonts w:ascii="Arial" w:hAnsi="Arial" w:cs="Arial"/>
          <w:b/>
          <w:bCs/>
          <w:sz w:val="24"/>
          <w:szCs w:val="24"/>
        </w:rPr>
      </w:pPr>
      <w:bookmarkStart w:id="160" w:name="_Toc214457479"/>
      <w:r w:rsidRPr="00546EB2">
        <w:rPr>
          <w:rFonts w:ascii="Arial" w:hAnsi="Arial" w:cs="Arial"/>
          <w:b/>
          <w:bCs/>
          <w:sz w:val="24"/>
          <w:szCs w:val="24"/>
        </w:rPr>
        <w:t>5.1 Implementación de la versión final</w:t>
      </w:r>
      <w:bookmarkEnd w:id="160"/>
    </w:p>
    <w:p w14:paraId="086E26AE" w14:textId="7DCB0465" w:rsidR="00D76A89" w:rsidRPr="00546EB2" w:rsidRDefault="0039346D" w:rsidP="00F83F1A">
      <w:pPr>
        <w:spacing w:line="360" w:lineRule="auto"/>
        <w:ind w:firstLine="709"/>
        <w:rPr>
          <w:rFonts w:ascii="Arial" w:hAnsi="Arial" w:cs="Arial"/>
          <w:sz w:val="24"/>
          <w:szCs w:val="24"/>
          <w:lang w:val="es-ES"/>
        </w:rPr>
      </w:pPr>
      <w:r w:rsidRPr="00546EB2">
        <w:rPr>
          <w:rFonts w:ascii="Arial" w:hAnsi="Arial" w:cs="Arial"/>
          <w:sz w:val="24"/>
          <w:szCs w:val="24"/>
        </w:rPr>
        <w:t xml:space="preserve">El día 27 de octubre los participantes hicieron una nueva visita a la comunidad para coordinar las fechas de instalación y taller de capacitación </w:t>
      </w:r>
      <w:r w:rsidR="00F83F1A" w:rsidRPr="00546EB2">
        <w:rPr>
          <w:rFonts w:ascii="Arial" w:hAnsi="Arial" w:cs="Arial"/>
          <w:sz w:val="24"/>
          <w:szCs w:val="24"/>
        </w:rPr>
        <w:t>para el uso del software educativo, as</w:t>
      </w:r>
      <w:r w:rsidR="00F83F1A" w:rsidRPr="00546EB2">
        <w:rPr>
          <w:rFonts w:ascii="Arial" w:hAnsi="Arial" w:cs="Arial"/>
          <w:sz w:val="24"/>
          <w:szCs w:val="24"/>
          <w:lang w:val="es-ES"/>
        </w:rPr>
        <w:t>í como organizar el material que se haría entrega con respecto a este punto. Se acordó presentarse el día 31 de octubre para la entrega de material y la implementación, mientras que la capacitación tendría lugar el día 3 de noviembre.</w:t>
      </w:r>
    </w:p>
    <w:p w14:paraId="4482B8DE" w14:textId="5F86B0B0" w:rsidR="00F83F1A" w:rsidRPr="00546EB2" w:rsidRDefault="00F83F1A" w:rsidP="00F83F1A">
      <w:pPr>
        <w:spacing w:line="360" w:lineRule="auto"/>
        <w:ind w:firstLine="709"/>
        <w:rPr>
          <w:rFonts w:ascii="Arial" w:hAnsi="Arial" w:cs="Arial"/>
          <w:sz w:val="24"/>
          <w:szCs w:val="24"/>
          <w:lang w:val="es-ES"/>
        </w:rPr>
      </w:pPr>
      <w:r w:rsidRPr="00546EB2">
        <w:rPr>
          <w:rFonts w:ascii="Arial" w:hAnsi="Arial" w:cs="Arial"/>
          <w:sz w:val="24"/>
          <w:szCs w:val="24"/>
          <w:lang w:val="es-ES"/>
        </w:rPr>
        <w:t>El día 31 de octubre los participantes del proyecto hicieron presencia en la E.T “Pedro García Leal para proceder con la instalación de la versión final del Software Educativo en los equipos del laboratorio de informática. Se realizó instalación desde cero en cuatro equipos y actualización de la versión en otros cuatro equipos que ya tenían una instalación previa por la fase de pruebas.</w:t>
      </w:r>
    </w:p>
    <w:p w14:paraId="0D00786A" w14:textId="1AB50E83" w:rsidR="00F83F1A" w:rsidRPr="00546EB2" w:rsidRDefault="00F83F1A" w:rsidP="00F83F1A">
      <w:pPr>
        <w:spacing w:line="360" w:lineRule="auto"/>
        <w:ind w:firstLine="709"/>
        <w:rPr>
          <w:rFonts w:ascii="Arial" w:hAnsi="Arial" w:cs="Arial"/>
          <w:sz w:val="24"/>
          <w:szCs w:val="24"/>
          <w:lang w:val="es-ES"/>
        </w:rPr>
      </w:pPr>
      <w:r w:rsidRPr="00546EB2">
        <w:rPr>
          <w:rFonts w:ascii="Arial" w:hAnsi="Arial" w:cs="Arial"/>
          <w:sz w:val="24"/>
          <w:szCs w:val="24"/>
          <w:lang w:val="es-ES"/>
        </w:rPr>
        <w:t>Junto con los archivos de instalación se realizó la entrega del manual de usuario en formato PDF, en el cual se explica cada uno de los módulos del software y cómo navegar entre ellos desde el inicio, considerando desde el registro de usuario hasta funciones más avanzadas como crear contenidos o evaluaciones.</w:t>
      </w:r>
    </w:p>
    <w:p w14:paraId="4ABE05F8" w14:textId="282BEEE0" w:rsidR="00F83F1A" w:rsidRPr="00546EB2" w:rsidRDefault="00F83F1A" w:rsidP="00F83F1A">
      <w:pPr>
        <w:spacing w:line="360" w:lineRule="auto"/>
        <w:ind w:firstLine="709"/>
        <w:rPr>
          <w:rFonts w:ascii="Arial" w:hAnsi="Arial" w:cs="Arial"/>
          <w:sz w:val="24"/>
          <w:szCs w:val="24"/>
          <w:lang w:val="es-ES"/>
        </w:rPr>
      </w:pPr>
      <w:r w:rsidRPr="00546EB2">
        <w:rPr>
          <w:rFonts w:ascii="Arial" w:hAnsi="Arial" w:cs="Arial"/>
          <w:sz w:val="24"/>
          <w:szCs w:val="24"/>
          <w:lang w:val="es-ES"/>
        </w:rPr>
        <w:t xml:space="preserve">Por último, se le comunicó al representante comunitario y a los </w:t>
      </w:r>
      <w:r w:rsidR="003E0E21" w:rsidRPr="00546EB2">
        <w:rPr>
          <w:rFonts w:ascii="Arial" w:hAnsi="Arial" w:cs="Arial"/>
          <w:sz w:val="24"/>
          <w:szCs w:val="24"/>
          <w:lang w:val="es-ES"/>
        </w:rPr>
        <w:t>estudiantes la plena disposición de este grupo de participantes; autores del presente proyecto socio-tecnológico, para realizar labores de seguimiento y responder cualquier duda relacionada al software en las próximas semanas.</w:t>
      </w:r>
    </w:p>
    <w:p w14:paraId="1E044C14" w14:textId="77777777" w:rsidR="009161A0" w:rsidRPr="00546EB2" w:rsidRDefault="009161A0" w:rsidP="00F83F1A">
      <w:pPr>
        <w:spacing w:line="360" w:lineRule="auto"/>
        <w:ind w:firstLine="709"/>
        <w:rPr>
          <w:rFonts w:ascii="Arial" w:hAnsi="Arial" w:cs="Arial"/>
          <w:sz w:val="24"/>
          <w:szCs w:val="24"/>
          <w:lang w:val="es-ES"/>
        </w:rPr>
      </w:pPr>
    </w:p>
    <w:p w14:paraId="2C94D936" w14:textId="77777777" w:rsidR="00DA0E57" w:rsidRPr="00546EB2" w:rsidRDefault="00DA0E57" w:rsidP="00DA0E57">
      <w:pPr>
        <w:keepNext/>
        <w:spacing w:line="360" w:lineRule="auto"/>
        <w:rPr>
          <w:rFonts w:ascii="Arial" w:hAnsi="Arial" w:cs="Arial"/>
        </w:rPr>
      </w:pPr>
      <w:r w:rsidRPr="00546EB2">
        <w:rPr>
          <w:rFonts w:ascii="Arial" w:hAnsi="Arial" w:cs="Arial"/>
          <w:b/>
          <w:bCs/>
          <w:noProof/>
          <w:sz w:val="24"/>
          <w:szCs w:val="24"/>
          <w:lang w:val="es-ES"/>
        </w:rPr>
        <w:lastRenderedPageBreak/>
        <w:drawing>
          <wp:inline distT="0" distB="0" distL="0" distR="0" wp14:anchorId="74BD64FC" wp14:editId="412112BA">
            <wp:extent cx="3665551" cy="2749052"/>
            <wp:effectExtent l="0" t="0" r="0" b="0"/>
            <wp:docPr id="102730524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05249" name="Imagen 1027305249"/>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677226" cy="2757808"/>
                    </a:xfrm>
                    <a:prstGeom prst="rect">
                      <a:avLst/>
                    </a:prstGeom>
                  </pic:spPr>
                </pic:pic>
              </a:graphicData>
            </a:graphic>
          </wp:inline>
        </w:drawing>
      </w:r>
    </w:p>
    <w:p w14:paraId="7B5DCA66" w14:textId="13159A58" w:rsidR="00DA0E57" w:rsidRPr="00546EB2" w:rsidRDefault="00DA0E57" w:rsidP="00DA0E57">
      <w:pPr>
        <w:pStyle w:val="Descripcin"/>
        <w:rPr>
          <w:sz w:val="24"/>
          <w:szCs w:val="24"/>
        </w:rPr>
      </w:pPr>
      <w:bookmarkStart w:id="161" w:name="_Toc213877822"/>
      <w:r w:rsidRPr="00546EB2">
        <w:rPr>
          <w:b/>
          <w:bCs/>
          <w:sz w:val="24"/>
          <w:szCs w:val="24"/>
        </w:rPr>
        <w:t xml:space="preserve">Figura </w:t>
      </w:r>
      <w:r w:rsidRPr="00546EB2">
        <w:rPr>
          <w:b/>
          <w:bCs/>
          <w:sz w:val="24"/>
          <w:szCs w:val="24"/>
        </w:rPr>
        <w:fldChar w:fldCharType="begin"/>
      </w:r>
      <w:r w:rsidRPr="00546EB2">
        <w:rPr>
          <w:b/>
          <w:bCs/>
          <w:sz w:val="24"/>
          <w:szCs w:val="24"/>
        </w:rPr>
        <w:instrText xml:space="preserve"> SEQ Figura \* ARABIC </w:instrText>
      </w:r>
      <w:r w:rsidRPr="00546EB2">
        <w:rPr>
          <w:b/>
          <w:bCs/>
          <w:sz w:val="24"/>
          <w:szCs w:val="24"/>
        </w:rPr>
        <w:fldChar w:fldCharType="separate"/>
      </w:r>
      <w:r w:rsidR="009E5072" w:rsidRPr="00546EB2">
        <w:rPr>
          <w:b/>
          <w:bCs/>
          <w:noProof/>
          <w:sz w:val="24"/>
          <w:szCs w:val="24"/>
        </w:rPr>
        <w:t>40</w:t>
      </w:r>
      <w:r w:rsidRPr="00546EB2">
        <w:rPr>
          <w:b/>
          <w:bCs/>
          <w:sz w:val="24"/>
          <w:szCs w:val="24"/>
        </w:rPr>
        <w:fldChar w:fldCharType="end"/>
      </w:r>
      <w:r w:rsidRPr="00546EB2">
        <w:rPr>
          <w:b/>
          <w:bCs/>
          <w:sz w:val="24"/>
          <w:szCs w:val="24"/>
        </w:rPr>
        <w:t>:</w:t>
      </w:r>
      <w:r w:rsidRPr="00546EB2">
        <w:rPr>
          <w:sz w:val="24"/>
          <w:szCs w:val="24"/>
        </w:rPr>
        <w:t xml:space="preserve"> Software instalado en los equipos de la comunidad</w:t>
      </w:r>
      <w:bookmarkEnd w:id="161"/>
    </w:p>
    <w:p w14:paraId="2F1EDD3C" w14:textId="30D59B09" w:rsidR="00DA0E57" w:rsidRPr="00546EB2" w:rsidRDefault="00DA0E57" w:rsidP="00DA0E57">
      <w:pPr>
        <w:rPr>
          <w:rFonts w:ascii="Arial" w:hAnsi="Arial" w:cs="Arial"/>
          <w:sz w:val="24"/>
          <w:szCs w:val="24"/>
        </w:rPr>
      </w:pPr>
      <w:r w:rsidRPr="00546EB2">
        <w:rPr>
          <w:rFonts w:ascii="Arial" w:hAnsi="Arial" w:cs="Arial"/>
          <w:b/>
          <w:bCs/>
          <w:sz w:val="24"/>
          <w:szCs w:val="24"/>
        </w:rPr>
        <w:t xml:space="preserve">Fuente: </w:t>
      </w:r>
      <w:r w:rsidRPr="00546EB2">
        <w:rPr>
          <w:rFonts w:ascii="Arial" w:hAnsi="Arial" w:cs="Arial"/>
          <w:sz w:val="24"/>
          <w:szCs w:val="24"/>
        </w:rPr>
        <w:t>Los participantes (2025)</w:t>
      </w:r>
    </w:p>
    <w:p w14:paraId="3FADBD06" w14:textId="77777777" w:rsidR="00DA0E57" w:rsidRPr="00546EB2" w:rsidRDefault="00DA0E57" w:rsidP="00DA0E57">
      <w:pPr>
        <w:rPr>
          <w:rFonts w:ascii="Arial" w:hAnsi="Arial" w:cs="Arial"/>
        </w:rPr>
      </w:pPr>
    </w:p>
    <w:p w14:paraId="60D41904" w14:textId="77777777" w:rsidR="009161A0" w:rsidRPr="00546EB2" w:rsidRDefault="009161A0" w:rsidP="00DA0E57">
      <w:pPr>
        <w:rPr>
          <w:rFonts w:ascii="Arial" w:hAnsi="Arial" w:cs="Arial"/>
        </w:rPr>
      </w:pPr>
    </w:p>
    <w:p w14:paraId="406A9765" w14:textId="2A9F3D95" w:rsidR="00DA0E57" w:rsidRPr="00546EB2" w:rsidRDefault="00DA0E57" w:rsidP="009161A0">
      <w:pPr>
        <w:spacing w:after="120" w:line="360" w:lineRule="auto"/>
        <w:outlineLvl w:val="0"/>
        <w:rPr>
          <w:rFonts w:ascii="Arial" w:hAnsi="Arial" w:cs="Arial"/>
          <w:b/>
          <w:bCs/>
          <w:sz w:val="24"/>
          <w:szCs w:val="24"/>
        </w:rPr>
      </w:pPr>
      <w:bookmarkStart w:id="162" w:name="_Toc214457480"/>
      <w:r w:rsidRPr="00546EB2">
        <w:rPr>
          <w:rFonts w:ascii="Arial" w:hAnsi="Arial" w:cs="Arial"/>
          <w:b/>
          <w:bCs/>
          <w:sz w:val="24"/>
          <w:szCs w:val="24"/>
        </w:rPr>
        <w:t>5.2 Capacitación de usuarios</w:t>
      </w:r>
      <w:bookmarkEnd w:id="162"/>
    </w:p>
    <w:p w14:paraId="34AC93D5" w14:textId="37F252B2" w:rsidR="00DA0E57" w:rsidRPr="00546EB2" w:rsidRDefault="00DA0E57" w:rsidP="00DA0E57">
      <w:pPr>
        <w:spacing w:after="120" w:line="360" w:lineRule="auto"/>
        <w:ind w:firstLine="709"/>
        <w:rPr>
          <w:rFonts w:ascii="Arial" w:hAnsi="Arial" w:cs="Arial"/>
          <w:sz w:val="24"/>
          <w:szCs w:val="24"/>
        </w:rPr>
      </w:pPr>
      <w:r w:rsidRPr="00546EB2">
        <w:rPr>
          <w:rFonts w:ascii="Arial" w:hAnsi="Arial" w:cs="Arial"/>
          <w:sz w:val="24"/>
          <w:szCs w:val="24"/>
        </w:rPr>
        <w:t>El día 3 de noviembre los participantes visitaron nuevamente la institución para realizar el taller de capacitación a los estudiantes y profesores interesados en la integración con el Software Educativo. La capacitación constó de dos partes, una presentación del Software y sus módulos explicados por partes; y una sesión de uso del software con estudiantes y profesores.</w:t>
      </w:r>
    </w:p>
    <w:p w14:paraId="2D93A227" w14:textId="4D0FED12" w:rsidR="00DA0E57" w:rsidRPr="00546EB2" w:rsidRDefault="00DA0E57" w:rsidP="00DA0E57">
      <w:pPr>
        <w:spacing w:after="120" w:line="360" w:lineRule="auto"/>
        <w:ind w:firstLine="709"/>
        <w:rPr>
          <w:rFonts w:ascii="Arial" w:hAnsi="Arial" w:cs="Arial"/>
          <w:sz w:val="24"/>
          <w:szCs w:val="24"/>
        </w:rPr>
      </w:pPr>
      <w:r w:rsidRPr="00546EB2">
        <w:rPr>
          <w:rFonts w:ascii="Arial" w:hAnsi="Arial" w:cs="Arial"/>
          <w:sz w:val="24"/>
          <w:szCs w:val="24"/>
        </w:rPr>
        <w:t xml:space="preserve">Durante este taller se hizo mención de las instrucciones de uso y las recomendaciones para mantener el software en óptimo funcionamiento. Además, se hizo entrega en digital del Manual de Usuario del Software y las credenciales necesarias para el acceso y registro de profesores. </w:t>
      </w:r>
    </w:p>
    <w:p w14:paraId="55AFC426" w14:textId="77777777" w:rsidR="00DA0E57" w:rsidRPr="00546EB2" w:rsidRDefault="00DA0E57" w:rsidP="00DA0E57">
      <w:pPr>
        <w:spacing w:after="120" w:line="360" w:lineRule="auto"/>
        <w:ind w:firstLine="709"/>
        <w:rPr>
          <w:rFonts w:ascii="Arial" w:hAnsi="Arial" w:cs="Arial"/>
          <w:sz w:val="24"/>
          <w:szCs w:val="24"/>
        </w:rPr>
      </w:pPr>
    </w:p>
    <w:p w14:paraId="5C173416" w14:textId="77777777" w:rsidR="00DA0E57" w:rsidRPr="00546EB2" w:rsidRDefault="00DA0E57" w:rsidP="00DA0E57">
      <w:pPr>
        <w:keepNext/>
        <w:spacing w:after="120" w:line="360" w:lineRule="auto"/>
        <w:ind w:firstLine="709"/>
        <w:jc w:val="left"/>
        <w:rPr>
          <w:rFonts w:ascii="Arial" w:hAnsi="Arial" w:cs="Arial"/>
        </w:rPr>
      </w:pPr>
      <w:r w:rsidRPr="00546EB2">
        <w:rPr>
          <w:rFonts w:ascii="Arial" w:hAnsi="Arial" w:cs="Arial"/>
          <w:noProof/>
          <w:sz w:val="24"/>
          <w:szCs w:val="24"/>
        </w:rPr>
        <w:lastRenderedPageBreak/>
        <w:drawing>
          <wp:inline distT="0" distB="0" distL="0" distR="0" wp14:anchorId="4AAE6732" wp14:editId="5A45C19A">
            <wp:extent cx="3138241" cy="2353586"/>
            <wp:effectExtent l="0" t="0" r="5080" b="8890"/>
            <wp:docPr id="7266333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3331" name="Imagen 7266333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140749" cy="2355467"/>
                    </a:xfrm>
                    <a:prstGeom prst="rect">
                      <a:avLst/>
                    </a:prstGeom>
                  </pic:spPr>
                </pic:pic>
              </a:graphicData>
            </a:graphic>
          </wp:inline>
        </w:drawing>
      </w:r>
    </w:p>
    <w:p w14:paraId="7CC2825C" w14:textId="1357009A" w:rsidR="00DA0E57" w:rsidRPr="00546EB2" w:rsidRDefault="00DA0E57" w:rsidP="00DA0E57">
      <w:pPr>
        <w:pStyle w:val="Descripcin"/>
        <w:jc w:val="left"/>
        <w:rPr>
          <w:sz w:val="24"/>
          <w:szCs w:val="24"/>
        </w:rPr>
      </w:pPr>
      <w:bookmarkStart w:id="163" w:name="_Toc213877823"/>
      <w:r w:rsidRPr="00546EB2">
        <w:rPr>
          <w:b/>
          <w:bCs/>
          <w:sz w:val="24"/>
          <w:szCs w:val="24"/>
        </w:rPr>
        <w:t xml:space="preserve">Figura </w:t>
      </w:r>
      <w:r w:rsidRPr="00546EB2">
        <w:rPr>
          <w:b/>
          <w:bCs/>
          <w:sz w:val="24"/>
          <w:szCs w:val="24"/>
        </w:rPr>
        <w:fldChar w:fldCharType="begin"/>
      </w:r>
      <w:r w:rsidRPr="00546EB2">
        <w:rPr>
          <w:b/>
          <w:bCs/>
          <w:sz w:val="24"/>
          <w:szCs w:val="24"/>
        </w:rPr>
        <w:instrText xml:space="preserve"> SEQ Figura \* ARABIC </w:instrText>
      </w:r>
      <w:r w:rsidRPr="00546EB2">
        <w:rPr>
          <w:b/>
          <w:bCs/>
          <w:sz w:val="24"/>
          <w:szCs w:val="24"/>
        </w:rPr>
        <w:fldChar w:fldCharType="separate"/>
      </w:r>
      <w:r w:rsidR="009E5072" w:rsidRPr="00546EB2">
        <w:rPr>
          <w:b/>
          <w:bCs/>
          <w:noProof/>
          <w:sz w:val="24"/>
          <w:szCs w:val="24"/>
        </w:rPr>
        <w:t>41</w:t>
      </w:r>
      <w:r w:rsidRPr="00546EB2">
        <w:rPr>
          <w:b/>
          <w:bCs/>
          <w:sz w:val="24"/>
          <w:szCs w:val="24"/>
        </w:rPr>
        <w:fldChar w:fldCharType="end"/>
      </w:r>
      <w:r w:rsidRPr="00546EB2">
        <w:rPr>
          <w:b/>
          <w:bCs/>
          <w:sz w:val="24"/>
          <w:szCs w:val="24"/>
        </w:rPr>
        <w:t>:</w:t>
      </w:r>
      <w:r w:rsidRPr="00546EB2">
        <w:rPr>
          <w:sz w:val="24"/>
          <w:szCs w:val="24"/>
        </w:rPr>
        <w:t xml:space="preserve"> Los participantes realizando taller de capacitación</w:t>
      </w:r>
      <w:bookmarkEnd w:id="163"/>
    </w:p>
    <w:p w14:paraId="5A098221" w14:textId="7EEBDD98" w:rsidR="00DA0E57" w:rsidRPr="00546EB2" w:rsidRDefault="00DA0E57" w:rsidP="00DA0E57">
      <w:pPr>
        <w:rPr>
          <w:rFonts w:ascii="Arial" w:hAnsi="Arial" w:cs="Arial"/>
          <w:sz w:val="24"/>
          <w:szCs w:val="24"/>
        </w:rPr>
      </w:pPr>
      <w:r w:rsidRPr="00546EB2">
        <w:rPr>
          <w:rFonts w:ascii="Arial" w:hAnsi="Arial" w:cs="Arial"/>
          <w:b/>
          <w:bCs/>
          <w:sz w:val="24"/>
          <w:szCs w:val="24"/>
        </w:rPr>
        <w:t xml:space="preserve">Fuente: </w:t>
      </w:r>
      <w:r w:rsidRPr="00546EB2">
        <w:rPr>
          <w:rFonts w:ascii="Arial" w:hAnsi="Arial" w:cs="Arial"/>
          <w:sz w:val="24"/>
          <w:szCs w:val="24"/>
        </w:rPr>
        <w:t>Los participantes (2025)</w:t>
      </w:r>
    </w:p>
    <w:p w14:paraId="5FE7ACEF" w14:textId="77777777" w:rsidR="009E5072" w:rsidRPr="00546EB2" w:rsidRDefault="009E5072" w:rsidP="00DA0E57">
      <w:pPr>
        <w:rPr>
          <w:rFonts w:ascii="Arial" w:hAnsi="Arial" w:cs="Arial"/>
          <w:sz w:val="24"/>
          <w:szCs w:val="24"/>
        </w:rPr>
      </w:pPr>
    </w:p>
    <w:p w14:paraId="3B3228A4" w14:textId="77777777" w:rsidR="009E5072" w:rsidRPr="00546EB2" w:rsidRDefault="00DA0E57" w:rsidP="009E5072">
      <w:pPr>
        <w:keepNext/>
        <w:spacing w:after="120" w:line="360" w:lineRule="auto"/>
        <w:ind w:firstLine="709"/>
        <w:jc w:val="left"/>
        <w:rPr>
          <w:rFonts w:ascii="Arial" w:hAnsi="Arial" w:cs="Arial"/>
        </w:rPr>
      </w:pPr>
      <w:r w:rsidRPr="00546EB2">
        <w:rPr>
          <w:rFonts w:ascii="Arial" w:hAnsi="Arial" w:cs="Arial"/>
          <w:noProof/>
          <w:sz w:val="24"/>
          <w:szCs w:val="24"/>
        </w:rPr>
        <w:drawing>
          <wp:inline distT="0" distB="0" distL="0" distR="0" wp14:anchorId="45429ECB" wp14:editId="71FB8C64">
            <wp:extent cx="3159446" cy="2369489"/>
            <wp:effectExtent l="0" t="0" r="3175" b="0"/>
            <wp:docPr id="183571745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17459" name="Imagen 1835717459"/>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168127" cy="2376000"/>
                    </a:xfrm>
                    <a:prstGeom prst="rect">
                      <a:avLst/>
                    </a:prstGeom>
                  </pic:spPr>
                </pic:pic>
              </a:graphicData>
            </a:graphic>
          </wp:inline>
        </w:drawing>
      </w:r>
    </w:p>
    <w:p w14:paraId="5D5A93CD" w14:textId="366303EB" w:rsidR="00DA0E57" w:rsidRPr="00546EB2" w:rsidRDefault="009E5072" w:rsidP="009E5072">
      <w:pPr>
        <w:pStyle w:val="Descripcin"/>
        <w:jc w:val="left"/>
        <w:rPr>
          <w:sz w:val="24"/>
          <w:szCs w:val="24"/>
        </w:rPr>
      </w:pPr>
      <w:bookmarkStart w:id="164" w:name="_Toc213877824"/>
      <w:r w:rsidRPr="00546EB2">
        <w:rPr>
          <w:b/>
          <w:bCs/>
          <w:sz w:val="24"/>
          <w:szCs w:val="24"/>
        </w:rPr>
        <w:t xml:space="preserve">Figura </w:t>
      </w:r>
      <w:r w:rsidRPr="00546EB2">
        <w:rPr>
          <w:b/>
          <w:bCs/>
          <w:sz w:val="24"/>
          <w:szCs w:val="24"/>
        </w:rPr>
        <w:fldChar w:fldCharType="begin"/>
      </w:r>
      <w:r w:rsidRPr="00546EB2">
        <w:rPr>
          <w:b/>
          <w:bCs/>
          <w:sz w:val="24"/>
          <w:szCs w:val="24"/>
        </w:rPr>
        <w:instrText xml:space="preserve"> SEQ Figura \* ARABIC </w:instrText>
      </w:r>
      <w:r w:rsidRPr="00546EB2">
        <w:rPr>
          <w:b/>
          <w:bCs/>
          <w:sz w:val="24"/>
          <w:szCs w:val="24"/>
        </w:rPr>
        <w:fldChar w:fldCharType="separate"/>
      </w:r>
      <w:r w:rsidRPr="00546EB2">
        <w:rPr>
          <w:b/>
          <w:bCs/>
          <w:noProof/>
          <w:sz w:val="24"/>
          <w:szCs w:val="24"/>
        </w:rPr>
        <w:t>42</w:t>
      </w:r>
      <w:r w:rsidRPr="00546EB2">
        <w:rPr>
          <w:b/>
          <w:bCs/>
          <w:sz w:val="24"/>
          <w:szCs w:val="24"/>
        </w:rPr>
        <w:fldChar w:fldCharType="end"/>
      </w:r>
      <w:r w:rsidRPr="00546EB2">
        <w:rPr>
          <w:b/>
          <w:bCs/>
          <w:sz w:val="24"/>
          <w:szCs w:val="24"/>
        </w:rPr>
        <w:t xml:space="preserve">: </w:t>
      </w:r>
      <w:r w:rsidRPr="00546EB2">
        <w:rPr>
          <w:sz w:val="24"/>
          <w:szCs w:val="24"/>
        </w:rPr>
        <w:t>Estudiantes y profesores en taller de capacitación</w:t>
      </w:r>
      <w:bookmarkEnd w:id="164"/>
    </w:p>
    <w:p w14:paraId="444F4F64" w14:textId="26195DDB" w:rsidR="009E5072" w:rsidRPr="00546EB2" w:rsidRDefault="009E5072" w:rsidP="009E5072">
      <w:pPr>
        <w:rPr>
          <w:rFonts w:ascii="Arial" w:hAnsi="Arial" w:cs="Arial"/>
          <w:sz w:val="24"/>
          <w:szCs w:val="24"/>
        </w:rPr>
      </w:pPr>
      <w:r w:rsidRPr="00546EB2">
        <w:rPr>
          <w:rFonts w:ascii="Arial" w:hAnsi="Arial" w:cs="Arial"/>
          <w:b/>
          <w:bCs/>
          <w:sz w:val="24"/>
          <w:szCs w:val="24"/>
        </w:rPr>
        <w:t>Fuente:</w:t>
      </w:r>
      <w:r w:rsidRPr="00546EB2">
        <w:rPr>
          <w:rFonts w:ascii="Arial" w:hAnsi="Arial" w:cs="Arial"/>
          <w:sz w:val="24"/>
          <w:szCs w:val="24"/>
        </w:rPr>
        <w:t xml:space="preserve"> Los participantes (2025)</w:t>
      </w:r>
    </w:p>
    <w:p w14:paraId="5A09FCF0" w14:textId="77777777" w:rsidR="009E5072" w:rsidRPr="00546EB2" w:rsidRDefault="009E5072" w:rsidP="009E5072">
      <w:pPr>
        <w:rPr>
          <w:rFonts w:ascii="Arial" w:hAnsi="Arial" w:cs="Arial"/>
          <w:sz w:val="24"/>
          <w:szCs w:val="24"/>
        </w:rPr>
      </w:pPr>
    </w:p>
    <w:p w14:paraId="40D2F0FE" w14:textId="77777777" w:rsidR="009E5072" w:rsidRPr="00546EB2" w:rsidRDefault="00DA0E57" w:rsidP="009E5072">
      <w:pPr>
        <w:keepNext/>
        <w:spacing w:after="120" w:line="360" w:lineRule="auto"/>
        <w:ind w:firstLine="709"/>
        <w:jc w:val="left"/>
        <w:rPr>
          <w:rFonts w:ascii="Arial" w:hAnsi="Arial" w:cs="Arial"/>
        </w:rPr>
      </w:pPr>
      <w:r w:rsidRPr="00546EB2">
        <w:rPr>
          <w:rFonts w:ascii="Arial" w:hAnsi="Arial" w:cs="Arial"/>
          <w:noProof/>
          <w:sz w:val="24"/>
          <w:szCs w:val="24"/>
        </w:rPr>
        <w:lastRenderedPageBreak/>
        <w:drawing>
          <wp:inline distT="0" distB="0" distL="0" distR="0" wp14:anchorId="7B79C261" wp14:editId="492B7066">
            <wp:extent cx="3180649" cy="2385391"/>
            <wp:effectExtent l="0" t="0" r="1270" b="0"/>
            <wp:docPr id="157259897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98971" name="Imagen 157259897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196258" cy="2397097"/>
                    </a:xfrm>
                    <a:prstGeom prst="rect">
                      <a:avLst/>
                    </a:prstGeom>
                  </pic:spPr>
                </pic:pic>
              </a:graphicData>
            </a:graphic>
          </wp:inline>
        </w:drawing>
      </w:r>
    </w:p>
    <w:p w14:paraId="68568962" w14:textId="44E49BCB" w:rsidR="00DA0E57" w:rsidRPr="00546EB2" w:rsidRDefault="009E5072" w:rsidP="009E5072">
      <w:pPr>
        <w:pStyle w:val="Descripcin"/>
        <w:jc w:val="left"/>
        <w:rPr>
          <w:sz w:val="24"/>
          <w:szCs w:val="24"/>
        </w:rPr>
      </w:pPr>
      <w:bookmarkStart w:id="165" w:name="_Toc213877825"/>
      <w:r w:rsidRPr="00546EB2">
        <w:rPr>
          <w:b/>
          <w:bCs/>
          <w:sz w:val="24"/>
          <w:szCs w:val="24"/>
        </w:rPr>
        <w:t xml:space="preserve">Figura </w:t>
      </w:r>
      <w:r w:rsidRPr="00546EB2">
        <w:rPr>
          <w:b/>
          <w:bCs/>
          <w:sz w:val="24"/>
          <w:szCs w:val="24"/>
        </w:rPr>
        <w:fldChar w:fldCharType="begin"/>
      </w:r>
      <w:r w:rsidRPr="00546EB2">
        <w:rPr>
          <w:b/>
          <w:bCs/>
          <w:sz w:val="24"/>
          <w:szCs w:val="24"/>
        </w:rPr>
        <w:instrText xml:space="preserve"> SEQ Figura \* ARABIC </w:instrText>
      </w:r>
      <w:r w:rsidRPr="00546EB2">
        <w:rPr>
          <w:b/>
          <w:bCs/>
          <w:sz w:val="24"/>
          <w:szCs w:val="24"/>
        </w:rPr>
        <w:fldChar w:fldCharType="separate"/>
      </w:r>
      <w:r w:rsidRPr="00546EB2">
        <w:rPr>
          <w:b/>
          <w:bCs/>
          <w:noProof/>
          <w:sz w:val="24"/>
          <w:szCs w:val="24"/>
        </w:rPr>
        <w:t>43</w:t>
      </w:r>
      <w:r w:rsidRPr="00546EB2">
        <w:rPr>
          <w:b/>
          <w:bCs/>
          <w:sz w:val="24"/>
          <w:szCs w:val="24"/>
        </w:rPr>
        <w:fldChar w:fldCharType="end"/>
      </w:r>
      <w:r w:rsidRPr="00546EB2">
        <w:rPr>
          <w:b/>
          <w:bCs/>
          <w:sz w:val="24"/>
          <w:szCs w:val="24"/>
        </w:rPr>
        <w:t>:</w:t>
      </w:r>
      <w:r w:rsidRPr="00546EB2">
        <w:rPr>
          <w:sz w:val="24"/>
          <w:szCs w:val="24"/>
        </w:rPr>
        <w:t xml:space="preserve"> Estudiantes y profesores utilizando el software luego del taller de capacitación</w:t>
      </w:r>
      <w:bookmarkEnd w:id="165"/>
    </w:p>
    <w:p w14:paraId="7B6668E6" w14:textId="6AE2CA0F" w:rsidR="009E5072" w:rsidRPr="00546EB2" w:rsidRDefault="009E5072" w:rsidP="009E5072">
      <w:pPr>
        <w:rPr>
          <w:rFonts w:ascii="Arial" w:hAnsi="Arial" w:cs="Arial"/>
          <w:sz w:val="24"/>
          <w:szCs w:val="24"/>
        </w:rPr>
      </w:pPr>
      <w:r w:rsidRPr="00546EB2">
        <w:rPr>
          <w:rFonts w:ascii="Arial" w:hAnsi="Arial" w:cs="Arial"/>
          <w:b/>
          <w:bCs/>
          <w:sz w:val="24"/>
          <w:szCs w:val="24"/>
        </w:rPr>
        <w:t xml:space="preserve">Fuente: </w:t>
      </w:r>
      <w:r w:rsidRPr="00546EB2">
        <w:rPr>
          <w:rFonts w:ascii="Arial" w:hAnsi="Arial" w:cs="Arial"/>
          <w:sz w:val="24"/>
          <w:szCs w:val="24"/>
        </w:rPr>
        <w:t>Los participantes (2025)</w:t>
      </w:r>
    </w:p>
    <w:p w14:paraId="7EAB42D2" w14:textId="77777777" w:rsidR="0031420D" w:rsidRPr="00546EB2" w:rsidRDefault="0031420D">
      <w:pPr>
        <w:rPr>
          <w:rFonts w:ascii="Arial" w:hAnsi="Arial" w:cs="Arial"/>
          <w:sz w:val="24"/>
          <w:szCs w:val="24"/>
          <w:lang w:val="es-ES"/>
        </w:rPr>
      </w:pPr>
    </w:p>
    <w:p w14:paraId="04CE8F12" w14:textId="77777777" w:rsidR="00D76A89" w:rsidRPr="00546EB2" w:rsidRDefault="00D76A89">
      <w:pPr>
        <w:rPr>
          <w:rFonts w:ascii="Arial" w:hAnsi="Arial" w:cs="Arial"/>
          <w:sz w:val="24"/>
          <w:szCs w:val="24"/>
        </w:rPr>
      </w:pPr>
    </w:p>
    <w:p w14:paraId="666D162A" w14:textId="77777777" w:rsidR="003E0E21" w:rsidRDefault="003E0E21">
      <w:pPr>
        <w:rPr>
          <w:rFonts w:ascii="Arial" w:hAnsi="Arial" w:cs="Arial"/>
          <w:sz w:val="24"/>
          <w:szCs w:val="24"/>
        </w:rPr>
      </w:pPr>
    </w:p>
    <w:p w14:paraId="462DEFCF" w14:textId="77777777" w:rsidR="00215D92" w:rsidRDefault="00215D92">
      <w:pPr>
        <w:rPr>
          <w:rFonts w:ascii="Arial" w:hAnsi="Arial" w:cs="Arial"/>
          <w:sz w:val="24"/>
          <w:szCs w:val="24"/>
        </w:rPr>
      </w:pPr>
    </w:p>
    <w:p w14:paraId="523A1431" w14:textId="77777777" w:rsidR="00215D92" w:rsidRDefault="00215D92">
      <w:pPr>
        <w:rPr>
          <w:rFonts w:ascii="Arial" w:hAnsi="Arial" w:cs="Arial"/>
          <w:sz w:val="24"/>
          <w:szCs w:val="24"/>
        </w:rPr>
      </w:pPr>
    </w:p>
    <w:p w14:paraId="4D97A0D1" w14:textId="77777777" w:rsidR="00215D92" w:rsidRDefault="00215D92">
      <w:pPr>
        <w:rPr>
          <w:rFonts w:ascii="Arial" w:hAnsi="Arial" w:cs="Arial"/>
          <w:sz w:val="24"/>
          <w:szCs w:val="24"/>
        </w:rPr>
      </w:pPr>
    </w:p>
    <w:p w14:paraId="4881D052" w14:textId="77777777" w:rsidR="00215D92" w:rsidRDefault="00215D92">
      <w:pPr>
        <w:rPr>
          <w:rFonts w:ascii="Arial" w:hAnsi="Arial" w:cs="Arial"/>
          <w:sz w:val="24"/>
          <w:szCs w:val="24"/>
        </w:rPr>
      </w:pPr>
    </w:p>
    <w:p w14:paraId="21AD47E8" w14:textId="77777777" w:rsidR="00215D92" w:rsidRDefault="00215D92">
      <w:pPr>
        <w:rPr>
          <w:rFonts w:ascii="Arial" w:hAnsi="Arial" w:cs="Arial"/>
          <w:sz w:val="24"/>
          <w:szCs w:val="24"/>
        </w:rPr>
      </w:pPr>
    </w:p>
    <w:p w14:paraId="5FE2CEA1" w14:textId="77777777" w:rsidR="00215D92" w:rsidRDefault="00215D92">
      <w:pPr>
        <w:rPr>
          <w:rFonts w:ascii="Arial" w:hAnsi="Arial" w:cs="Arial"/>
          <w:sz w:val="24"/>
          <w:szCs w:val="24"/>
        </w:rPr>
      </w:pPr>
    </w:p>
    <w:p w14:paraId="625DB1B8" w14:textId="77777777" w:rsidR="00215D92" w:rsidRDefault="00215D92">
      <w:pPr>
        <w:rPr>
          <w:rFonts w:ascii="Arial" w:hAnsi="Arial" w:cs="Arial"/>
          <w:sz w:val="24"/>
          <w:szCs w:val="24"/>
        </w:rPr>
      </w:pPr>
    </w:p>
    <w:p w14:paraId="72A79760" w14:textId="77777777" w:rsidR="00215D92" w:rsidRDefault="00215D92">
      <w:pPr>
        <w:rPr>
          <w:rFonts w:ascii="Arial" w:hAnsi="Arial" w:cs="Arial"/>
          <w:sz w:val="24"/>
          <w:szCs w:val="24"/>
        </w:rPr>
      </w:pPr>
    </w:p>
    <w:p w14:paraId="6E04942A" w14:textId="77777777" w:rsidR="00215D92" w:rsidRDefault="00215D92">
      <w:pPr>
        <w:rPr>
          <w:rFonts w:ascii="Arial" w:hAnsi="Arial" w:cs="Arial"/>
          <w:sz w:val="24"/>
          <w:szCs w:val="24"/>
        </w:rPr>
      </w:pPr>
    </w:p>
    <w:p w14:paraId="7C026057" w14:textId="77777777" w:rsidR="00215D92" w:rsidRDefault="00215D92">
      <w:pPr>
        <w:rPr>
          <w:rFonts w:ascii="Arial" w:hAnsi="Arial" w:cs="Arial"/>
          <w:sz w:val="24"/>
          <w:szCs w:val="24"/>
        </w:rPr>
      </w:pPr>
    </w:p>
    <w:p w14:paraId="0D89B4FC" w14:textId="77777777" w:rsidR="00215D92" w:rsidRDefault="00215D92">
      <w:pPr>
        <w:rPr>
          <w:rFonts w:ascii="Arial" w:hAnsi="Arial" w:cs="Arial"/>
          <w:sz w:val="24"/>
          <w:szCs w:val="24"/>
        </w:rPr>
      </w:pPr>
    </w:p>
    <w:p w14:paraId="118AF84C" w14:textId="77777777" w:rsidR="00215D92" w:rsidRPr="00546EB2" w:rsidRDefault="00215D92">
      <w:pPr>
        <w:rPr>
          <w:rFonts w:ascii="Arial" w:hAnsi="Arial" w:cs="Arial"/>
          <w:sz w:val="24"/>
          <w:szCs w:val="24"/>
        </w:rPr>
      </w:pPr>
    </w:p>
    <w:p w14:paraId="4FC6AED7" w14:textId="77777777" w:rsidR="003E0E21" w:rsidRPr="00546EB2" w:rsidRDefault="003E0E21">
      <w:pPr>
        <w:rPr>
          <w:rFonts w:ascii="Arial" w:hAnsi="Arial" w:cs="Arial"/>
          <w:sz w:val="24"/>
          <w:szCs w:val="24"/>
        </w:rPr>
      </w:pPr>
    </w:p>
    <w:p w14:paraId="17E55E8E" w14:textId="2963DA2A" w:rsidR="003E0E21" w:rsidRPr="00546EB2" w:rsidRDefault="003E0E21" w:rsidP="009161A0">
      <w:pPr>
        <w:spacing w:after="120" w:line="360" w:lineRule="auto"/>
        <w:jc w:val="center"/>
        <w:outlineLvl w:val="0"/>
        <w:rPr>
          <w:rFonts w:ascii="Arial" w:hAnsi="Arial" w:cs="Arial"/>
          <w:b/>
          <w:bCs/>
          <w:sz w:val="24"/>
          <w:szCs w:val="24"/>
        </w:rPr>
      </w:pPr>
      <w:bookmarkStart w:id="166" w:name="_Toc214457481"/>
      <w:r w:rsidRPr="00546EB2">
        <w:rPr>
          <w:rFonts w:ascii="Arial" w:hAnsi="Arial" w:cs="Arial"/>
          <w:b/>
          <w:bCs/>
          <w:sz w:val="24"/>
          <w:szCs w:val="24"/>
        </w:rPr>
        <w:lastRenderedPageBreak/>
        <w:t>PARTE V.</w:t>
      </w:r>
      <w:bookmarkEnd w:id="166"/>
    </w:p>
    <w:p w14:paraId="4D546E8D" w14:textId="4B482297" w:rsidR="003E0E21" w:rsidRPr="00546EB2" w:rsidRDefault="003E0E21" w:rsidP="009161A0">
      <w:pPr>
        <w:spacing w:after="120" w:line="360" w:lineRule="auto"/>
        <w:jc w:val="center"/>
        <w:outlineLvl w:val="0"/>
        <w:rPr>
          <w:rFonts w:ascii="Arial" w:hAnsi="Arial" w:cs="Arial"/>
          <w:b/>
          <w:bCs/>
          <w:sz w:val="24"/>
          <w:szCs w:val="24"/>
        </w:rPr>
      </w:pPr>
      <w:bookmarkStart w:id="167" w:name="_Toc214457482"/>
      <w:r w:rsidRPr="00546EB2">
        <w:rPr>
          <w:rFonts w:ascii="Arial" w:hAnsi="Arial" w:cs="Arial"/>
          <w:b/>
          <w:bCs/>
          <w:sz w:val="24"/>
          <w:szCs w:val="24"/>
        </w:rPr>
        <w:t>CONCLUSIONES Y RECOMENDACIONES</w:t>
      </w:r>
      <w:bookmarkEnd w:id="167"/>
    </w:p>
    <w:p w14:paraId="03535F50" w14:textId="142E3FDB" w:rsidR="00D76A89" w:rsidRPr="00546EB2" w:rsidRDefault="00000000" w:rsidP="009161A0">
      <w:pPr>
        <w:spacing w:after="120" w:line="360" w:lineRule="auto"/>
        <w:outlineLvl w:val="0"/>
        <w:rPr>
          <w:rFonts w:ascii="Arial" w:hAnsi="Arial" w:cs="Arial"/>
          <w:b/>
          <w:bCs/>
          <w:sz w:val="24"/>
          <w:szCs w:val="24"/>
        </w:rPr>
      </w:pPr>
      <w:bookmarkStart w:id="168" w:name="_Toc214457483"/>
      <w:r w:rsidRPr="00546EB2">
        <w:rPr>
          <w:rFonts w:ascii="Arial" w:hAnsi="Arial" w:cs="Arial"/>
          <w:b/>
          <w:bCs/>
          <w:sz w:val="24"/>
          <w:szCs w:val="24"/>
        </w:rPr>
        <w:t>Conclusiones</w:t>
      </w:r>
      <w:bookmarkEnd w:id="168"/>
    </w:p>
    <w:p w14:paraId="307C3543" w14:textId="4B54DA65" w:rsidR="00D76A89" w:rsidRPr="00546EB2" w:rsidRDefault="00F83F1A">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 xml:space="preserve">Tras </w:t>
      </w:r>
      <w:r w:rsidR="003E0E21" w:rsidRPr="00546EB2">
        <w:rPr>
          <w:rFonts w:ascii="Arial" w:eastAsia="Arial" w:hAnsi="Arial" w:cs="Arial"/>
          <w:color w:val="000000"/>
          <w:sz w:val="24"/>
          <w:szCs w:val="24"/>
        </w:rPr>
        <w:t xml:space="preserve">meses de trabajo constante, </w:t>
      </w:r>
      <w:r w:rsidR="00F2770E" w:rsidRPr="00546EB2">
        <w:rPr>
          <w:rFonts w:ascii="Arial" w:eastAsia="Arial" w:hAnsi="Arial" w:cs="Arial"/>
          <w:color w:val="000000"/>
          <w:sz w:val="24"/>
          <w:szCs w:val="24"/>
        </w:rPr>
        <w:t>se concluye</w:t>
      </w:r>
      <w:r w:rsidR="003E0E21" w:rsidRPr="00546EB2">
        <w:rPr>
          <w:rFonts w:ascii="Arial" w:eastAsia="Arial" w:hAnsi="Arial" w:cs="Arial"/>
          <w:color w:val="000000"/>
          <w:sz w:val="24"/>
          <w:szCs w:val="24"/>
        </w:rPr>
        <w:t xml:space="preserve"> que el objetivo general de este proyecto;</w:t>
      </w:r>
      <w:r w:rsidRPr="00546EB2">
        <w:rPr>
          <w:rFonts w:ascii="Arial" w:eastAsia="Arial" w:hAnsi="Arial" w:cs="Arial"/>
          <w:color w:val="000000"/>
          <w:sz w:val="24"/>
          <w:szCs w:val="24"/>
        </w:rPr>
        <w:t xml:space="preserve"> el cual </w:t>
      </w:r>
      <w:r w:rsidR="003E0E21" w:rsidRPr="00546EB2">
        <w:rPr>
          <w:rFonts w:ascii="Arial" w:eastAsia="Arial" w:hAnsi="Arial" w:cs="Arial"/>
          <w:color w:val="000000"/>
          <w:sz w:val="24"/>
          <w:szCs w:val="24"/>
        </w:rPr>
        <w:t>fue</w:t>
      </w:r>
      <w:r w:rsidRPr="00546EB2">
        <w:rPr>
          <w:rFonts w:ascii="Arial" w:eastAsia="Arial" w:hAnsi="Arial" w:cs="Arial"/>
          <w:color w:val="000000"/>
          <w:sz w:val="24"/>
          <w:szCs w:val="24"/>
        </w:rPr>
        <w:t xml:space="preserve"> Implementar un software educativo para la enseñanza de los RTP de Programación y Diseño de Software y Redes dirigido a los estudiantes de 4to año Telemática A de la E.T. “Pedro García Leal”</w:t>
      </w:r>
      <w:r w:rsidR="003E0E21" w:rsidRPr="00546EB2">
        <w:rPr>
          <w:rFonts w:ascii="Arial" w:eastAsia="Arial" w:hAnsi="Arial" w:cs="Arial"/>
          <w:color w:val="000000"/>
          <w:sz w:val="24"/>
          <w:szCs w:val="24"/>
        </w:rPr>
        <w:t>,</w:t>
      </w:r>
      <w:r w:rsidRPr="00546EB2">
        <w:rPr>
          <w:rFonts w:ascii="Arial" w:eastAsia="Arial" w:hAnsi="Arial" w:cs="Arial"/>
          <w:color w:val="000000"/>
          <w:sz w:val="24"/>
          <w:szCs w:val="24"/>
        </w:rPr>
        <w:t xml:space="preserve"> se ha concretado</w:t>
      </w:r>
      <w:r w:rsidR="003E0E21" w:rsidRPr="00546EB2">
        <w:rPr>
          <w:rFonts w:ascii="Arial" w:eastAsia="Arial" w:hAnsi="Arial" w:cs="Arial"/>
          <w:color w:val="000000"/>
          <w:sz w:val="24"/>
          <w:szCs w:val="24"/>
        </w:rPr>
        <w:t xml:space="preserve"> de manera exitosa, logrando implementar un Software Educativo que supone una herramienta innovadora para la enseñanza en esta institución educativa.</w:t>
      </w:r>
    </w:p>
    <w:p w14:paraId="281423D6" w14:textId="77777777" w:rsidR="00D76A89" w:rsidRPr="00546EB2" w:rsidRDefault="00000000">
      <w:pPr>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 xml:space="preserve">Los objetivos específicos abordados en el presente proyecto socio-tecnológico fueron los siguientes: </w:t>
      </w:r>
    </w:p>
    <w:p w14:paraId="27AF80B7" w14:textId="18D9CD9C" w:rsidR="00D76A89" w:rsidRPr="00546EB2" w:rsidRDefault="00000000" w:rsidP="00F2770E">
      <w:pPr>
        <w:tabs>
          <w:tab w:val="left" w:pos="420"/>
        </w:tabs>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Identificar necesidades y expectativas con respecto al software: Se realizó una entrevista al representante comunitario para identificar los requerimientos del software</w:t>
      </w:r>
      <w:r w:rsidR="00466858" w:rsidRPr="00546EB2">
        <w:rPr>
          <w:rFonts w:ascii="Arial" w:eastAsia="Arial" w:hAnsi="Arial" w:cs="Arial"/>
          <w:color w:val="000000"/>
          <w:sz w:val="24"/>
          <w:szCs w:val="24"/>
        </w:rPr>
        <w:t>, incluyendo requerimientos funcionales y no funcionales, requerimientos de usuarios y roles, y de mantenimiento.</w:t>
      </w:r>
      <w:r w:rsidRPr="00546EB2">
        <w:rPr>
          <w:rFonts w:ascii="Arial" w:eastAsia="Arial" w:hAnsi="Arial" w:cs="Arial"/>
          <w:color w:val="000000"/>
          <w:sz w:val="24"/>
          <w:szCs w:val="24"/>
        </w:rPr>
        <w:t xml:space="preserve"> </w:t>
      </w:r>
      <w:r w:rsidR="00466858" w:rsidRPr="00546EB2">
        <w:rPr>
          <w:rFonts w:ascii="Arial" w:eastAsia="Arial" w:hAnsi="Arial" w:cs="Arial"/>
          <w:color w:val="000000"/>
          <w:sz w:val="24"/>
          <w:szCs w:val="24"/>
        </w:rPr>
        <w:t xml:space="preserve">Gracias a esta actividad los participantes lograron </w:t>
      </w:r>
      <w:r w:rsidRPr="00546EB2">
        <w:rPr>
          <w:rFonts w:ascii="Arial" w:eastAsia="Arial" w:hAnsi="Arial" w:cs="Arial"/>
          <w:color w:val="000000"/>
          <w:sz w:val="24"/>
          <w:szCs w:val="24"/>
        </w:rPr>
        <w:t>comprender las necesidad</w:t>
      </w:r>
      <w:r w:rsidR="0031420D" w:rsidRPr="00546EB2">
        <w:rPr>
          <w:rFonts w:ascii="Arial" w:eastAsia="Arial" w:hAnsi="Arial" w:cs="Arial"/>
          <w:color w:val="000000"/>
          <w:sz w:val="24"/>
          <w:szCs w:val="24"/>
        </w:rPr>
        <w:t>es</w:t>
      </w:r>
      <w:r w:rsidRPr="00546EB2">
        <w:rPr>
          <w:rFonts w:ascii="Arial" w:eastAsia="Arial" w:hAnsi="Arial" w:cs="Arial"/>
          <w:color w:val="000000"/>
          <w:sz w:val="24"/>
          <w:szCs w:val="24"/>
        </w:rPr>
        <w:t xml:space="preserve"> y sus expectativas con respecto</w:t>
      </w:r>
      <w:r w:rsidR="00466858" w:rsidRPr="00546EB2">
        <w:rPr>
          <w:rFonts w:ascii="Arial" w:eastAsia="Arial" w:hAnsi="Arial" w:cs="Arial"/>
          <w:color w:val="000000"/>
          <w:sz w:val="24"/>
          <w:szCs w:val="24"/>
        </w:rPr>
        <w:t xml:space="preserve"> al software</w:t>
      </w:r>
      <w:r w:rsidRPr="00546EB2">
        <w:rPr>
          <w:rFonts w:ascii="Arial" w:eastAsia="Arial" w:hAnsi="Arial" w:cs="Arial"/>
          <w:color w:val="000000"/>
          <w:sz w:val="24"/>
          <w:szCs w:val="24"/>
        </w:rPr>
        <w:t>.</w:t>
      </w:r>
      <w:r w:rsidR="00466858" w:rsidRPr="00546EB2">
        <w:rPr>
          <w:rFonts w:ascii="Arial" w:eastAsia="Arial" w:hAnsi="Arial" w:cs="Arial"/>
          <w:color w:val="000000"/>
          <w:sz w:val="24"/>
          <w:szCs w:val="24"/>
        </w:rPr>
        <w:t xml:space="preserve"> Se logró destacar la necesidad de un software donde los estudiantes pudieran acceder a los contenidos en cualquier momento, reforzar sus conocimientos e incluso ponerlos a prueba mediante evaluaciones directas.</w:t>
      </w:r>
    </w:p>
    <w:p w14:paraId="12E9BA42" w14:textId="2C886044" w:rsidR="00D76A89" w:rsidRPr="00546EB2" w:rsidRDefault="00000000" w:rsidP="00F2770E">
      <w:pPr>
        <w:tabs>
          <w:tab w:val="left" w:pos="420"/>
        </w:tabs>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 xml:space="preserve">Seleccionar el entorno, lenguaje de programación y herramientas de desarrollo a utilizar para desarrollar el software: Se seleccionó Visual Studio </w:t>
      </w:r>
      <w:proofErr w:type="spellStart"/>
      <w:r w:rsidRPr="00546EB2">
        <w:rPr>
          <w:rFonts w:ascii="Arial" w:eastAsia="Arial" w:hAnsi="Arial" w:cs="Arial"/>
          <w:color w:val="000000"/>
          <w:sz w:val="24"/>
          <w:szCs w:val="24"/>
        </w:rPr>
        <w:t>Code</w:t>
      </w:r>
      <w:proofErr w:type="spellEnd"/>
      <w:r w:rsidRPr="00546EB2">
        <w:rPr>
          <w:rFonts w:ascii="Arial" w:eastAsia="Arial" w:hAnsi="Arial" w:cs="Arial"/>
          <w:color w:val="000000"/>
          <w:sz w:val="24"/>
          <w:szCs w:val="24"/>
        </w:rPr>
        <w:t xml:space="preserve"> como entorno de desarrollo y el lenguaje de programación Python por su accesibilidad</w:t>
      </w:r>
      <w:r w:rsidR="00466858" w:rsidRPr="00546EB2">
        <w:rPr>
          <w:rFonts w:ascii="Arial" w:eastAsia="Arial" w:hAnsi="Arial" w:cs="Arial"/>
          <w:color w:val="000000"/>
          <w:sz w:val="24"/>
          <w:szCs w:val="24"/>
        </w:rPr>
        <w:t xml:space="preserve"> y</w:t>
      </w:r>
      <w:r w:rsidRPr="00546EB2">
        <w:rPr>
          <w:rFonts w:ascii="Arial" w:eastAsia="Arial" w:hAnsi="Arial" w:cs="Arial"/>
          <w:color w:val="000000"/>
          <w:sz w:val="24"/>
          <w:szCs w:val="24"/>
        </w:rPr>
        <w:t xml:space="preserve"> </w:t>
      </w:r>
      <w:r w:rsidR="00466858" w:rsidRPr="00546EB2">
        <w:rPr>
          <w:rFonts w:ascii="Arial" w:eastAsia="Arial" w:hAnsi="Arial" w:cs="Arial"/>
          <w:color w:val="000000"/>
          <w:sz w:val="24"/>
          <w:szCs w:val="24"/>
        </w:rPr>
        <w:t xml:space="preserve">amplias fuentes de </w:t>
      </w:r>
      <w:r w:rsidRPr="00546EB2">
        <w:rPr>
          <w:rFonts w:ascii="Arial" w:eastAsia="Arial" w:hAnsi="Arial" w:cs="Arial"/>
          <w:color w:val="000000"/>
          <w:sz w:val="24"/>
          <w:szCs w:val="24"/>
        </w:rPr>
        <w:t>documentació</w:t>
      </w:r>
      <w:r w:rsidR="00466858" w:rsidRPr="00546EB2">
        <w:rPr>
          <w:rFonts w:ascii="Arial" w:eastAsia="Arial" w:hAnsi="Arial" w:cs="Arial"/>
          <w:color w:val="000000"/>
          <w:sz w:val="24"/>
          <w:szCs w:val="24"/>
        </w:rPr>
        <w:t>n;</w:t>
      </w:r>
      <w:r w:rsidRPr="00546EB2">
        <w:rPr>
          <w:rFonts w:ascii="Arial" w:eastAsia="Arial" w:hAnsi="Arial" w:cs="Arial"/>
          <w:color w:val="000000"/>
          <w:sz w:val="24"/>
          <w:szCs w:val="24"/>
        </w:rPr>
        <w:t xml:space="preserve"> </w:t>
      </w:r>
      <w:r w:rsidR="00466858" w:rsidRPr="00546EB2">
        <w:rPr>
          <w:rFonts w:ascii="Arial" w:eastAsia="Arial" w:hAnsi="Arial" w:cs="Arial"/>
          <w:color w:val="000000"/>
          <w:sz w:val="24"/>
          <w:szCs w:val="24"/>
        </w:rPr>
        <w:t>también tomando en consideración la</w:t>
      </w:r>
      <w:r w:rsidRPr="00546EB2">
        <w:rPr>
          <w:rFonts w:ascii="Arial" w:eastAsia="Arial" w:hAnsi="Arial" w:cs="Arial"/>
          <w:color w:val="000000"/>
          <w:sz w:val="24"/>
          <w:szCs w:val="24"/>
        </w:rPr>
        <w:t xml:space="preserve"> previa experiencia por parte de los participantes</w:t>
      </w:r>
      <w:r w:rsidR="00466858" w:rsidRPr="00546EB2">
        <w:rPr>
          <w:rFonts w:ascii="Arial" w:eastAsia="Arial" w:hAnsi="Arial" w:cs="Arial"/>
          <w:color w:val="000000"/>
          <w:sz w:val="24"/>
          <w:szCs w:val="24"/>
        </w:rPr>
        <w:t xml:space="preserve"> con este lenguaje</w:t>
      </w:r>
      <w:r w:rsidRPr="00546EB2">
        <w:rPr>
          <w:rFonts w:ascii="Arial" w:eastAsia="Arial" w:hAnsi="Arial" w:cs="Arial"/>
          <w:color w:val="000000"/>
          <w:sz w:val="24"/>
          <w:szCs w:val="24"/>
        </w:rPr>
        <w:t xml:space="preserve">. Otros recursos utilizados fueron la librería </w:t>
      </w:r>
      <w:proofErr w:type="spellStart"/>
      <w:r w:rsidRPr="00546EB2">
        <w:rPr>
          <w:rFonts w:ascii="Arial" w:eastAsia="Arial" w:hAnsi="Arial" w:cs="Arial"/>
          <w:color w:val="000000"/>
          <w:sz w:val="24"/>
          <w:szCs w:val="24"/>
        </w:rPr>
        <w:t>Tkinter</w:t>
      </w:r>
      <w:proofErr w:type="spellEnd"/>
      <w:r w:rsidRPr="00546EB2">
        <w:rPr>
          <w:rFonts w:ascii="Arial" w:eastAsia="Arial" w:hAnsi="Arial" w:cs="Arial"/>
          <w:color w:val="000000"/>
          <w:sz w:val="24"/>
          <w:szCs w:val="24"/>
        </w:rPr>
        <w:t xml:space="preserve"> para interfaz </w:t>
      </w:r>
      <w:r w:rsidRPr="00546EB2">
        <w:rPr>
          <w:rFonts w:ascii="Arial" w:eastAsia="Arial" w:hAnsi="Arial" w:cs="Arial"/>
          <w:color w:val="000000"/>
          <w:sz w:val="24"/>
          <w:szCs w:val="24"/>
        </w:rPr>
        <w:lastRenderedPageBreak/>
        <w:t>gráfica</w:t>
      </w:r>
      <w:r w:rsidR="009E0936" w:rsidRPr="00546EB2">
        <w:rPr>
          <w:rFonts w:ascii="Arial" w:eastAsia="Arial" w:hAnsi="Arial" w:cs="Arial"/>
          <w:color w:val="000000"/>
          <w:sz w:val="24"/>
          <w:szCs w:val="24"/>
        </w:rPr>
        <w:t>, seleccionada por ser ligera y ampliamente documentada;</w:t>
      </w:r>
      <w:r w:rsidRPr="00546EB2">
        <w:rPr>
          <w:rFonts w:ascii="Arial" w:eastAsia="Arial" w:hAnsi="Arial" w:cs="Arial"/>
          <w:color w:val="000000"/>
          <w:sz w:val="24"/>
          <w:szCs w:val="24"/>
        </w:rPr>
        <w:t xml:space="preserve"> y SQLite 3 para la</w:t>
      </w:r>
      <w:r w:rsidR="009E0936" w:rsidRPr="00546EB2">
        <w:rPr>
          <w:rFonts w:ascii="Arial" w:eastAsia="Arial" w:hAnsi="Arial" w:cs="Arial"/>
          <w:color w:val="000000"/>
          <w:sz w:val="24"/>
          <w:szCs w:val="24"/>
        </w:rPr>
        <w:t>s bases de datos, al ser eficaz para</w:t>
      </w:r>
      <w:r w:rsidRPr="00546EB2">
        <w:rPr>
          <w:rFonts w:ascii="Arial" w:eastAsia="Arial" w:hAnsi="Arial" w:cs="Arial"/>
          <w:color w:val="000000"/>
          <w:sz w:val="24"/>
          <w:szCs w:val="24"/>
        </w:rPr>
        <w:t xml:space="preserve"> manejo de base de datos local.</w:t>
      </w:r>
    </w:p>
    <w:p w14:paraId="2B9B3E49" w14:textId="338401BA" w:rsidR="00D76A89" w:rsidRPr="00546EB2" w:rsidRDefault="00000000" w:rsidP="00F2770E">
      <w:pPr>
        <w:tabs>
          <w:tab w:val="left" w:pos="420"/>
        </w:tabs>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Diseñar y desarrollar una versión funcional del Software Educativo para su implementación: Se realizó el diseño</w:t>
      </w:r>
      <w:r w:rsidR="00A36248" w:rsidRPr="00546EB2">
        <w:rPr>
          <w:rFonts w:ascii="Arial" w:eastAsia="Arial" w:hAnsi="Arial" w:cs="Arial"/>
          <w:color w:val="000000"/>
          <w:sz w:val="24"/>
          <w:szCs w:val="24"/>
        </w:rPr>
        <w:t xml:space="preserve"> inicial del Software utilizando láminas de PowerPoint</w:t>
      </w:r>
      <w:r w:rsidRPr="00546EB2">
        <w:rPr>
          <w:rFonts w:ascii="Arial" w:eastAsia="Arial" w:hAnsi="Arial" w:cs="Arial"/>
          <w:color w:val="000000"/>
          <w:sz w:val="24"/>
          <w:szCs w:val="24"/>
        </w:rPr>
        <w:t xml:space="preserve"> </w:t>
      </w:r>
      <w:r w:rsidR="00A36248" w:rsidRPr="00546EB2">
        <w:rPr>
          <w:rFonts w:ascii="Arial" w:eastAsia="Arial" w:hAnsi="Arial" w:cs="Arial"/>
          <w:color w:val="000000"/>
          <w:sz w:val="24"/>
          <w:szCs w:val="24"/>
        </w:rPr>
        <w:t>para crear una versión meramente visual que fue mostrada al representante comunitario para conocer su opinión y sugerencias. Posteriormente se llevó a cabo el</w:t>
      </w:r>
      <w:r w:rsidRPr="00546EB2">
        <w:rPr>
          <w:rFonts w:ascii="Arial" w:eastAsia="Arial" w:hAnsi="Arial" w:cs="Arial"/>
          <w:color w:val="000000"/>
          <w:sz w:val="24"/>
          <w:szCs w:val="24"/>
        </w:rPr>
        <w:t xml:space="preserve"> desarrollo </w:t>
      </w:r>
      <w:r w:rsidR="00A36248" w:rsidRPr="00546EB2">
        <w:rPr>
          <w:rFonts w:ascii="Arial" w:eastAsia="Arial" w:hAnsi="Arial" w:cs="Arial"/>
          <w:color w:val="000000"/>
          <w:sz w:val="24"/>
          <w:szCs w:val="24"/>
        </w:rPr>
        <w:t>del software hasta llegar a una</w:t>
      </w:r>
      <w:r w:rsidRPr="00546EB2">
        <w:rPr>
          <w:rFonts w:ascii="Arial" w:eastAsia="Arial" w:hAnsi="Arial" w:cs="Arial"/>
          <w:color w:val="000000"/>
          <w:sz w:val="24"/>
          <w:szCs w:val="24"/>
        </w:rPr>
        <w:t xml:space="preserve"> versión funcional para</w:t>
      </w:r>
      <w:r w:rsidR="00A36248" w:rsidRPr="00546EB2">
        <w:rPr>
          <w:rFonts w:ascii="Arial" w:eastAsia="Arial" w:hAnsi="Arial" w:cs="Arial"/>
          <w:color w:val="000000"/>
          <w:sz w:val="24"/>
          <w:szCs w:val="24"/>
        </w:rPr>
        <w:t xml:space="preserve"> comenzar</w:t>
      </w:r>
      <w:r w:rsidRPr="00546EB2">
        <w:rPr>
          <w:rFonts w:ascii="Arial" w:eastAsia="Arial" w:hAnsi="Arial" w:cs="Arial"/>
          <w:color w:val="000000"/>
          <w:sz w:val="24"/>
          <w:szCs w:val="24"/>
        </w:rPr>
        <w:t xml:space="preserve"> las pruebas con el profesor y estudiantes</w:t>
      </w:r>
      <w:r w:rsidR="009E0936" w:rsidRPr="00546EB2">
        <w:rPr>
          <w:rFonts w:ascii="Arial" w:eastAsia="Arial" w:hAnsi="Arial" w:cs="Arial"/>
          <w:color w:val="000000"/>
          <w:sz w:val="24"/>
          <w:szCs w:val="24"/>
        </w:rPr>
        <w:t>, este diseño básico fue de utilidad para establecer las bases del software educativo y</w:t>
      </w:r>
      <w:r w:rsidR="00A36248" w:rsidRPr="00546EB2">
        <w:rPr>
          <w:rFonts w:ascii="Arial" w:eastAsia="Arial" w:hAnsi="Arial" w:cs="Arial"/>
          <w:color w:val="000000"/>
          <w:sz w:val="24"/>
          <w:szCs w:val="24"/>
        </w:rPr>
        <w:t xml:space="preserve"> tomar en cuenta posibles cambios</w:t>
      </w:r>
      <w:r w:rsidRPr="00546EB2">
        <w:rPr>
          <w:rFonts w:ascii="Arial" w:eastAsia="Arial" w:hAnsi="Arial" w:cs="Arial"/>
          <w:color w:val="000000"/>
          <w:sz w:val="24"/>
          <w:szCs w:val="24"/>
        </w:rPr>
        <w:t>.</w:t>
      </w:r>
    </w:p>
    <w:p w14:paraId="7DB134DB" w14:textId="31882D43" w:rsidR="00D76A89" w:rsidRPr="00546EB2" w:rsidRDefault="00000000" w:rsidP="00F2770E">
      <w:pPr>
        <w:tabs>
          <w:tab w:val="left" w:pos="420"/>
        </w:tabs>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Llevar a cabo pruebas de funcionamiento del software en los computadores del laboratorio de informática: Se realizó una sesión de prueba del software con los estudiantes</w:t>
      </w:r>
      <w:r w:rsidR="00A36248" w:rsidRPr="00546EB2">
        <w:rPr>
          <w:rFonts w:ascii="Arial" w:eastAsia="Arial" w:hAnsi="Arial" w:cs="Arial"/>
          <w:color w:val="000000"/>
          <w:sz w:val="24"/>
          <w:szCs w:val="24"/>
        </w:rPr>
        <w:t xml:space="preserve"> de 4to año “A”, durante esta sesión se dieron instrucciones básicas sobre el uso del software,</w:t>
      </w:r>
      <w:r w:rsidRPr="00546EB2">
        <w:rPr>
          <w:rFonts w:ascii="Arial" w:eastAsia="Arial" w:hAnsi="Arial" w:cs="Arial"/>
          <w:color w:val="000000"/>
          <w:sz w:val="24"/>
          <w:szCs w:val="24"/>
        </w:rPr>
        <w:t xml:space="preserve"> se</w:t>
      </w:r>
      <w:r w:rsidR="00A36248" w:rsidRPr="00546EB2">
        <w:rPr>
          <w:rFonts w:ascii="Arial" w:eastAsia="Arial" w:hAnsi="Arial" w:cs="Arial"/>
          <w:color w:val="000000"/>
          <w:sz w:val="24"/>
          <w:szCs w:val="24"/>
        </w:rPr>
        <w:t xml:space="preserve"> probaron las funciones principales del mismo y finalmente el equipo de participantes</w:t>
      </w:r>
      <w:r w:rsidRPr="00546EB2">
        <w:rPr>
          <w:rFonts w:ascii="Arial" w:eastAsia="Arial" w:hAnsi="Arial" w:cs="Arial"/>
          <w:color w:val="000000"/>
          <w:sz w:val="24"/>
          <w:szCs w:val="24"/>
        </w:rPr>
        <w:t xml:space="preserve"> tomó nota de </w:t>
      </w:r>
      <w:r w:rsidR="00A36248" w:rsidRPr="00546EB2">
        <w:rPr>
          <w:rFonts w:ascii="Arial" w:eastAsia="Arial" w:hAnsi="Arial" w:cs="Arial"/>
          <w:color w:val="000000"/>
          <w:sz w:val="24"/>
          <w:szCs w:val="24"/>
        </w:rPr>
        <w:t>las</w:t>
      </w:r>
      <w:r w:rsidRPr="00546EB2">
        <w:rPr>
          <w:rFonts w:ascii="Arial" w:eastAsia="Arial" w:hAnsi="Arial" w:cs="Arial"/>
          <w:color w:val="000000"/>
          <w:sz w:val="24"/>
          <w:szCs w:val="24"/>
        </w:rPr>
        <w:t xml:space="preserve"> impresiones y observaciones</w:t>
      </w:r>
      <w:r w:rsidR="00A36248" w:rsidRPr="00546EB2">
        <w:rPr>
          <w:rFonts w:ascii="Arial" w:eastAsia="Arial" w:hAnsi="Arial" w:cs="Arial"/>
          <w:color w:val="000000"/>
          <w:sz w:val="24"/>
          <w:szCs w:val="24"/>
        </w:rPr>
        <w:t xml:space="preserve"> obtenidas, así como los errores a corregir para ofrecer la versión final del software</w:t>
      </w:r>
      <w:r w:rsidRPr="00546EB2">
        <w:rPr>
          <w:rFonts w:ascii="Arial" w:eastAsia="Arial" w:hAnsi="Arial" w:cs="Arial"/>
          <w:color w:val="000000"/>
          <w:sz w:val="24"/>
          <w:szCs w:val="24"/>
        </w:rPr>
        <w:t>.</w:t>
      </w:r>
      <w:r w:rsidR="00A36248" w:rsidRPr="00546EB2">
        <w:rPr>
          <w:rFonts w:ascii="Arial" w:eastAsia="Arial" w:hAnsi="Arial" w:cs="Arial"/>
          <w:color w:val="000000"/>
          <w:sz w:val="24"/>
          <w:szCs w:val="24"/>
        </w:rPr>
        <w:t xml:space="preserve"> </w:t>
      </w:r>
    </w:p>
    <w:p w14:paraId="1245BA8F" w14:textId="63525004" w:rsidR="00D76A89" w:rsidRDefault="00FF7D2C" w:rsidP="00FF7D2C">
      <w:pPr>
        <w:tabs>
          <w:tab w:val="left" w:pos="420"/>
        </w:tabs>
        <w:spacing w:after="120" w:line="360" w:lineRule="auto"/>
        <w:ind w:firstLine="709"/>
        <w:rPr>
          <w:rFonts w:ascii="Arial" w:eastAsia="Arial" w:hAnsi="Arial" w:cs="Arial"/>
          <w:color w:val="000000"/>
          <w:sz w:val="24"/>
          <w:szCs w:val="24"/>
        </w:rPr>
      </w:pPr>
      <w:r w:rsidRPr="00FF7D2C">
        <w:rPr>
          <w:rFonts w:ascii="Arial" w:eastAsia="Arial" w:hAnsi="Arial" w:cs="Arial"/>
          <w:color w:val="000000"/>
          <w:sz w:val="24"/>
          <w:szCs w:val="24"/>
        </w:rPr>
        <w:t>Corregir los errores o inconvenientes que se presenten durante las pruebas</w:t>
      </w:r>
      <w:r w:rsidRPr="00546EB2">
        <w:rPr>
          <w:rFonts w:ascii="Arial" w:eastAsia="Arial" w:hAnsi="Arial" w:cs="Arial"/>
          <w:color w:val="000000"/>
          <w:sz w:val="24"/>
          <w:szCs w:val="24"/>
        </w:rPr>
        <w:t xml:space="preserve">: Se </w:t>
      </w:r>
      <w:r w:rsidR="00A36248" w:rsidRPr="00546EB2">
        <w:rPr>
          <w:rFonts w:ascii="Arial" w:eastAsia="Arial" w:hAnsi="Arial" w:cs="Arial"/>
          <w:color w:val="000000"/>
          <w:sz w:val="24"/>
          <w:szCs w:val="24"/>
        </w:rPr>
        <w:t xml:space="preserve">corrigieron problemas con el despliegue de imágenes dentro de software, así como también con el formato de evaluaciones verdadero-falso. Además, se mejoró la forma en que los listados de unidades, temas y evaluaciones eran mostrados al usuario, así como la interfaz para la revisión de las mismas también fue mejorado. Se incluyeron imágenes en el módulo de Reto de Conocimientos, un temporizador para añadir dificultad y emoción al juego, y </w:t>
      </w:r>
      <w:r w:rsidR="0014740C" w:rsidRPr="00546EB2">
        <w:rPr>
          <w:rFonts w:ascii="Arial" w:eastAsia="Arial" w:hAnsi="Arial" w:cs="Arial"/>
          <w:color w:val="000000"/>
          <w:sz w:val="24"/>
          <w:szCs w:val="24"/>
        </w:rPr>
        <w:t>un registro de las respuestas fallidas que se muestra al finalizar el reto para permitir al estudiante investigar y aprender de sus errores.</w:t>
      </w:r>
    </w:p>
    <w:p w14:paraId="2699D669" w14:textId="64B8CBC9" w:rsidR="00FF7D2C" w:rsidRPr="00546EB2" w:rsidRDefault="00FF7D2C" w:rsidP="00FF7D2C">
      <w:pPr>
        <w:tabs>
          <w:tab w:val="left" w:pos="420"/>
        </w:tabs>
        <w:spacing w:after="120" w:line="360" w:lineRule="auto"/>
        <w:ind w:firstLine="709"/>
        <w:rPr>
          <w:rFonts w:ascii="Arial" w:eastAsia="Arial" w:hAnsi="Arial" w:cs="Arial"/>
          <w:color w:val="000000"/>
          <w:sz w:val="24"/>
          <w:szCs w:val="24"/>
        </w:rPr>
      </w:pPr>
      <w:r w:rsidRPr="00FF7D2C">
        <w:rPr>
          <w:rFonts w:ascii="Arial" w:eastAsia="Arial" w:hAnsi="Arial" w:cs="Arial"/>
          <w:color w:val="000000"/>
          <w:sz w:val="24"/>
          <w:szCs w:val="24"/>
        </w:rPr>
        <w:t>Instalar la versión final del Software en los equipos de la comunidad</w:t>
      </w:r>
      <w:r>
        <w:rPr>
          <w:rFonts w:ascii="Arial" w:eastAsia="Arial" w:hAnsi="Arial" w:cs="Arial"/>
          <w:color w:val="000000"/>
          <w:sz w:val="24"/>
          <w:szCs w:val="24"/>
        </w:rPr>
        <w:t xml:space="preserve">: Posteriormente a la aplicación de las mejoras sugeridas y las correcciones a los problemas identificados, se procedió con el proceso de implementación de </w:t>
      </w:r>
      <w:r>
        <w:rPr>
          <w:rFonts w:ascii="Arial" w:eastAsia="Arial" w:hAnsi="Arial" w:cs="Arial"/>
          <w:color w:val="000000"/>
          <w:sz w:val="24"/>
          <w:szCs w:val="24"/>
        </w:rPr>
        <w:lastRenderedPageBreak/>
        <w:t xml:space="preserve">la versión definitiva. </w:t>
      </w:r>
      <w:r w:rsidRPr="00FF7D2C">
        <w:rPr>
          <w:rFonts w:ascii="Arial" w:eastAsia="Arial" w:hAnsi="Arial" w:cs="Arial"/>
          <w:color w:val="000000"/>
          <w:sz w:val="24"/>
          <w:szCs w:val="24"/>
        </w:rPr>
        <w:t>Se realizó exitosamente la instalación de la versión final del software con sus respectivas correcciones, quedando a disposición para su uso en los computadores del laboratorio de telemática</w:t>
      </w:r>
      <w:r w:rsidR="005E7E8E">
        <w:rPr>
          <w:rFonts w:ascii="Arial" w:eastAsia="Arial" w:hAnsi="Arial" w:cs="Arial"/>
          <w:color w:val="000000"/>
          <w:sz w:val="24"/>
          <w:szCs w:val="24"/>
        </w:rPr>
        <w:t>.</w:t>
      </w:r>
    </w:p>
    <w:p w14:paraId="1812C350" w14:textId="3DB1B317" w:rsidR="00D76A89" w:rsidRPr="00546EB2" w:rsidRDefault="00000000" w:rsidP="00F2770E">
      <w:pPr>
        <w:tabs>
          <w:tab w:val="left" w:pos="420"/>
        </w:tabs>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 xml:space="preserve">Realizar capacitación para docentes de telemática y estudiantes: </w:t>
      </w:r>
      <w:r w:rsidR="00E94AD8" w:rsidRPr="00546EB2">
        <w:rPr>
          <w:rFonts w:ascii="Arial" w:eastAsia="Arial" w:hAnsi="Arial" w:cs="Arial"/>
          <w:color w:val="000000"/>
          <w:sz w:val="24"/>
          <w:szCs w:val="24"/>
        </w:rPr>
        <w:t xml:space="preserve">Se llevó a cabo un taller de capacitación que se dividió en dos partes, la primera parte fue una presentación con diapositivas en las cuales se explicaba cada uno de los módulos del software y la navegación desde el inicio hasta otros módulos dependiendo del usuario. La segunda parte fue una prueba de campo con el software ya instalado en los equipos en la cual se acercaron a participar varios estudiantes y profesores, los cuales mostraron satisfacción con el producto tecnológico. </w:t>
      </w:r>
    </w:p>
    <w:p w14:paraId="22DB92DB" w14:textId="10BCD2A3" w:rsidR="00D76A89" w:rsidRPr="00546EB2" w:rsidRDefault="00000000" w:rsidP="00F2770E">
      <w:pPr>
        <w:tabs>
          <w:tab w:val="left" w:pos="420"/>
        </w:tabs>
        <w:spacing w:after="120" w:line="360" w:lineRule="auto"/>
        <w:ind w:firstLine="709"/>
        <w:rPr>
          <w:rFonts w:ascii="Arial" w:eastAsia="Arial" w:hAnsi="Arial" w:cs="Arial"/>
          <w:color w:val="000000"/>
          <w:sz w:val="24"/>
          <w:szCs w:val="24"/>
        </w:rPr>
      </w:pPr>
      <w:r w:rsidRPr="00546EB2">
        <w:rPr>
          <w:rFonts w:ascii="Arial" w:eastAsia="Arial" w:hAnsi="Arial" w:cs="Arial"/>
          <w:color w:val="000000"/>
          <w:sz w:val="24"/>
          <w:szCs w:val="24"/>
        </w:rPr>
        <w:t xml:space="preserve">Entregar manual de usuario para el uso y mantenimiento del software educativo: </w:t>
      </w:r>
      <w:r w:rsidR="00E94AD8" w:rsidRPr="00546EB2">
        <w:rPr>
          <w:rFonts w:ascii="Arial" w:eastAsia="Arial" w:hAnsi="Arial" w:cs="Arial"/>
          <w:color w:val="000000"/>
          <w:sz w:val="24"/>
          <w:szCs w:val="24"/>
        </w:rPr>
        <w:t xml:space="preserve">Posterior a la capacitación se le hizo entrega al representante comunitario del Manual de Usuario para el uso del Software Educativo, entregado en formato digital en una extensión PDF para garantizar que su contenido se mantenga fidedigno tal cual fue entregado. El representante comunitario expresó su agradecimiento y valoración del aporte que el presente proyecto supone para la institución de la cual forma parte. </w:t>
      </w:r>
    </w:p>
    <w:p w14:paraId="6F2CDFDE" w14:textId="77777777" w:rsidR="00FF7D2C" w:rsidRPr="00546EB2" w:rsidRDefault="00FF7D2C" w:rsidP="00AA5CDC">
      <w:pPr>
        <w:tabs>
          <w:tab w:val="left" w:pos="420"/>
        </w:tabs>
        <w:spacing w:after="120" w:line="360" w:lineRule="auto"/>
        <w:ind w:left="420"/>
        <w:rPr>
          <w:rFonts w:ascii="Arial" w:eastAsia="Arial" w:hAnsi="Arial" w:cs="Arial"/>
          <w:color w:val="000000"/>
          <w:sz w:val="24"/>
          <w:szCs w:val="24"/>
        </w:rPr>
      </w:pPr>
    </w:p>
    <w:p w14:paraId="0E448609" w14:textId="77777777" w:rsidR="00AA5CDC" w:rsidRPr="00546EB2" w:rsidRDefault="00AA5CDC" w:rsidP="009161A0">
      <w:pPr>
        <w:tabs>
          <w:tab w:val="left" w:pos="420"/>
        </w:tabs>
        <w:spacing w:after="120" w:line="360" w:lineRule="auto"/>
        <w:outlineLvl w:val="0"/>
        <w:rPr>
          <w:rFonts w:ascii="Arial" w:eastAsia="Arial" w:hAnsi="Arial" w:cs="Arial"/>
          <w:b/>
          <w:bCs/>
          <w:color w:val="000000"/>
          <w:sz w:val="24"/>
          <w:szCs w:val="24"/>
        </w:rPr>
      </w:pPr>
      <w:bookmarkStart w:id="169" w:name="_Toc214457484"/>
      <w:r w:rsidRPr="00546EB2">
        <w:rPr>
          <w:rFonts w:ascii="Arial" w:eastAsia="Arial" w:hAnsi="Arial" w:cs="Arial"/>
          <w:b/>
          <w:bCs/>
          <w:color w:val="000000"/>
          <w:sz w:val="24"/>
          <w:szCs w:val="24"/>
        </w:rPr>
        <w:t>Recomendaciones</w:t>
      </w:r>
      <w:bookmarkEnd w:id="169"/>
    </w:p>
    <w:p w14:paraId="0500F9F3" w14:textId="77777777" w:rsidR="00AA5CDC" w:rsidRPr="00546EB2" w:rsidRDefault="00AA5CDC" w:rsidP="00CA5136">
      <w:pPr>
        <w:numPr>
          <w:ilvl w:val="0"/>
          <w:numId w:val="46"/>
        </w:numPr>
        <w:tabs>
          <w:tab w:val="left" w:pos="420"/>
        </w:tabs>
        <w:spacing w:after="120" w:line="360" w:lineRule="auto"/>
        <w:ind w:left="0" w:firstLine="0"/>
        <w:rPr>
          <w:rFonts w:ascii="Arial" w:eastAsia="Arial" w:hAnsi="Arial" w:cs="Arial"/>
          <w:b/>
          <w:bCs/>
          <w:color w:val="000000"/>
          <w:sz w:val="24"/>
          <w:szCs w:val="24"/>
        </w:rPr>
      </w:pPr>
      <w:r w:rsidRPr="00546EB2">
        <w:rPr>
          <w:rFonts w:ascii="Arial" w:eastAsia="Arial" w:hAnsi="Arial" w:cs="Arial"/>
          <w:b/>
          <w:bCs/>
          <w:color w:val="000000"/>
          <w:sz w:val="24"/>
          <w:szCs w:val="24"/>
        </w:rPr>
        <w:t>Mantenimiento y actualización del software:</w:t>
      </w:r>
    </w:p>
    <w:p w14:paraId="75D6D1AC" w14:textId="52F7BC55" w:rsidR="00AA5CDC" w:rsidRPr="00546EB2" w:rsidRDefault="00AA5CDC" w:rsidP="00CA5136">
      <w:pPr>
        <w:tabs>
          <w:tab w:val="left" w:pos="420"/>
        </w:tabs>
        <w:spacing w:after="120" w:line="360" w:lineRule="auto"/>
        <w:ind w:left="709" w:firstLine="709"/>
        <w:rPr>
          <w:rFonts w:ascii="Arial" w:eastAsia="Arial" w:hAnsi="Arial" w:cs="Arial"/>
          <w:b/>
          <w:bCs/>
          <w:color w:val="000000"/>
          <w:sz w:val="24"/>
          <w:szCs w:val="24"/>
        </w:rPr>
      </w:pPr>
      <w:r w:rsidRPr="00546EB2">
        <w:rPr>
          <w:rFonts w:ascii="Arial" w:eastAsia="Arial" w:hAnsi="Arial" w:cs="Arial"/>
          <w:color w:val="000000"/>
          <w:sz w:val="24"/>
          <w:szCs w:val="24"/>
        </w:rPr>
        <w:t>Se recomienda realizar mantenimientos periódicos al software educativo para garantizar su correcto funcionamiento y compatibilidad con futuras versiones del sistema operativo y bibliotecas de Python. Además, es importante actualizar los contenidos teóricos y evaluativos conforme evolucionen los programas de estudio de la especialidad de Telemática, asegurando así la vigencia del material educativo.</w:t>
      </w:r>
    </w:p>
    <w:p w14:paraId="185AD243" w14:textId="77777777" w:rsidR="00AA5CDC" w:rsidRPr="00546EB2" w:rsidRDefault="00AA5CDC" w:rsidP="00CA5136">
      <w:pPr>
        <w:numPr>
          <w:ilvl w:val="0"/>
          <w:numId w:val="46"/>
        </w:numPr>
        <w:tabs>
          <w:tab w:val="left" w:pos="420"/>
        </w:tabs>
        <w:spacing w:after="120" w:line="360" w:lineRule="auto"/>
        <w:ind w:left="0" w:firstLine="0"/>
        <w:rPr>
          <w:rFonts w:ascii="Arial" w:eastAsia="Arial" w:hAnsi="Arial" w:cs="Arial"/>
          <w:color w:val="000000"/>
          <w:sz w:val="24"/>
          <w:szCs w:val="24"/>
        </w:rPr>
      </w:pPr>
      <w:r w:rsidRPr="00546EB2">
        <w:rPr>
          <w:rFonts w:ascii="Arial" w:eastAsia="Arial" w:hAnsi="Arial" w:cs="Arial"/>
          <w:b/>
          <w:bCs/>
          <w:color w:val="000000"/>
          <w:sz w:val="24"/>
          <w:szCs w:val="24"/>
        </w:rPr>
        <w:t>Capacitación continua para docentes y estudiantes:</w:t>
      </w:r>
    </w:p>
    <w:p w14:paraId="4D369B7C" w14:textId="37CEECAF" w:rsidR="00AA5CDC" w:rsidRPr="00546EB2" w:rsidRDefault="00AA5CDC" w:rsidP="00CA5136">
      <w:pPr>
        <w:tabs>
          <w:tab w:val="left" w:pos="420"/>
        </w:tabs>
        <w:spacing w:after="120" w:line="360" w:lineRule="auto"/>
        <w:ind w:left="709" w:firstLine="709"/>
        <w:rPr>
          <w:rFonts w:ascii="Arial" w:eastAsia="Arial" w:hAnsi="Arial" w:cs="Arial"/>
          <w:color w:val="000000"/>
          <w:sz w:val="24"/>
          <w:szCs w:val="24"/>
        </w:rPr>
      </w:pPr>
      <w:r w:rsidRPr="00546EB2">
        <w:rPr>
          <w:rFonts w:ascii="Arial" w:eastAsia="Arial" w:hAnsi="Arial" w:cs="Arial"/>
          <w:color w:val="000000"/>
          <w:sz w:val="24"/>
          <w:szCs w:val="24"/>
        </w:rPr>
        <w:lastRenderedPageBreak/>
        <w:t>Aunque se realizó una jornada de capacitación inicial, se sugiere continuar con la formación de los docentes y estudiantes, especialmente cuando se incluyan nuevas funciones o módulos en el software. Esto fomentará un mejor aprovechamiento de la herramienta y garantizará su integración en las actividades pedagógicas regulares.</w:t>
      </w:r>
    </w:p>
    <w:p w14:paraId="53AFCED0" w14:textId="77777777" w:rsidR="00AA5CDC" w:rsidRPr="00546EB2" w:rsidRDefault="00AA5CDC" w:rsidP="00CA5136">
      <w:pPr>
        <w:numPr>
          <w:ilvl w:val="0"/>
          <w:numId w:val="46"/>
        </w:numPr>
        <w:tabs>
          <w:tab w:val="left" w:pos="420"/>
        </w:tabs>
        <w:spacing w:after="120" w:line="360" w:lineRule="auto"/>
        <w:ind w:left="0" w:firstLine="0"/>
        <w:rPr>
          <w:rFonts w:ascii="Arial" w:eastAsia="Arial" w:hAnsi="Arial" w:cs="Arial"/>
          <w:b/>
          <w:bCs/>
          <w:color w:val="000000"/>
          <w:sz w:val="24"/>
          <w:szCs w:val="24"/>
        </w:rPr>
      </w:pPr>
      <w:r w:rsidRPr="00546EB2">
        <w:rPr>
          <w:rFonts w:ascii="Arial" w:eastAsia="Arial" w:hAnsi="Arial" w:cs="Arial"/>
          <w:b/>
          <w:bCs/>
          <w:color w:val="000000"/>
          <w:sz w:val="24"/>
          <w:szCs w:val="24"/>
        </w:rPr>
        <w:t>Ampliación del software a otras menciones o años académicos</w:t>
      </w:r>
    </w:p>
    <w:p w14:paraId="42F7C262" w14:textId="157F676F" w:rsidR="00AA5CDC" w:rsidRPr="00546EB2" w:rsidRDefault="00AA5CDC" w:rsidP="00CA5136">
      <w:pPr>
        <w:tabs>
          <w:tab w:val="left" w:pos="420"/>
        </w:tabs>
        <w:spacing w:after="120" w:line="360" w:lineRule="auto"/>
        <w:ind w:left="709" w:firstLine="709"/>
        <w:rPr>
          <w:rFonts w:ascii="Arial" w:eastAsia="Arial" w:hAnsi="Arial" w:cs="Arial"/>
          <w:b/>
          <w:bCs/>
          <w:color w:val="000000"/>
          <w:sz w:val="24"/>
          <w:szCs w:val="24"/>
        </w:rPr>
      </w:pPr>
      <w:r w:rsidRPr="00546EB2">
        <w:rPr>
          <w:rFonts w:ascii="Arial" w:eastAsia="Arial" w:hAnsi="Arial" w:cs="Arial"/>
          <w:color w:val="000000"/>
          <w:sz w:val="24"/>
          <w:szCs w:val="24"/>
        </w:rPr>
        <w:t>Dado el éxito obtenido en su implementación con los estudiantes de 4to año de Telemática “A”, se recomienda extender el uso del software a otras secciones o menciones del plantel, realizando los ajustes necesarios a los contenidos para adecuarlos a cada área de conocimiento.</w:t>
      </w:r>
    </w:p>
    <w:p w14:paraId="4E3A1CC7" w14:textId="77777777" w:rsidR="00AA5CDC" w:rsidRPr="00546EB2" w:rsidRDefault="00AA5CDC" w:rsidP="00CA5136">
      <w:pPr>
        <w:numPr>
          <w:ilvl w:val="0"/>
          <w:numId w:val="46"/>
        </w:numPr>
        <w:tabs>
          <w:tab w:val="left" w:pos="420"/>
        </w:tabs>
        <w:spacing w:after="120" w:line="360" w:lineRule="auto"/>
        <w:ind w:left="0" w:firstLine="0"/>
        <w:rPr>
          <w:rFonts w:ascii="Arial" w:eastAsia="Arial" w:hAnsi="Arial" w:cs="Arial"/>
          <w:color w:val="000000"/>
          <w:sz w:val="24"/>
          <w:szCs w:val="24"/>
        </w:rPr>
      </w:pPr>
      <w:r w:rsidRPr="00546EB2">
        <w:rPr>
          <w:rFonts w:ascii="Arial" w:eastAsia="Arial" w:hAnsi="Arial" w:cs="Arial"/>
          <w:b/>
          <w:bCs/>
          <w:color w:val="000000"/>
          <w:sz w:val="24"/>
          <w:szCs w:val="24"/>
        </w:rPr>
        <w:t>Incorporación de nuevas funcionalidades</w:t>
      </w:r>
    </w:p>
    <w:p w14:paraId="35E8F761" w14:textId="1B2AA64A" w:rsidR="00AA5CDC" w:rsidRPr="00546EB2" w:rsidRDefault="00AA5CDC" w:rsidP="00CA5136">
      <w:pPr>
        <w:tabs>
          <w:tab w:val="left" w:pos="420"/>
        </w:tabs>
        <w:spacing w:after="120" w:line="360" w:lineRule="auto"/>
        <w:ind w:left="709" w:firstLine="709"/>
        <w:rPr>
          <w:rFonts w:ascii="Arial" w:eastAsia="Arial" w:hAnsi="Arial" w:cs="Arial"/>
          <w:color w:val="000000"/>
          <w:sz w:val="24"/>
          <w:szCs w:val="24"/>
        </w:rPr>
      </w:pPr>
      <w:r w:rsidRPr="00546EB2">
        <w:rPr>
          <w:rFonts w:ascii="Arial" w:eastAsia="Arial" w:hAnsi="Arial" w:cs="Arial"/>
          <w:color w:val="000000"/>
          <w:sz w:val="24"/>
          <w:szCs w:val="24"/>
        </w:rPr>
        <w:t xml:space="preserve">Se sugiere incluir en futuras versiones del software módulos adicionales, como un sistema de retroalimentación automatizada, integración con plataformas en línea (por ejemplo, Moodle o Google </w:t>
      </w:r>
      <w:proofErr w:type="spellStart"/>
      <w:r w:rsidRPr="00546EB2">
        <w:rPr>
          <w:rFonts w:ascii="Arial" w:eastAsia="Arial" w:hAnsi="Arial" w:cs="Arial"/>
          <w:color w:val="000000"/>
          <w:sz w:val="24"/>
          <w:szCs w:val="24"/>
        </w:rPr>
        <w:t>Classroom</w:t>
      </w:r>
      <w:proofErr w:type="spellEnd"/>
      <w:r w:rsidRPr="00546EB2">
        <w:rPr>
          <w:rFonts w:ascii="Arial" w:eastAsia="Arial" w:hAnsi="Arial" w:cs="Arial"/>
          <w:color w:val="000000"/>
          <w:sz w:val="24"/>
          <w:szCs w:val="24"/>
        </w:rPr>
        <w:t>), y registro de progreso individual para que los docentes puedan realizar un seguimiento más detallado del aprendizaje de los estudiantes.</w:t>
      </w:r>
    </w:p>
    <w:p w14:paraId="3E20D894" w14:textId="77777777" w:rsidR="00AA5CDC" w:rsidRPr="00546EB2" w:rsidRDefault="00AA5CDC" w:rsidP="00CA5136">
      <w:pPr>
        <w:numPr>
          <w:ilvl w:val="0"/>
          <w:numId w:val="46"/>
        </w:numPr>
        <w:tabs>
          <w:tab w:val="left" w:pos="420"/>
        </w:tabs>
        <w:spacing w:after="120" w:line="360" w:lineRule="auto"/>
        <w:ind w:left="0" w:firstLine="0"/>
        <w:rPr>
          <w:rFonts w:ascii="Arial" w:eastAsia="Arial" w:hAnsi="Arial" w:cs="Arial"/>
          <w:b/>
          <w:bCs/>
          <w:color w:val="000000"/>
          <w:sz w:val="24"/>
          <w:szCs w:val="24"/>
        </w:rPr>
      </w:pPr>
      <w:r w:rsidRPr="00546EB2">
        <w:rPr>
          <w:rFonts w:ascii="Arial" w:eastAsia="Arial" w:hAnsi="Arial" w:cs="Arial"/>
          <w:b/>
          <w:bCs/>
          <w:color w:val="000000"/>
          <w:sz w:val="24"/>
          <w:szCs w:val="24"/>
        </w:rPr>
        <w:t>Evaluación periódica del impacto pedagógico</w:t>
      </w:r>
    </w:p>
    <w:p w14:paraId="45670C8B" w14:textId="66C2115C" w:rsidR="00AA5CDC" w:rsidRPr="00546EB2" w:rsidRDefault="00AA5CDC" w:rsidP="00CA5136">
      <w:pPr>
        <w:tabs>
          <w:tab w:val="left" w:pos="420"/>
        </w:tabs>
        <w:spacing w:after="120" w:line="360" w:lineRule="auto"/>
        <w:ind w:left="709" w:firstLine="709"/>
        <w:rPr>
          <w:rFonts w:ascii="Arial" w:eastAsia="Arial" w:hAnsi="Arial" w:cs="Arial"/>
          <w:b/>
          <w:bCs/>
          <w:color w:val="000000"/>
          <w:sz w:val="24"/>
          <w:szCs w:val="24"/>
        </w:rPr>
      </w:pPr>
      <w:r w:rsidRPr="00546EB2">
        <w:rPr>
          <w:rFonts w:ascii="Arial" w:eastAsia="Arial" w:hAnsi="Arial" w:cs="Arial"/>
          <w:color w:val="000000"/>
          <w:sz w:val="24"/>
          <w:szCs w:val="24"/>
        </w:rPr>
        <w:t>Es recomendable que la institución educativa realice evaluaciones semestrales o anuales del impacto del software educativo en el proceso de enseñanza-aprendizaje, recopilando opiniones de estudiantes y docentes. Esto permitirá identificar fortalezas, debilidades y oportunidades de mejora en el uso del recurso tecnológico.</w:t>
      </w:r>
    </w:p>
    <w:p w14:paraId="5E86AC5B" w14:textId="77777777" w:rsidR="00AA5CDC" w:rsidRPr="00546EB2" w:rsidRDefault="00AA5CDC" w:rsidP="00CA5136">
      <w:pPr>
        <w:numPr>
          <w:ilvl w:val="0"/>
          <w:numId w:val="46"/>
        </w:numPr>
        <w:tabs>
          <w:tab w:val="left" w:pos="420"/>
        </w:tabs>
        <w:spacing w:after="120" w:line="360" w:lineRule="auto"/>
        <w:ind w:left="0" w:firstLine="0"/>
        <w:rPr>
          <w:rFonts w:ascii="Arial" w:eastAsia="Arial" w:hAnsi="Arial" w:cs="Arial"/>
          <w:b/>
          <w:bCs/>
          <w:color w:val="000000"/>
          <w:sz w:val="24"/>
          <w:szCs w:val="24"/>
        </w:rPr>
      </w:pPr>
      <w:r w:rsidRPr="00546EB2">
        <w:rPr>
          <w:rFonts w:ascii="Arial" w:eastAsia="Arial" w:hAnsi="Arial" w:cs="Arial"/>
          <w:b/>
          <w:bCs/>
          <w:color w:val="000000"/>
          <w:sz w:val="24"/>
          <w:szCs w:val="24"/>
        </w:rPr>
        <w:t>Respaldo y seguridad de la información</w:t>
      </w:r>
    </w:p>
    <w:p w14:paraId="1D591534" w14:textId="68D56B6A" w:rsidR="00AA5CDC" w:rsidRPr="00546EB2" w:rsidRDefault="00AA5CDC" w:rsidP="00CA5136">
      <w:pPr>
        <w:tabs>
          <w:tab w:val="left" w:pos="420"/>
        </w:tabs>
        <w:spacing w:after="120" w:line="360" w:lineRule="auto"/>
        <w:ind w:left="709" w:firstLine="709"/>
        <w:rPr>
          <w:rFonts w:ascii="Arial" w:eastAsia="Arial" w:hAnsi="Arial" w:cs="Arial"/>
          <w:b/>
          <w:bCs/>
          <w:color w:val="000000"/>
          <w:sz w:val="24"/>
          <w:szCs w:val="24"/>
        </w:rPr>
      </w:pPr>
      <w:r w:rsidRPr="00546EB2">
        <w:rPr>
          <w:rFonts w:ascii="Arial" w:eastAsia="Arial" w:hAnsi="Arial" w:cs="Arial"/>
          <w:color w:val="000000"/>
          <w:sz w:val="24"/>
          <w:szCs w:val="24"/>
        </w:rPr>
        <w:t xml:space="preserve">Se sugiere implementar un sistema de copias de seguridad automáticas de la base de datos y los archivos del software, con el fin </w:t>
      </w:r>
      <w:r w:rsidRPr="00546EB2">
        <w:rPr>
          <w:rFonts w:ascii="Arial" w:eastAsia="Arial" w:hAnsi="Arial" w:cs="Arial"/>
          <w:color w:val="000000"/>
          <w:sz w:val="24"/>
          <w:szCs w:val="24"/>
        </w:rPr>
        <w:lastRenderedPageBreak/>
        <w:t>de proteger la información de los usuarios y los contenidos creados por los docentes ante posibles fallas técnicas o pérdidas de datos.</w:t>
      </w:r>
    </w:p>
    <w:p w14:paraId="44F8EA1F" w14:textId="77777777" w:rsidR="00AA5CDC" w:rsidRPr="00546EB2" w:rsidRDefault="00AA5CDC" w:rsidP="00CA5136">
      <w:pPr>
        <w:numPr>
          <w:ilvl w:val="0"/>
          <w:numId w:val="46"/>
        </w:numPr>
        <w:tabs>
          <w:tab w:val="left" w:pos="420"/>
        </w:tabs>
        <w:spacing w:after="120" w:line="360" w:lineRule="auto"/>
        <w:ind w:left="0" w:firstLine="0"/>
        <w:rPr>
          <w:rFonts w:ascii="Arial" w:eastAsia="Arial" w:hAnsi="Arial" w:cs="Arial"/>
          <w:b/>
          <w:bCs/>
          <w:color w:val="000000"/>
          <w:sz w:val="24"/>
          <w:szCs w:val="24"/>
        </w:rPr>
      </w:pPr>
      <w:r w:rsidRPr="00546EB2">
        <w:rPr>
          <w:rFonts w:ascii="Arial" w:eastAsia="Arial" w:hAnsi="Arial" w:cs="Arial"/>
          <w:b/>
          <w:bCs/>
          <w:color w:val="000000"/>
          <w:sz w:val="24"/>
          <w:szCs w:val="24"/>
        </w:rPr>
        <w:t>Implementación de una red local con servidor central</w:t>
      </w:r>
    </w:p>
    <w:p w14:paraId="7D8F2429" w14:textId="7B31EA5D" w:rsidR="00AA5CDC" w:rsidRPr="00546EB2" w:rsidRDefault="00AA5CDC" w:rsidP="00CA5136">
      <w:pPr>
        <w:tabs>
          <w:tab w:val="left" w:pos="420"/>
        </w:tabs>
        <w:spacing w:after="120" w:line="360" w:lineRule="auto"/>
        <w:ind w:left="709" w:firstLine="709"/>
        <w:rPr>
          <w:rFonts w:ascii="Arial" w:eastAsia="Arial" w:hAnsi="Arial" w:cs="Arial"/>
          <w:b/>
          <w:bCs/>
          <w:color w:val="000000"/>
          <w:sz w:val="24"/>
          <w:szCs w:val="24"/>
        </w:rPr>
      </w:pPr>
      <w:r w:rsidRPr="00546EB2">
        <w:rPr>
          <w:rFonts w:ascii="Arial" w:eastAsia="Arial" w:hAnsi="Arial" w:cs="Arial"/>
          <w:color w:val="000000"/>
          <w:sz w:val="24"/>
          <w:szCs w:val="24"/>
        </w:rPr>
        <w:t>Se recomienda a la institución la instalación de una red local interna con un servidor dedicado que aloje tanto el software educativo como su base de datos. Esto permitiría un acceso simultáneo de múltiples usuarios, una gestión centralizada de la información, mayor seguridad y la posibilidad de realizar mantenimientos y actualizaciones desde un único punto. Además, facilitaría la integración de nuevas funcionalidades, como estadísticas de uso, seguimiento del rendimiento académico y respaldo automático de datos.</w:t>
      </w:r>
    </w:p>
    <w:p w14:paraId="2D973513" w14:textId="77777777" w:rsidR="00CA5136" w:rsidRPr="00546EB2" w:rsidRDefault="00AA5CDC" w:rsidP="00CA5136">
      <w:pPr>
        <w:numPr>
          <w:ilvl w:val="0"/>
          <w:numId w:val="46"/>
        </w:numPr>
        <w:tabs>
          <w:tab w:val="left" w:pos="420"/>
        </w:tabs>
        <w:spacing w:after="120" w:line="360" w:lineRule="auto"/>
        <w:ind w:left="0" w:firstLine="0"/>
        <w:rPr>
          <w:rFonts w:ascii="Arial" w:eastAsia="Arial" w:hAnsi="Arial" w:cs="Arial"/>
          <w:b/>
          <w:bCs/>
          <w:color w:val="000000"/>
          <w:sz w:val="24"/>
          <w:szCs w:val="24"/>
        </w:rPr>
      </w:pPr>
      <w:r w:rsidRPr="00546EB2">
        <w:rPr>
          <w:rFonts w:ascii="Arial" w:eastAsia="Arial" w:hAnsi="Arial" w:cs="Arial"/>
          <w:b/>
          <w:bCs/>
          <w:color w:val="000000"/>
          <w:sz w:val="24"/>
          <w:szCs w:val="24"/>
        </w:rPr>
        <w:t>Promover el uso del software como herramienta complementaria</w:t>
      </w:r>
    </w:p>
    <w:p w14:paraId="776B228A" w14:textId="1AC5B400" w:rsidR="00AA5CDC" w:rsidRPr="00546EB2" w:rsidRDefault="00AA5CDC" w:rsidP="00CA5136">
      <w:pPr>
        <w:tabs>
          <w:tab w:val="left" w:pos="420"/>
        </w:tabs>
        <w:spacing w:after="120" w:line="360" w:lineRule="auto"/>
        <w:ind w:left="709" w:firstLine="709"/>
        <w:rPr>
          <w:rFonts w:ascii="Arial" w:eastAsia="Arial" w:hAnsi="Arial" w:cs="Arial"/>
          <w:b/>
          <w:bCs/>
          <w:color w:val="000000"/>
          <w:sz w:val="24"/>
          <w:szCs w:val="24"/>
        </w:rPr>
      </w:pPr>
      <w:r w:rsidRPr="00546EB2">
        <w:rPr>
          <w:rFonts w:ascii="Arial" w:eastAsia="Arial" w:hAnsi="Arial" w:cs="Arial"/>
          <w:color w:val="000000"/>
          <w:sz w:val="24"/>
          <w:szCs w:val="24"/>
        </w:rPr>
        <w:t>Finalmente, se recomienda fomentar el uso del software no solo dentro del aula, sino también como un recurso complementario para el estudio independiente. Esto fortalecerá la autonomía de los estudiantes, su capacidad de autoaprendizaje y su interés por la programación y las tecnologías aplicadas.</w:t>
      </w:r>
    </w:p>
    <w:p w14:paraId="1B1A8872" w14:textId="77777777" w:rsidR="00AA5CDC" w:rsidRPr="00546EB2" w:rsidRDefault="00AA5CDC" w:rsidP="00AA5CDC">
      <w:pPr>
        <w:tabs>
          <w:tab w:val="left" w:pos="420"/>
        </w:tabs>
        <w:spacing w:after="120" w:line="360" w:lineRule="auto"/>
        <w:ind w:left="420"/>
        <w:rPr>
          <w:rFonts w:ascii="Arial" w:eastAsia="Arial" w:hAnsi="Arial" w:cs="Arial"/>
          <w:b/>
          <w:bCs/>
          <w:color w:val="000000"/>
          <w:sz w:val="24"/>
          <w:szCs w:val="24"/>
        </w:rPr>
      </w:pPr>
    </w:p>
    <w:p w14:paraId="5C9D9746" w14:textId="77777777" w:rsidR="00D76A89" w:rsidRPr="00546EB2" w:rsidRDefault="00D76A89">
      <w:pPr>
        <w:rPr>
          <w:rFonts w:ascii="Arial" w:hAnsi="Arial" w:cs="Arial"/>
          <w:sz w:val="24"/>
          <w:szCs w:val="24"/>
        </w:rPr>
      </w:pPr>
    </w:p>
    <w:p w14:paraId="7EA2499A" w14:textId="77777777" w:rsidR="00AA5CDC" w:rsidRPr="00546EB2" w:rsidRDefault="00AA5CDC">
      <w:pPr>
        <w:rPr>
          <w:rFonts w:ascii="Arial" w:hAnsi="Arial" w:cs="Arial"/>
          <w:sz w:val="24"/>
          <w:szCs w:val="24"/>
        </w:rPr>
      </w:pPr>
    </w:p>
    <w:p w14:paraId="0342DD7D" w14:textId="77777777" w:rsidR="00AA5CDC" w:rsidRPr="00546EB2" w:rsidRDefault="00AA5CDC">
      <w:pPr>
        <w:rPr>
          <w:rFonts w:ascii="Arial" w:hAnsi="Arial" w:cs="Arial"/>
          <w:sz w:val="24"/>
          <w:szCs w:val="24"/>
        </w:rPr>
      </w:pPr>
    </w:p>
    <w:p w14:paraId="6F657356" w14:textId="77777777" w:rsidR="00AA5CDC" w:rsidRPr="00546EB2" w:rsidRDefault="00AA5CDC">
      <w:pPr>
        <w:rPr>
          <w:rFonts w:ascii="Arial" w:hAnsi="Arial" w:cs="Arial"/>
          <w:sz w:val="24"/>
          <w:szCs w:val="24"/>
        </w:rPr>
      </w:pPr>
    </w:p>
    <w:p w14:paraId="71674FF5" w14:textId="77777777" w:rsidR="00AA5CDC" w:rsidRPr="00546EB2" w:rsidRDefault="00AA5CDC">
      <w:pPr>
        <w:rPr>
          <w:rFonts w:ascii="Arial" w:hAnsi="Arial" w:cs="Arial"/>
          <w:sz w:val="24"/>
          <w:szCs w:val="24"/>
        </w:rPr>
      </w:pPr>
    </w:p>
    <w:p w14:paraId="1A460D0A" w14:textId="77777777" w:rsidR="00AA5CDC" w:rsidRPr="00546EB2" w:rsidRDefault="00AA5CDC">
      <w:pPr>
        <w:rPr>
          <w:rFonts w:ascii="Arial" w:hAnsi="Arial" w:cs="Arial"/>
          <w:sz w:val="24"/>
          <w:szCs w:val="24"/>
        </w:rPr>
      </w:pPr>
    </w:p>
    <w:p w14:paraId="1986BBC4" w14:textId="77777777" w:rsidR="00AA5CDC" w:rsidRPr="00546EB2" w:rsidRDefault="00AA5CDC">
      <w:pPr>
        <w:rPr>
          <w:rFonts w:ascii="Arial" w:hAnsi="Arial" w:cs="Arial"/>
          <w:sz w:val="24"/>
          <w:szCs w:val="24"/>
        </w:rPr>
      </w:pPr>
    </w:p>
    <w:p w14:paraId="400D20B8" w14:textId="77777777" w:rsidR="00AA5CDC" w:rsidRPr="00546EB2" w:rsidRDefault="00AA5CDC">
      <w:pPr>
        <w:rPr>
          <w:rFonts w:ascii="Arial" w:hAnsi="Arial" w:cs="Arial"/>
          <w:sz w:val="24"/>
          <w:szCs w:val="24"/>
        </w:rPr>
      </w:pPr>
    </w:p>
    <w:p w14:paraId="0476F691" w14:textId="77777777" w:rsidR="00F2770E" w:rsidRPr="00546EB2" w:rsidRDefault="00F2770E">
      <w:pPr>
        <w:rPr>
          <w:rFonts w:ascii="Arial" w:hAnsi="Arial" w:cs="Arial"/>
          <w:sz w:val="24"/>
          <w:szCs w:val="24"/>
        </w:rPr>
      </w:pPr>
    </w:p>
    <w:p w14:paraId="271BFFEA" w14:textId="77777777" w:rsidR="00D76A89" w:rsidRPr="00546EB2" w:rsidRDefault="00000000" w:rsidP="00F2770E">
      <w:pPr>
        <w:spacing w:after="120" w:line="360" w:lineRule="auto"/>
        <w:jc w:val="center"/>
        <w:outlineLvl w:val="0"/>
        <w:rPr>
          <w:rFonts w:ascii="Arial" w:eastAsia="Arial" w:hAnsi="Arial" w:cs="Arial"/>
          <w:color w:val="000000"/>
          <w:sz w:val="24"/>
          <w:szCs w:val="24"/>
        </w:rPr>
      </w:pPr>
      <w:bookmarkStart w:id="170" w:name="_Toc214457485"/>
      <w:r w:rsidRPr="00546EB2">
        <w:rPr>
          <w:rFonts w:ascii="Arial" w:eastAsia="Arial" w:hAnsi="Arial" w:cs="Arial"/>
          <w:b/>
          <w:bCs/>
          <w:color w:val="000000"/>
          <w:sz w:val="24"/>
          <w:szCs w:val="24"/>
        </w:rPr>
        <w:lastRenderedPageBreak/>
        <w:t>REFERENCIAS BIBLIOGRÁFICAS</w:t>
      </w:r>
      <w:bookmarkEnd w:id="170"/>
    </w:p>
    <w:p w14:paraId="55E2984A" w14:textId="77777777" w:rsidR="004D4CA1" w:rsidRPr="00546EB2" w:rsidRDefault="004D4CA1" w:rsidP="004D4CA1">
      <w:pPr>
        <w:spacing w:after="0" w:line="360" w:lineRule="auto"/>
        <w:ind w:left="720" w:hanging="720"/>
        <w:rPr>
          <w:rFonts w:ascii="Arial" w:eastAsia="Arial" w:hAnsi="Arial" w:cs="Arial"/>
          <w:color w:val="000000"/>
          <w:sz w:val="24"/>
          <w:szCs w:val="24"/>
        </w:rPr>
      </w:pPr>
      <w:r w:rsidRPr="00546EB2">
        <w:rPr>
          <w:rFonts w:ascii="Arial" w:eastAsia="Arial" w:hAnsi="Arial" w:cs="Arial"/>
          <w:color w:val="000000"/>
          <w:sz w:val="24"/>
          <w:szCs w:val="24"/>
        </w:rPr>
        <w:t xml:space="preserve">·  </w:t>
      </w:r>
    </w:p>
    <w:p w14:paraId="70F938C1" w14:textId="77777777" w:rsidR="004D4CA1" w:rsidRPr="00546EB2" w:rsidRDefault="004D4CA1" w:rsidP="004D4CA1">
      <w:pPr>
        <w:spacing w:after="0" w:line="360" w:lineRule="auto"/>
        <w:ind w:left="720" w:hanging="720"/>
        <w:rPr>
          <w:rFonts w:ascii="Arial" w:eastAsia="Arial" w:hAnsi="Arial" w:cs="Arial"/>
          <w:color w:val="000000"/>
          <w:sz w:val="24"/>
          <w:szCs w:val="24"/>
        </w:rPr>
      </w:pPr>
      <w:r w:rsidRPr="00546EB2">
        <w:rPr>
          <w:rFonts w:ascii="Arial" w:eastAsia="Arial" w:hAnsi="Arial" w:cs="Arial"/>
          <w:color w:val="000000"/>
          <w:sz w:val="24"/>
          <w:szCs w:val="24"/>
        </w:rPr>
        <w:t>Ander-</w:t>
      </w:r>
      <w:proofErr w:type="spellStart"/>
      <w:r w:rsidRPr="00546EB2">
        <w:rPr>
          <w:rFonts w:ascii="Arial" w:eastAsia="Arial" w:hAnsi="Arial" w:cs="Arial"/>
          <w:color w:val="000000"/>
          <w:sz w:val="24"/>
          <w:szCs w:val="24"/>
        </w:rPr>
        <w:t>Egg</w:t>
      </w:r>
      <w:proofErr w:type="spellEnd"/>
      <w:r w:rsidRPr="00546EB2">
        <w:rPr>
          <w:rFonts w:ascii="Arial" w:eastAsia="Arial" w:hAnsi="Arial" w:cs="Arial"/>
          <w:color w:val="000000"/>
          <w:sz w:val="24"/>
          <w:szCs w:val="24"/>
        </w:rPr>
        <w:t xml:space="preserve">, E. (1993). </w:t>
      </w:r>
      <w:r w:rsidRPr="00546EB2">
        <w:rPr>
          <w:rFonts w:ascii="Arial" w:eastAsia="Arial" w:hAnsi="Arial" w:cs="Arial"/>
          <w:i/>
          <w:iCs/>
          <w:color w:val="000000"/>
          <w:sz w:val="24"/>
          <w:szCs w:val="24"/>
        </w:rPr>
        <w:t>Técnicas de planificación social.</w:t>
      </w:r>
      <w:r w:rsidRPr="00546EB2">
        <w:rPr>
          <w:rFonts w:ascii="Arial" w:eastAsia="Arial" w:hAnsi="Arial" w:cs="Arial"/>
          <w:color w:val="000000"/>
          <w:sz w:val="24"/>
          <w:szCs w:val="24"/>
        </w:rPr>
        <w:t xml:space="preserve"> Editorial </w:t>
      </w:r>
      <w:proofErr w:type="spellStart"/>
      <w:r w:rsidRPr="00546EB2">
        <w:rPr>
          <w:rFonts w:ascii="Arial" w:eastAsia="Arial" w:hAnsi="Arial" w:cs="Arial"/>
          <w:color w:val="000000"/>
          <w:sz w:val="24"/>
          <w:szCs w:val="24"/>
        </w:rPr>
        <w:t>Humanitas</w:t>
      </w:r>
      <w:proofErr w:type="spellEnd"/>
      <w:r w:rsidRPr="00546EB2">
        <w:rPr>
          <w:rFonts w:ascii="Arial" w:eastAsia="Arial" w:hAnsi="Arial" w:cs="Arial"/>
          <w:color w:val="000000"/>
          <w:sz w:val="24"/>
          <w:szCs w:val="24"/>
        </w:rPr>
        <w:t>.</w:t>
      </w:r>
    </w:p>
    <w:p w14:paraId="24033735" w14:textId="77777777" w:rsidR="004D4CA1" w:rsidRPr="00546EB2" w:rsidRDefault="004D4CA1" w:rsidP="004D4CA1">
      <w:pPr>
        <w:spacing w:after="0" w:line="360" w:lineRule="auto"/>
        <w:ind w:left="720" w:hanging="720"/>
        <w:rPr>
          <w:rFonts w:ascii="Arial" w:eastAsia="Arial" w:hAnsi="Arial" w:cs="Arial"/>
          <w:color w:val="000000"/>
          <w:sz w:val="24"/>
          <w:szCs w:val="24"/>
        </w:rPr>
      </w:pPr>
      <w:r w:rsidRPr="00546EB2">
        <w:rPr>
          <w:rFonts w:ascii="Arial" w:eastAsia="Arial" w:hAnsi="Arial" w:cs="Arial"/>
          <w:color w:val="000000"/>
          <w:sz w:val="24"/>
          <w:szCs w:val="24"/>
        </w:rPr>
        <w:t>Ander-</w:t>
      </w:r>
      <w:proofErr w:type="spellStart"/>
      <w:r w:rsidRPr="00546EB2">
        <w:rPr>
          <w:rFonts w:ascii="Arial" w:eastAsia="Arial" w:hAnsi="Arial" w:cs="Arial"/>
          <w:color w:val="000000"/>
          <w:sz w:val="24"/>
          <w:szCs w:val="24"/>
        </w:rPr>
        <w:t>Egg</w:t>
      </w:r>
      <w:proofErr w:type="spellEnd"/>
      <w:r w:rsidRPr="00546EB2">
        <w:rPr>
          <w:rFonts w:ascii="Arial" w:eastAsia="Arial" w:hAnsi="Arial" w:cs="Arial"/>
          <w:color w:val="000000"/>
          <w:sz w:val="24"/>
          <w:szCs w:val="24"/>
        </w:rPr>
        <w:t>, E. (2003). </w:t>
      </w:r>
      <w:r w:rsidRPr="00546EB2">
        <w:rPr>
          <w:rFonts w:ascii="Arial" w:eastAsia="Arial" w:hAnsi="Arial" w:cs="Arial"/>
          <w:i/>
          <w:iCs/>
          <w:color w:val="000000"/>
          <w:sz w:val="24"/>
          <w:szCs w:val="24"/>
        </w:rPr>
        <w:t>El diagnóstico social: Conceptos y metodología</w:t>
      </w:r>
      <w:r w:rsidRPr="00546EB2">
        <w:rPr>
          <w:rFonts w:ascii="Arial" w:eastAsia="Arial" w:hAnsi="Arial" w:cs="Arial"/>
          <w:color w:val="000000"/>
          <w:sz w:val="24"/>
          <w:szCs w:val="24"/>
        </w:rPr>
        <w:t>. Lumen-</w:t>
      </w:r>
      <w:proofErr w:type="spellStart"/>
      <w:r w:rsidRPr="00546EB2">
        <w:rPr>
          <w:rFonts w:ascii="Arial" w:eastAsia="Arial" w:hAnsi="Arial" w:cs="Arial"/>
          <w:color w:val="000000"/>
          <w:sz w:val="24"/>
          <w:szCs w:val="24"/>
        </w:rPr>
        <w:t>Hvmanitas</w:t>
      </w:r>
      <w:proofErr w:type="spellEnd"/>
      <w:r w:rsidRPr="00546EB2">
        <w:rPr>
          <w:rFonts w:ascii="Arial" w:eastAsia="Arial" w:hAnsi="Arial" w:cs="Arial"/>
          <w:color w:val="000000"/>
          <w:sz w:val="24"/>
          <w:szCs w:val="24"/>
        </w:rPr>
        <w:t>.</w:t>
      </w:r>
    </w:p>
    <w:p w14:paraId="2A699FBB" w14:textId="77777777" w:rsidR="004D4CA1" w:rsidRPr="00546EB2" w:rsidRDefault="004D4CA1" w:rsidP="004D4CA1">
      <w:pPr>
        <w:spacing w:after="0" w:line="360" w:lineRule="auto"/>
        <w:ind w:left="720" w:hanging="720"/>
        <w:rPr>
          <w:rFonts w:ascii="Arial" w:eastAsia="Arial" w:hAnsi="Arial" w:cs="Arial"/>
          <w:color w:val="000000"/>
          <w:sz w:val="24"/>
          <w:szCs w:val="24"/>
        </w:rPr>
      </w:pPr>
      <w:r w:rsidRPr="00546EB2">
        <w:rPr>
          <w:rFonts w:ascii="Arial" w:eastAsia="Arial" w:hAnsi="Arial" w:cs="Arial"/>
          <w:color w:val="000000"/>
          <w:sz w:val="24"/>
          <w:szCs w:val="24"/>
        </w:rPr>
        <w:t>Anguera, M. T. (2003). </w:t>
      </w:r>
      <w:r w:rsidRPr="00546EB2">
        <w:rPr>
          <w:rFonts w:ascii="Arial" w:eastAsia="Arial" w:hAnsi="Arial" w:cs="Arial"/>
          <w:i/>
          <w:iCs/>
          <w:color w:val="000000"/>
          <w:sz w:val="24"/>
          <w:szCs w:val="24"/>
        </w:rPr>
        <w:t>Metodología observacional en la investigación psicológica</w:t>
      </w:r>
      <w:r w:rsidRPr="00546EB2">
        <w:rPr>
          <w:rFonts w:ascii="Arial" w:eastAsia="Arial" w:hAnsi="Arial" w:cs="Arial"/>
          <w:color w:val="000000"/>
          <w:sz w:val="24"/>
          <w:szCs w:val="24"/>
        </w:rPr>
        <w:t>. Ediciones Universidad de Barcelona.</w:t>
      </w:r>
    </w:p>
    <w:p w14:paraId="31219A9B" w14:textId="77777777" w:rsidR="004D4CA1" w:rsidRPr="00546EB2" w:rsidRDefault="004D4CA1" w:rsidP="004D4CA1">
      <w:pPr>
        <w:spacing w:after="0" w:line="360" w:lineRule="auto"/>
        <w:ind w:left="720" w:hanging="720"/>
        <w:rPr>
          <w:rFonts w:ascii="Arial" w:eastAsia="Arial" w:hAnsi="Arial" w:cs="Arial"/>
          <w:color w:val="000000"/>
          <w:sz w:val="24"/>
          <w:szCs w:val="24"/>
        </w:rPr>
      </w:pPr>
      <w:r w:rsidRPr="00546EB2">
        <w:rPr>
          <w:rFonts w:ascii="Arial" w:eastAsia="Arial" w:hAnsi="Arial" w:cs="Arial"/>
          <w:color w:val="000000"/>
          <w:sz w:val="24"/>
          <w:szCs w:val="24"/>
        </w:rPr>
        <w:t>Arias, F. G. (2016). </w:t>
      </w:r>
      <w:r w:rsidRPr="00546EB2">
        <w:rPr>
          <w:rFonts w:ascii="Arial" w:eastAsia="Arial" w:hAnsi="Arial" w:cs="Arial"/>
          <w:i/>
          <w:iCs/>
          <w:color w:val="000000"/>
          <w:sz w:val="24"/>
          <w:szCs w:val="24"/>
        </w:rPr>
        <w:t>El proyecto de investigación: Guía para su elaboración</w:t>
      </w:r>
      <w:r w:rsidRPr="00546EB2">
        <w:rPr>
          <w:rFonts w:ascii="Arial" w:eastAsia="Arial" w:hAnsi="Arial" w:cs="Arial"/>
          <w:color w:val="000000"/>
          <w:sz w:val="24"/>
          <w:szCs w:val="24"/>
        </w:rPr>
        <w:t> (7ª ed.). Episteme.</w:t>
      </w:r>
    </w:p>
    <w:p w14:paraId="713505B2" w14:textId="77777777" w:rsidR="004D4CA1" w:rsidRPr="00546EB2" w:rsidRDefault="004D4CA1" w:rsidP="004D4CA1">
      <w:pPr>
        <w:spacing w:after="0" w:line="360" w:lineRule="auto"/>
        <w:ind w:left="720" w:hanging="720"/>
        <w:rPr>
          <w:rFonts w:ascii="Arial" w:eastAsia="Arial" w:hAnsi="Arial" w:cs="Arial"/>
          <w:color w:val="000000"/>
          <w:sz w:val="24"/>
          <w:szCs w:val="24"/>
        </w:rPr>
      </w:pPr>
      <w:r w:rsidRPr="00546EB2">
        <w:rPr>
          <w:rFonts w:ascii="Arial" w:eastAsia="Arial" w:hAnsi="Arial" w:cs="Arial"/>
          <w:color w:val="000000"/>
          <w:sz w:val="24"/>
          <w:szCs w:val="24"/>
        </w:rPr>
        <w:t>Blasco, J. E., &amp; Pérez, J. A. (2007). </w:t>
      </w:r>
      <w:r w:rsidRPr="00546EB2">
        <w:rPr>
          <w:rFonts w:ascii="Arial" w:eastAsia="Arial" w:hAnsi="Arial" w:cs="Arial"/>
          <w:i/>
          <w:iCs/>
          <w:color w:val="000000"/>
          <w:sz w:val="24"/>
          <w:szCs w:val="24"/>
        </w:rPr>
        <w:t>Metodologías de investigación en ciencias sociales</w:t>
      </w:r>
      <w:r w:rsidRPr="00546EB2">
        <w:rPr>
          <w:rFonts w:ascii="Arial" w:eastAsia="Arial" w:hAnsi="Arial" w:cs="Arial"/>
          <w:color w:val="000000"/>
          <w:sz w:val="24"/>
          <w:szCs w:val="24"/>
        </w:rPr>
        <w:t>. Síntesis.</w:t>
      </w:r>
    </w:p>
    <w:p w14:paraId="1A287241" w14:textId="77777777" w:rsidR="004D4CA1" w:rsidRPr="00546EB2" w:rsidRDefault="004D4CA1" w:rsidP="004D4CA1">
      <w:pPr>
        <w:spacing w:after="0" w:line="360" w:lineRule="auto"/>
        <w:ind w:left="720" w:hanging="720"/>
        <w:rPr>
          <w:rFonts w:ascii="Arial" w:eastAsia="Arial" w:hAnsi="Arial" w:cs="Arial"/>
          <w:color w:val="000000"/>
          <w:sz w:val="24"/>
          <w:szCs w:val="24"/>
        </w:rPr>
      </w:pPr>
      <w:r w:rsidRPr="00546EB2">
        <w:rPr>
          <w:rFonts w:ascii="Arial" w:eastAsia="Arial" w:hAnsi="Arial" w:cs="Arial"/>
          <w:color w:val="000000"/>
          <w:sz w:val="24"/>
          <w:szCs w:val="24"/>
        </w:rPr>
        <w:t xml:space="preserve">Cabarcas, M. y </w:t>
      </w:r>
      <w:proofErr w:type="spellStart"/>
      <w:r w:rsidRPr="00546EB2">
        <w:rPr>
          <w:rFonts w:ascii="Arial" w:eastAsia="Arial" w:hAnsi="Arial" w:cs="Arial"/>
          <w:color w:val="000000"/>
          <w:sz w:val="24"/>
          <w:szCs w:val="24"/>
        </w:rPr>
        <w:t>Nárvaez</w:t>
      </w:r>
      <w:proofErr w:type="spellEnd"/>
      <w:r w:rsidRPr="00546EB2">
        <w:rPr>
          <w:rFonts w:ascii="Arial" w:eastAsia="Arial" w:hAnsi="Arial" w:cs="Arial"/>
          <w:color w:val="000000"/>
          <w:sz w:val="24"/>
          <w:szCs w:val="24"/>
        </w:rPr>
        <w:t>, L. (2020). </w:t>
      </w:r>
      <w:r w:rsidRPr="00546EB2">
        <w:rPr>
          <w:rFonts w:ascii="Arial" w:eastAsia="Arial" w:hAnsi="Arial" w:cs="Arial"/>
          <w:i/>
          <w:iCs/>
          <w:color w:val="000000"/>
          <w:sz w:val="24"/>
          <w:szCs w:val="24"/>
        </w:rPr>
        <w:t xml:space="preserve">Implementación de un software educativo para el fortalecimiento de la atención sostenida en estudiantes de preescolar de la Institución Educativa 19 de </w:t>
      </w:r>
      <w:proofErr w:type="gramStart"/>
      <w:r w:rsidRPr="00546EB2">
        <w:rPr>
          <w:rFonts w:ascii="Arial" w:eastAsia="Arial" w:hAnsi="Arial" w:cs="Arial"/>
          <w:i/>
          <w:iCs/>
          <w:color w:val="000000"/>
          <w:sz w:val="24"/>
          <w:szCs w:val="24"/>
        </w:rPr>
        <w:t>Marzo</w:t>
      </w:r>
      <w:proofErr w:type="gramEnd"/>
      <w:r w:rsidRPr="00546EB2">
        <w:rPr>
          <w:rFonts w:ascii="Arial" w:eastAsia="Arial" w:hAnsi="Arial" w:cs="Arial"/>
          <w:i/>
          <w:iCs/>
          <w:color w:val="000000"/>
          <w:sz w:val="24"/>
          <w:szCs w:val="24"/>
        </w:rPr>
        <w:t xml:space="preserve"> de Tierralta-Córdoba</w:t>
      </w:r>
      <w:r w:rsidRPr="00546EB2">
        <w:rPr>
          <w:rFonts w:ascii="Arial" w:eastAsia="Arial" w:hAnsi="Arial" w:cs="Arial"/>
          <w:color w:val="000000"/>
          <w:sz w:val="24"/>
          <w:szCs w:val="24"/>
        </w:rPr>
        <w:t> [Trabajo de grado]. Universidad Santo Tomás.</w:t>
      </w:r>
    </w:p>
    <w:p w14:paraId="1CB3F35E" w14:textId="77777777" w:rsidR="004D4CA1" w:rsidRPr="00546EB2" w:rsidRDefault="004D4CA1" w:rsidP="004D4CA1">
      <w:pPr>
        <w:spacing w:after="0" w:line="360" w:lineRule="auto"/>
        <w:ind w:left="720" w:hanging="720"/>
        <w:rPr>
          <w:rFonts w:ascii="Arial" w:eastAsia="Arial" w:hAnsi="Arial" w:cs="Arial"/>
          <w:color w:val="000000"/>
          <w:sz w:val="24"/>
          <w:szCs w:val="24"/>
          <w:lang w:val="en-US"/>
        </w:rPr>
      </w:pPr>
      <w:r w:rsidRPr="00546EB2">
        <w:rPr>
          <w:rFonts w:ascii="Arial" w:eastAsia="Arial" w:hAnsi="Arial" w:cs="Arial"/>
          <w:color w:val="000000"/>
          <w:sz w:val="24"/>
          <w:szCs w:val="24"/>
        </w:rPr>
        <w:t xml:space="preserve">Chiavenato, I. (2009). </w:t>
      </w:r>
      <w:r w:rsidRPr="00546EB2">
        <w:rPr>
          <w:rFonts w:ascii="Arial" w:eastAsia="Arial" w:hAnsi="Arial" w:cs="Arial"/>
          <w:i/>
          <w:iCs/>
          <w:color w:val="000000"/>
          <w:sz w:val="24"/>
          <w:szCs w:val="24"/>
        </w:rPr>
        <w:t>Administración: Teoría, proceso y práctica.</w:t>
      </w:r>
      <w:r w:rsidRPr="00546EB2">
        <w:rPr>
          <w:rFonts w:ascii="Arial" w:eastAsia="Arial" w:hAnsi="Arial" w:cs="Arial"/>
          <w:color w:val="000000"/>
          <w:sz w:val="24"/>
          <w:szCs w:val="24"/>
        </w:rPr>
        <w:t xml:space="preserve"> </w:t>
      </w:r>
      <w:r w:rsidRPr="00546EB2">
        <w:rPr>
          <w:rFonts w:ascii="Arial" w:eastAsia="Arial" w:hAnsi="Arial" w:cs="Arial"/>
          <w:color w:val="000000"/>
          <w:sz w:val="24"/>
          <w:szCs w:val="24"/>
          <w:lang w:val="en-US"/>
        </w:rPr>
        <w:t>McGraw-Hill Interamericana.</w:t>
      </w:r>
    </w:p>
    <w:p w14:paraId="3E8C2920" w14:textId="77777777" w:rsidR="004D4CA1" w:rsidRPr="00546EB2" w:rsidRDefault="004D4CA1" w:rsidP="004D4CA1">
      <w:pPr>
        <w:spacing w:after="0" w:line="360" w:lineRule="auto"/>
        <w:ind w:left="720" w:hanging="720"/>
        <w:rPr>
          <w:rFonts w:ascii="Arial" w:eastAsia="Arial" w:hAnsi="Arial" w:cs="Arial"/>
          <w:color w:val="000000"/>
          <w:sz w:val="24"/>
          <w:szCs w:val="24"/>
          <w:lang w:val="en-US"/>
        </w:rPr>
      </w:pPr>
      <w:r w:rsidRPr="00546EB2">
        <w:rPr>
          <w:rFonts w:ascii="Arial" w:eastAsia="Arial" w:hAnsi="Arial" w:cs="Arial"/>
          <w:color w:val="000000"/>
          <w:sz w:val="24"/>
          <w:szCs w:val="24"/>
          <w:lang w:val="en-US"/>
        </w:rPr>
        <w:t xml:space="preserve">Deterding, S. et al. (2011). </w:t>
      </w:r>
      <w:r w:rsidRPr="00546EB2">
        <w:rPr>
          <w:rFonts w:ascii="Arial" w:eastAsia="Arial" w:hAnsi="Arial" w:cs="Arial"/>
          <w:i/>
          <w:iCs/>
          <w:color w:val="000000"/>
          <w:sz w:val="24"/>
          <w:szCs w:val="24"/>
          <w:lang w:val="en-US"/>
        </w:rPr>
        <w:t xml:space="preserve">From game design elements to </w:t>
      </w:r>
      <w:proofErr w:type="spellStart"/>
      <w:r w:rsidRPr="00546EB2">
        <w:rPr>
          <w:rFonts w:ascii="Arial" w:eastAsia="Arial" w:hAnsi="Arial" w:cs="Arial"/>
          <w:i/>
          <w:iCs/>
          <w:color w:val="000000"/>
          <w:sz w:val="24"/>
          <w:szCs w:val="24"/>
          <w:lang w:val="en-US"/>
        </w:rPr>
        <w:t>gamefulness</w:t>
      </w:r>
      <w:proofErr w:type="spellEnd"/>
      <w:r w:rsidRPr="00546EB2">
        <w:rPr>
          <w:rFonts w:ascii="Arial" w:eastAsia="Arial" w:hAnsi="Arial" w:cs="Arial"/>
          <w:color w:val="000000"/>
          <w:sz w:val="24"/>
          <w:szCs w:val="24"/>
          <w:lang w:val="en-US"/>
        </w:rPr>
        <w:t xml:space="preserve">. En 15th International Academic </w:t>
      </w:r>
      <w:proofErr w:type="spellStart"/>
      <w:r w:rsidRPr="00546EB2">
        <w:rPr>
          <w:rFonts w:ascii="Arial" w:eastAsia="Arial" w:hAnsi="Arial" w:cs="Arial"/>
          <w:color w:val="000000"/>
          <w:sz w:val="24"/>
          <w:szCs w:val="24"/>
          <w:lang w:val="en-US"/>
        </w:rPr>
        <w:t>MindTrek</w:t>
      </w:r>
      <w:proofErr w:type="spellEnd"/>
      <w:r w:rsidRPr="00546EB2">
        <w:rPr>
          <w:rFonts w:ascii="Arial" w:eastAsia="Arial" w:hAnsi="Arial" w:cs="Arial"/>
          <w:color w:val="000000"/>
          <w:sz w:val="24"/>
          <w:szCs w:val="24"/>
          <w:lang w:val="en-US"/>
        </w:rPr>
        <w:t xml:space="preserve"> Conference (pp. 9-15). ACM. </w:t>
      </w:r>
      <w:hyperlink r:id="rId66" w:tgtFrame="https://chat.deepseek.com/a/chat/s/_blank" w:history="1">
        <w:r w:rsidRPr="00546EB2">
          <w:rPr>
            <w:rFonts w:ascii="Arial" w:eastAsia="Arial" w:hAnsi="Arial" w:cs="Arial"/>
            <w:color w:val="000000"/>
            <w:sz w:val="24"/>
            <w:szCs w:val="24"/>
            <w:lang w:val="en-US"/>
          </w:rPr>
          <w:t>https://doi.org/10.1145/2181037.2181040</w:t>
        </w:r>
      </w:hyperlink>
    </w:p>
    <w:p w14:paraId="22129182" w14:textId="77777777" w:rsidR="004D4CA1" w:rsidRPr="00546EB2" w:rsidRDefault="004D4CA1" w:rsidP="004D4CA1">
      <w:pPr>
        <w:spacing w:after="0" w:line="360" w:lineRule="auto"/>
        <w:ind w:left="720" w:hanging="720"/>
        <w:rPr>
          <w:rFonts w:ascii="Arial" w:eastAsia="Arial" w:hAnsi="Arial" w:cs="Arial"/>
          <w:color w:val="000000"/>
          <w:sz w:val="24"/>
          <w:szCs w:val="24"/>
          <w:lang w:val="en-US"/>
        </w:rPr>
      </w:pPr>
      <w:r w:rsidRPr="00546EB2">
        <w:rPr>
          <w:rFonts w:ascii="Arial" w:eastAsia="Arial" w:hAnsi="Arial" w:cs="Arial"/>
          <w:color w:val="000000"/>
          <w:sz w:val="24"/>
          <w:szCs w:val="24"/>
          <w:lang w:val="en-US"/>
        </w:rPr>
        <w:t xml:space="preserve">Deterding, S. (2011). </w:t>
      </w:r>
      <w:r w:rsidRPr="00546EB2">
        <w:rPr>
          <w:rFonts w:ascii="Arial" w:eastAsia="Arial" w:hAnsi="Arial" w:cs="Arial"/>
          <w:i/>
          <w:iCs/>
          <w:color w:val="000000"/>
          <w:sz w:val="24"/>
          <w:szCs w:val="24"/>
          <w:lang w:val="en-US"/>
        </w:rPr>
        <w:t>Gamification: Toward a definition</w:t>
      </w:r>
      <w:r w:rsidRPr="00546EB2">
        <w:rPr>
          <w:rFonts w:ascii="Arial" w:eastAsia="Arial" w:hAnsi="Arial" w:cs="Arial"/>
          <w:color w:val="000000"/>
          <w:sz w:val="24"/>
          <w:szCs w:val="24"/>
          <w:lang w:val="en-US"/>
        </w:rPr>
        <w:t>. CHI 2011 Gamification Workshop. ACM.</w:t>
      </w:r>
    </w:p>
    <w:p w14:paraId="3D64FCBF" w14:textId="77777777" w:rsidR="004D4CA1" w:rsidRPr="00546EB2" w:rsidRDefault="004D4CA1" w:rsidP="004D4CA1">
      <w:pPr>
        <w:spacing w:after="0" w:line="360" w:lineRule="auto"/>
        <w:ind w:left="720" w:hanging="720"/>
        <w:rPr>
          <w:rFonts w:ascii="Arial" w:eastAsia="Arial" w:hAnsi="Arial" w:cs="Arial"/>
          <w:color w:val="000000"/>
          <w:sz w:val="24"/>
          <w:szCs w:val="24"/>
        </w:rPr>
      </w:pPr>
      <w:r w:rsidRPr="00546EB2">
        <w:rPr>
          <w:rFonts w:ascii="Arial" w:eastAsia="Arial" w:hAnsi="Arial" w:cs="Arial"/>
          <w:color w:val="000000"/>
          <w:sz w:val="24"/>
          <w:szCs w:val="24"/>
          <w:lang w:val="en-US"/>
        </w:rPr>
        <w:t>Flick, U. (2018). </w:t>
      </w:r>
      <w:r w:rsidRPr="00546EB2">
        <w:rPr>
          <w:rFonts w:ascii="Arial" w:eastAsia="Arial" w:hAnsi="Arial" w:cs="Arial"/>
          <w:i/>
          <w:iCs/>
          <w:color w:val="000000"/>
          <w:sz w:val="24"/>
          <w:szCs w:val="24"/>
        </w:rPr>
        <w:t>Introducción a la investigación cualitativa</w:t>
      </w:r>
      <w:r w:rsidRPr="00546EB2">
        <w:rPr>
          <w:rFonts w:ascii="Arial" w:eastAsia="Arial" w:hAnsi="Arial" w:cs="Arial"/>
          <w:color w:val="000000"/>
          <w:sz w:val="24"/>
          <w:szCs w:val="24"/>
        </w:rPr>
        <w:t> (4ª ed.). Morata.</w:t>
      </w:r>
    </w:p>
    <w:p w14:paraId="66410107" w14:textId="77777777" w:rsidR="004D4CA1" w:rsidRPr="00546EB2" w:rsidRDefault="004D4CA1" w:rsidP="004D4CA1">
      <w:pPr>
        <w:spacing w:after="0" w:line="360" w:lineRule="auto"/>
        <w:ind w:left="720" w:hanging="720"/>
        <w:rPr>
          <w:rFonts w:ascii="Arial" w:eastAsia="Arial" w:hAnsi="Arial" w:cs="Arial"/>
          <w:color w:val="000000"/>
          <w:sz w:val="24"/>
          <w:szCs w:val="24"/>
        </w:rPr>
      </w:pPr>
      <w:r w:rsidRPr="00546EB2">
        <w:rPr>
          <w:rFonts w:ascii="Arial" w:eastAsia="Arial" w:hAnsi="Arial" w:cs="Arial"/>
          <w:color w:val="000000"/>
          <w:sz w:val="24"/>
          <w:szCs w:val="24"/>
        </w:rPr>
        <w:t>Fuel, R. (2020). </w:t>
      </w:r>
      <w:r w:rsidRPr="00546EB2">
        <w:rPr>
          <w:rFonts w:ascii="Arial" w:eastAsia="Arial" w:hAnsi="Arial" w:cs="Arial"/>
          <w:i/>
          <w:iCs/>
          <w:color w:val="000000"/>
          <w:sz w:val="24"/>
          <w:szCs w:val="24"/>
        </w:rPr>
        <w:t>Implementación de un software educativo como apoyo didáctico en el proyecto de educación básica para jóvenes y adultos de la Unidad Educativa Víctor Mideros</w:t>
      </w:r>
      <w:r w:rsidRPr="00546EB2">
        <w:rPr>
          <w:rFonts w:ascii="Arial" w:eastAsia="Arial" w:hAnsi="Arial" w:cs="Arial"/>
          <w:color w:val="000000"/>
          <w:sz w:val="24"/>
          <w:szCs w:val="24"/>
        </w:rPr>
        <w:t> [Trabajo de grado]. Universidad Técnica del Norte.</w:t>
      </w:r>
    </w:p>
    <w:p w14:paraId="66D15AFB" w14:textId="77777777" w:rsidR="004D4CA1" w:rsidRPr="00546EB2" w:rsidRDefault="004D4CA1" w:rsidP="004D4CA1">
      <w:pPr>
        <w:spacing w:after="0" w:line="360" w:lineRule="auto"/>
        <w:ind w:left="720" w:hanging="720"/>
        <w:rPr>
          <w:rFonts w:ascii="Arial" w:eastAsia="Arial" w:hAnsi="Arial" w:cs="Arial"/>
          <w:color w:val="000000"/>
          <w:sz w:val="24"/>
          <w:szCs w:val="24"/>
        </w:rPr>
      </w:pPr>
      <w:proofErr w:type="spellStart"/>
      <w:r w:rsidRPr="00546EB2">
        <w:rPr>
          <w:rFonts w:ascii="Arial" w:eastAsia="Arial" w:hAnsi="Arial" w:cs="Arial"/>
          <w:color w:val="000000"/>
          <w:sz w:val="24"/>
          <w:szCs w:val="24"/>
        </w:rPr>
        <w:t>Gairín</w:t>
      </w:r>
      <w:proofErr w:type="spellEnd"/>
      <w:r w:rsidRPr="00546EB2">
        <w:rPr>
          <w:rFonts w:ascii="Arial" w:eastAsia="Arial" w:hAnsi="Arial" w:cs="Arial"/>
          <w:color w:val="000000"/>
          <w:sz w:val="24"/>
          <w:szCs w:val="24"/>
        </w:rPr>
        <w:t xml:space="preserve"> </w:t>
      </w:r>
      <w:proofErr w:type="spellStart"/>
      <w:r w:rsidRPr="00546EB2">
        <w:rPr>
          <w:rFonts w:ascii="Arial" w:eastAsia="Arial" w:hAnsi="Arial" w:cs="Arial"/>
          <w:color w:val="000000"/>
          <w:sz w:val="24"/>
          <w:szCs w:val="24"/>
        </w:rPr>
        <w:t>Sallán</w:t>
      </w:r>
      <w:proofErr w:type="spellEnd"/>
      <w:r w:rsidRPr="00546EB2">
        <w:rPr>
          <w:rFonts w:ascii="Arial" w:eastAsia="Arial" w:hAnsi="Arial" w:cs="Arial"/>
          <w:color w:val="000000"/>
          <w:sz w:val="24"/>
          <w:szCs w:val="24"/>
        </w:rPr>
        <w:t xml:space="preserve">, J. (1996). </w:t>
      </w:r>
      <w:r w:rsidRPr="00546EB2">
        <w:rPr>
          <w:rFonts w:ascii="Arial" w:eastAsia="Arial" w:hAnsi="Arial" w:cs="Arial"/>
          <w:i/>
          <w:iCs/>
          <w:color w:val="000000"/>
          <w:sz w:val="24"/>
          <w:szCs w:val="24"/>
        </w:rPr>
        <w:t>Manual de gestión de centros educativos</w:t>
      </w:r>
      <w:r w:rsidRPr="00546EB2">
        <w:rPr>
          <w:rFonts w:ascii="Arial" w:eastAsia="Arial" w:hAnsi="Arial" w:cs="Arial"/>
          <w:color w:val="000000"/>
          <w:sz w:val="24"/>
          <w:szCs w:val="24"/>
        </w:rPr>
        <w:t>. Graó.</w:t>
      </w:r>
    </w:p>
    <w:p w14:paraId="089C4F8A" w14:textId="77777777" w:rsidR="004D4CA1" w:rsidRPr="00546EB2" w:rsidRDefault="004D4CA1" w:rsidP="004D4CA1">
      <w:pPr>
        <w:spacing w:after="0" w:line="360" w:lineRule="auto"/>
        <w:ind w:left="720" w:hanging="720"/>
        <w:rPr>
          <w:rFonts w:ascii="Arial" w:eastAsia="Arial" w:hAnsi="Arial" w:cs="Arial"/>
          <w:color w:val="000000"/>
          <w:sz w:val="24"/>
          <w:szCs w:val="24"/>
        </w:rPr>
      </w:pPr>
      <w:r w:rsidRPr="00546EB2">
        <w:rPr>
          <w:rFonts w:ascii="Arial" w:eastAsia="Arial" w:hAnsi="Arial" w:cs="Arial"/>
          <w:color w:val="000000"/>
          <w:sz w:val="24"/>
          <w:szCs w:val="24"/>
        </w:rPr>
        <w:t xml:space="preserve">Galvis </w:t>
      </w:r>
      <w:proofErr w:type="spellStart"/>
      <w:r w:rsidRPr="00546EB2">
        <w:rPr>
          <w:rFonts w:ascii="Arial" w:eastAsia="Arial" w:hAnsi="Arial" w:cs="Arial"/>
          <w:color w:val="000000"/>
          <w:sz w:val="24"/>
          <w:szCs w:val="24"/>
        </w:rPr>
        <w:t>Panqueva</w:t>
      </w:r>
      <w:proofErr w:type="spellEnd"/>
      <w:r w:rsidRPr="00546EB2">
        <w:rPr>
          <w:rFonts w:ascii="Arial" w:eastAsia="Arial" w:hAnsi="Arial" w:cs="Arial"/>
          <w:color w:val="000000"/>
          <w:sz w:val="24"/>
          <w:szCs w:val="24"/>
        </w:rPr>
        <w:t>, Á. H. (1992). </w:t>
      </w:r>
      <w:r w:rsidRPr="00546EB2">
        <w:rPr>
          <w:rFonts w:ascii="Arial" w:eastAsia="Arial" w:hAnsi="Arial" w:cs="Arial"/>
          <w:i/>
          <w:iCs/>
          <w:color w:val="000000"/>
          <w:sz w:val="24"/>
          <w:szCs w:val="24"/>
        </w:rPr>
        <w:t>Ingeniería de software educativo</w:t>
      </w:r>
      <w:r w:rsidRPr="00546EB2">
        <w:rPr>
          <w:rFonts w:ascii="Arial" w:eastAsia="Arial" w:hAnsi="Arial" w:cs="Arial"/>
          <w:color w:val="000000"/>
          <w:sz w:val="24"/>
          <w:szCs w:val="24"/>
        </w:rPr>
        <w:t>. Ediciones Uniandes.</w:t>
      </w:r>
    </w:p>
    <w:p w14:paraId="6FA41A60" w14:textId="77777777" w:rsidR="004D4CA1" w:rsidRPr="00546EB2" w:rsidRDefault="004D4CA1" w:rsidP="004D4CA1">
      <w:pPr>
        <w:spacing w:after="0" w:line="360" w:lineRule="auto"/>
        <w:ind w:left="720" w:hanging="720"/>
        <w:rPr>
          <w:rFonts w:ascii="Arial" w:eastAsia="Arial" w:hAnsi="Arial" w:cs="Arial"/>
          <w:color w:val="000000"/>
          <w:sz w:val="24"/>
          <w:szCs w:val="24"/>
        </w:rPr>
      </w:pPr>
      <w:r w:rsidRPr="00546EB2">
        <w:rPr>
          <w:rFonts w:ascii="Arial" w:eastAsia="Arial" w:hAnsi="Arial" w:cs="Arial"/>
          <w:color w:val="000000"/>
          <w:sz w:val="24"/>
          <w:szCs w:val="24"/>
        </w:rPr>
        <w:lastRenderedPageBreak/>
        <w:t>Garrido, P. (2022). </w:t>
      </w:r>
      <w:r w:rsidRPr="00546EB2">
        <w:rPr>
          <w:rFonts w:ascii="Arial" w:eastAsia="Arial" w:hAnsi="Arial" w:cs="Arial"/>
          <w:i/>
          <w:iCs/>
          <w:color w:val="000000"/>
          <w:sz w:val="24"/>
          <w:szCs w:val="24"/>
        </w:rPr>
        <w:t>Software educativo para niños del tercer grado como apoyo al aprendizaje en la Escuela Unidad Educativa Privada General Jacinto Lara, Maracay-Estado Aragua</w:t>
      </w:r>
      <w:r w:rsidRPr="00546EB2">
        <w:rPr>
          <w:rFonts w:ascii="Arial" w:eastAsia="Arial" w:hAnsi="Arial" w:cs="Arial"/>
          <w:color w:val="000000"/>
          <w:sz w:val="24"/>
          <w:szCs w:val="24"/>
        </w:rPr>
        <w:t> [Trabajo de grado]. Instituto Universitario de Tecnología de Administración Industrial, Extensión Maracay.</w:t>
      </w:r>
    </w:p>
    <w:p w14:paraId="0594CC64" w14:textId="77777777" w:rsidR="004D4CA1" w:rsidRPr="00546EB2" w:rsidRDefault="004D4CA1" w:rsidP="004D4CA1">
      <w:pPr>
        <w:spacing w:after="0" w:line="360" w:lineRule="auto"/>
        <w:ind w:left="720" w:hanging="720"/>
        <w:rPr>
          <w:rFonts w:ascii="Arial" w:eastAsia="Arial" w:hAnsi="Arial" w:cs="Arial"/>
          <w:color w:val="000000"/>
          <w:sz w:val="24"/>
          <w:szCs w:val="24"/>
        </w:rPr>
      </w:pPr>
      <w:r w:rsidRPr="00546EB2">
        <w:rPr>
          <w:rFonts w:ascii="Arial" w:eastAsia="Arial" w:hAnsi="Arial" w:cs="Arial"/>
          <w:color w:val="000000"/>
          <w:sz w:val="24"/>
          <w:szCs w:val="24"/>
        </w:rPr>
        <w:t>Gros, B. (2004). </w:t>
      </w:r>
      <w:r w:rsidRPr="00546EB2">
        <w:rPr>
          <w:rFonts w:ascii="Arial" w:eastAsia="Arial" w:hAnsi="Arial" w:cs="Arial"/>
          <w:i/>
          <w:iCs/>
          <w:color w:val="000000"/>
          <w:sz w:val="24"/>
          <w:szCs w:val="24"/>
        </w:rPr>
        <w:t>Pantallas, juegos y educación</w:t>
      </w:r>
      <w:r w:rsidRPr="00546EB2">
        <w:rPr>
          <w:rFonts w:ascii="Arial" w:eastAsia="Arial" w:hAnsi="Arial" w:cs="Arial"/>
          <w:color w:val="000000"/>
          <w:sz w:val="24"/>
          <w:szCs w:val="24"/>
        </w:rPr>
        <w:t>. Deusto.</w:t>
      </w:r>
    </w:p>
    <w:p w14:paraId="3871C104" w14:textId="77777777" w:rsidR="004D4CA1" w:rsidRPr="00546EB2" w:rsidRDefault="004D4CA1" w:rsidP="004D4CA1">
      <w:pPr>
        <w:spacing w:after="0" w:line="360" w:lineRule="auto"/>
        <w:ind w:left="720" w:hanging="720"/>
        <w:rPr>
          <w:rFonts w:ascii="Arial" w:eastAsia="Arial" w:hAnsi="Arial" w:cs="Arial"/>
          <w:color w:val="000000"/>
          <w:sz w:val="24"/>
          <w:szCs w:val="24"/>
        </w:rPr>
      </w:pPr>
      <w:r w:rsidRPr="00546EB2">
        <w:rPr>
          <w:rFonts w:ascii="Arial" w:eastAsia="Arial" w:hAnsi="Arial" w:cs="Arial"/>
          <w:color w:val="000000"/>
          <w:sz w:val="24"/>
          <w:szCs w:val="24"/>
        </w:rPr>
        <w:t>Gros, B. (2004). </w:t>
      </w:r>
      <w:r w:rsidRPr="00546EB2">
        <w:rPr>
          <w:rFonts w:ascii="Arial" w:eastAsia="Arial" w:hAnsi="Arial" w:cs="Arial"/>
          <w:i/>
          <w:iCs/>
          <w:color w:val="000000"/>
          <w:sz w:val="24"/>
          <w:szCs w:val="24"/>
        </w:rPr>
        <w:t>Pantallas, juegos y educación: La alfabetización digital</w:t>
      </w:r>
      <w:r w:rsidRPr="00546EB2">
        <w:rPr>
          <w:rFonts w:ascii="Arial" w:eastAsia="Arial" w:hAnsi="Arial" w:cs="Arial"/>
          <w:color w:val="000000"/>
          <w:sz w:val="24"/>
          <w:szCs w:val="24"/>
        </w:rPr>
        <w:t>. Deusto.</w:t>
      </w:r>
    </w:p>
    <w:p w14:paraId="7F068221" w14:textId="77777777" w:rsidR="004D4CA1" w:rsidRPr="00546EB2" w:rsidRDefault="004D4CA1" w:rsidP="004D4CA1">
      <w:pPr>
        <w:spacing w:after="0" w:line="360" w:lineRule="auto"/>
        <w:ind w:left="720" w:hanging="720"/>
        <w:rPr>
          <w:rFonts w:ascii="Arial" w:eastAsia="Arial" w:hAnsi="Arial" w:cs="Arial"/>
          <w:color w:val="000000"/>
          <w:sz w:val="24"/>
          <w:szCs w:val="24"/>
          <w:lang w:val="en-US"/>
        </w:rPr>
      </w:pPr>
      <w:r w:rsidRPr="00546EB2">
        <w:rPr>
          <w:rFonts w:ascii="Arial" w:eastAsia="Arial" w:hAnsi="Arial" w:cs="Arial"/>
          <w:color w:val="000000"/>
          <w:sz w:val="24"/>
          <w:szCs w:val="24"/>
        </w:rPr>
        <w:t>Hernández, R., Fernández, C., &amp; Baptista, P. (2014). </w:t>
      </w:r>
      <w:r w:rsidRPr="00546EB2">
        <w:rPr>
          <w:rFonts w:ascii="Arial" w:eastAsia="Arial" w:hAnsi="Arial" w:cs="Arial"/>
          <w:i/>
          <w:iCs/>
          <w:color w:val="000000"/>
          <w:sz w:val="24"/>
          <w:szCs w:val="24"/>
        </w:rPr>
        <w:t>Metodología de la investigación</w:t>
      </w:r>
      <w:r w:rsidRPr="00546EB2">
        <w:rPr>
          <w:rFonts w:ascii="Arial" w:eastAsia="Arial" w:hAnsi="Arial" w:cs="Arial"/>
          <w:color w:val="000000"/>
          <w:sz w:val="24"/>
          <w:szCs w:val="24"/>
        </w:rPr>
        <w:t xml:space="preserve"> (6ª ed.). </w:t>
      </w:r>
      <w:r w:rsidRPr="00546EB2">
        <w:rPr>
          <w:rFonts w:ascii="Arial" w:eastAsia="Arial" w:hAnsi="Arial" w:cs="Arial"/>
          <w:color w:val="000000"/>
          <w:sz w:val="24"/>
          <w:szCs w:val="24"/>
          <w:lang w:val="en-US"/>
        </w:rPr>
        <w:t>McGraw-Hill.</w:t>
      </w:r>
    </w:p>
    <w:p w14:paraId="37BB175D" w14:textId="77777777" w:rsidR="004D4CA1" w:rsidRPr="00546EB2" w:rsidRDefault="004D4CA1" w:rsidP="004D4CA1">
      <w:pPr>
        <w:spacing w:after="0" w:line="360" w:lineRule="auto"/>
        <w:ind w:left="720" w:hanging="720"/>
        <w:rPr>
          <w:rFonts w:ascii="Arial" w:eastAsia="Arial" w:hAnsi="Arial" w:cs="Arial"/>
          <w:color w:val="000000"/>
          <w:sz w:val="24"/>
          <w:szCs w:val="24"/>
          <w:lang w:val="en-US"/>
        </w:rPr>
      </w:pPr>
      <w:r w:rsidRPr="00546EB2">
        <w:rPr>
          <w:rFonts w:ascii="Arial" w:eastAsia="Arial" w:hAnsi="Arial" w:cs="Arial"/>
          <w:color w:val="000000"/>
          <w:sz w:val="24"/>
          <w:szCs w:val="24"/>
          <w:lang w:val="en-US"/>
        </w:rPr>
        <w:t>Kapp, K. M. (2012). </w:t>
      </w:r>
      <w:r w:rsidRPr="00546EB2">
        <w:rPr>
          <w:rFonts w:ascii="Arial" w:eastAsia="Arial" w:hAnsi="Arial" w:cs="Arial"/>
          <w:i/>
          <w:iCs/>
          <w:color w:val="000000"/>
          <w:sz w:val="24"/>
          <w:szCs w:val="24"/>
          <w:lang w:val="en-US"/>
        </w:rPr>
        <w:t>The gamification of learning and instruction</w:t>
      </w:r>
      <w:r w:rsidRPr="00546EB2">
        <w:rPr>
          <w:rFonts w:ascii="Arial" w:eastAsia="Arial" w:hAnsi="Arial" w:cs="Arial"/>
          <w:color w:val="000000"/>
          <w:sz w:val="24"/>
          <w:szCs w:val="24"/>
          <w:lang w:val="en-US"/>
        </w:rPr>
        <w:t>. Pfeiffer.</w:t>
      </w:r>
    </w:p>
    <w:p w14:paraId="1F7C0981" w14:textId="77777777" w:rsidR="004D4CA1" w:rsidRPr="00546EB2" w:rsidRDefault="004D4CA1" w:rsidP="004D4CA1">
      <w:pPr>
        <w:spacing w:after="0" w:line="360" w:lineRule="auto"/>
        <w:ind w:left="720" w:hanging="720"/>
        <w:rPr>
          <w:rFonts w:ascii="Arial" w:eastAsia="Arial" w:hAnsi="Arial" w:cs="Arial"/>
          <w:color w:val="000000"/>
          <w:sz w:val="24"/>
          <w:szCs w:val="24"/>
        </w:rPr>
      </w:pPr>
      <w:r w:rsidRPr="00546EB2">
        <w:rPr>
          <w:rFonts w:ascii="Arial" w:eastAsia="Arial" w:hAnsi="Arial" w:cs="Arial"/>
          <w:color w:val="000000"/>
          <w:sz w:val="24"/>
          <w:szCs w:val="24"/>
          <w:lang w:val="en-US"/>
        </w:rPr>
        <w:t>Pressman, R. S. (2010). </w:t>
      </w:r>
      <w:r w:rsidRPr="00546EB2">
        <w:rPr>
          <w:rFonts w:ascii="Arial" w:eastAsia="Arial" w:hAnsi="Arial" w:cs="Arial"/>
          <w:i/>
          <w:iCs/>
          <w:color w:val="000000"/>
          <w:sz w:val="24"/>
          <w:szCs w:val="24"/>
          <w:lang w:val="en-US"/>
        </w:rPr>
        <w:t>Software engineering: A practitioner's approach</w:t>
      </w:r>
      <w:r w:rsidRPr="00546EB2">
        <w:rPr>
          <w:rFonts w:ascii="Arial" w:eastAsia="Arial" w:hAnsi="Arial" w:cs="Arial"/>
          <w:color w:val="000000"/>
          <w:sz w:val="24"/>
          <w:szCs w:val="24"/>
          <w:lang w:val="en-US"/>
        </w:rPr>
        <w:t xml:space="preserve"> (7ª ed.). </w:t>
      </w:r>
      <w:r w:rsidRPr="00546EB2">
        <w:rPr>
          <w:rFonts w:ascii="Arial" w:eastAsia="Arial" w:hAnsi="Arial" w:cs="Arial"/>
          <w:color w:val="000000"/>
          <w:sz w:val="24"/>
          <w:szCs w:val="24"/>
        </w:rPr>
        <w:t>McGraw-Hill.</w:t>
      </w:r>
    </w:p>
    <w:p w14:paraId="74854E9C" w14:textId="77777777" w:rsidR="004D4CA1" w:rsidRPr="00546EB2" w:rsidRDefault="004D4CA1" w:rsidP="004D4CA1">
      <w:pPr>
        <w:spacing w:after="0" w:line="360" w:lineRule="auto"/>
        <w:ind w:left="720" w:hanging="720"/>
        <w:rPr>
          <w:rFonts w:ascii="Arial" w:eastAsia="Arial" w:hAnsi="Arial" w:cs="Arial"/>
          <w:color w:val="000000"/>
          <w:sz w:val="24"/>
          <w:szCs w:val="24"/>
        </w:rPr>
      </w:pPr>
      <w:r w:rsidRPr="00546EB2">
        <w:rPr>
          <w:rFonts w:ascii="Arial" w:eastAsia="Arial" w:hAnsi="Arial" w:cs="Arial"/>
          <w:color w:val="000000"/>
          <w:sz w:val="24"/>
          <w:szCs w:val="24"/>
        </w:rPr>
        <w:t>Rangel, E. (2022). </w:t>
      </w:r>
      <w:r w:rsidRPr="00546EB2">
        <w:rPr>
          <w:rFonts w:ascii="Arial" w:eastAsia="Arial" w:hAnsi="Arial" w:cs="Arial"/>
          <w:i/>
          <w:iCs/>
          <w:color w:val="000000"/>
          <w:sz w:val="24"/>
          <w:szCs w:val="24"/>
        </w:rPr>
        <w:t>Software educativo como apoyo en la enseñanza de las operaciones básicas de multiplicación de tercer grado de la E.G.B. Prof. Marco Tulio Rodríguez</w:t>
      </w:r>
      <w:r w:rsidRPr="00546EB2">
        <w:rPr>
          <w:rFonts w:ascii="Arial" w:eastAsia="Arial" w:hAnsi="Arial" w:cs="Arial"/>
          <w:color w:val="000000"/>
          <w:sz w:val="24"/>
          <w:szCs w:val="24"/>
        </w:rPr>
        <w:t> [Tesis de maestría]. Universidad Pedagógica Experimental Libertador.</w:t>
      </w:r>
    </w:p>
    <w:p w14:paraId="3925B214" w14:textId="77777777" w:rsidR="004D4CA1" w:rsidRPr="00546EB2" w:rsidRDefault="004D4CA1" w:rsidP="004D4CA1">
      <w:pPr>
        <w:spacing w:after="0" w:line="360" w:lineRule="auto"/>
        <w:ind w:left="720" w:hanging="720"/>
        <w:rPr>
          <w:rFonts w:ascii="Arial" w:eastAsia="Arial" w:hAnsi="Arial" w:cs="Arial"/>
          <w:color w:val="000000"/>
          <w:sz w:val="24"/>
          <w:szCs w:val="24"/>
        </w:rPr>
      </w:pPr>
      <w:r w:rsidRPr="00546EB2">
        <w:rPr>
          <w:rFonts w:ascii="Arial" w:eastAsia="Arial" w:hAnsi="Arial" w:cs="Arial"/>
          <w:color w:val="000000"/>
          <w:sz w:val="24"/>
          <w:szCs w:val="24"/>
        </w:rPr>
        <w:t xml:space="preserve">Rodríguez Valencia, R. (2008). </w:t>
      </w:r>
      <w:r w:rsidRPr="00546EB2">
        <w:rPr>
          <w:rFonts w:ascii="Arial" w:eastAsia="Arial" w:hAnsi="Arial" w:cs="Arial"/>
          <w:i/>
          <w:iCs/>
          <w:color w:val="000000"/>
          <w:sz w:val="24"/>
          <w:szCs w:val="24"/>
        </w:rPr>
        <w:t>Gestión de proyectos: planificación, dirección y control</w:t>
      </w:r>
      <w:r w:rsidRPr="00546EB2">
        <w:rPr>
          <w:rFonts w:ascii="Arial" w:eastAsia="Arial" w:hAnsi="Arial" w:cs="Arial"/>
          <w:color w:val="000000"/>
          <w:sz w:val="24"/>
          <w:szCs w:val="24"/>
        </w:rPr>
        <w:t>. Alfaomega.</w:t>
      </w:r>
    </w:p>
    <w:p w14:paraId="762D8965" w14:textId="77777777" w:rsidR="004D4CA1" w:rsidRPr="00546EB2" w:rsidRDefault="004D4CA1" w:rsidP="004D4CA1">
      <w:pPr>
        <w:spacing w:after="0" w:line="360" w:lineRule="auto"/>
        <w:ind w:left="720" w:hanging="720"/>
        <w:rPr>
          <w:rFonts w:ascii="Arial" w:eastAsia="Arial" w:hAnsi="Arial" w:cs="Arial"/>
          <w:color w:val="000000"/>
          <w:sz w:val="24"/>
          <w:szCs w:val="24"/>
        </w:rPr>
      </w:pPr>
      <w:r w:rsidRPr="00546EB2">
        <w:rPr>
          <w:rFonts w:ascii="Arial" w:eastAsia="Arial" w:hAnsi="Arial" w:cs="Arial"/>
          <w:color w:val="000000"/>
          <w:sz w:val="24"/>
          <w:szCs w:val="24"/>
        </w:rPr>
        <w:t>Rojas, L. y Uzcátegui, M. (2019). </w:t>
      </w:r>
      <w:r w:rsidRPr="00546EB2">
        <w:rPr>
          <w:rFonts w:ascii="Arial" w:eastAsia="Arial" w:hAnsi="Arial" w:cs="Arial"/>
          <w:i/>
          <w:iCs/>
          <w:color w:val="000000"/>
          <w:sz w:val="24"/>
          <w:szCs w:val="24"/>
        </w:rPr>
        <w:t>Software educativo didáctico para el aprendizaje de la asignatura Elementos de Computación de la carrera Ingeniería de Computación</w:t>
      </w:r>
      <w:r w:rsidRPr="00546EB2">
        <w:rPr>
          <w:rFonts w:ascii="Arial" w:eastAsia="Arial" w:hAnsi="Arial" w:cs="Arial"/>
          <w:color w:val="000000"/>
          <w:sz w:val="24"/>
          <w:szCs w:val="24"/>
        </w:rPr>
        <w:t xml:space="preserve"> [Trabajo de grado]. Universidad Valle del </w:t>
      </w:r>
      <w:proofErr w:type="spellStart"/>
      <w:r w:rsidRPr="00546EB2">
        <w:rPr>
          <w:rFonts w:ascii="Arial" w:eastAsia="Arial" w:hAnsi="Arial" w:cs="Arial"/>
          <w:color w:val="000000"/>
          <w:sz w:val="24"/>
          <w:szCs w:val="24"/>
        </w:rPr>
        <w:t>Momboy</w:t>
      </w:r>
      <w:proofErr w:type="spellEnd"/>
      <w:r w:rsidRPr="00546EB2">
        <w:rPr>
          <w:rFonts w:ascii="Arial" w:eastAsia="Arial" w:hAnsi="Arial" w:cs="Arial"/>
          <w:color w:val="000000"/>
          <w:sz w:val="24"/>
          <w:szCs w:val="24"/>
        </w:rPr>
        <w:t>.</w:t>
      </w:r>
    </w:p>
    <w:p w14:paraId="4BFCE99E" w14:textId="77777777" w:rsidR="004D4CA1" w:rsidRPr="00546EB2" w:rsidRDefault="004D4CA1" w:rsidP="004D4CA1">
      <w:pPr>
        <w:spacing w:after="0" w:line="360" w:lineRule="auto"/>
        <w:ind w:left="720" w:hanging="720"/>
        <w:rPr>
          <w:rFonts w:ascii="Arial" w:eastAsia="Arial" w:hAnsi="Arial" w:cs="Arial"/>
          <w:color w:val="000000"/>
          <w:sz w:val="24"/>
          <w:szCs w:val="24"/>
          <w:lang w:val="en-US"/>
        </w:rPr>
      </w:pPr>
      <w:r w:rsidRPr="00546EB2">
        <w:rPr>
          <w:rFonts w:ascii="Arial" w:eastAsia="Arial" w:hAnsi="Arial" w:cs="Arial"/>
          <w:color w:val="000000"/>
          <w:sz w:val="24"/>
          <w:szCs w:val="24"/>
        </w:rPr>
        <w:t>Sampieri, R. H. (2018). M</w:t>
      </w:r>
      <w:r w:rsidRPr="00546EB2">
        <w:rPr>
          <w:rFonts w:ascii="Arial" w:eastAsia="Arial" w:hAnsi="Arial" w:cs="Arial"/>
          <w:i/>
          <w:iCs/>
          <w:color w:val="000000"/>
          <w:sz w:val="24"/>
          <w:szCs w:val="24"/>
        </w:rPr>
        <w:t>etodología de la investigación: Las rutas cuantitativa, cualitativa y mixta</w:t>
      </w:r>
      <w:r w:rsidRPr="00546EB2">
        <w:rPr>
          <w:rFonts w:ascii="Arial" w:eastAsia="Arial" w:hAnsi="Arial" w:cs="Arial"/>
          <w:color w:val="000000"/>
          <w:sz w:val="24"/>
          <w:szCs w:val="24"/>
        </w:rPr>
        <w:t xml:space="preserve">. </w:t>
      </w:r>
      <w:r w:rsidRPr="00546EB2">
        <w:rPr>
          <w:rFonts w:ascii="Arial" w:eastAsia="Arial" w:hAnsi="Arial" w:cs="Arial"/>
          <w:color w:val="000000"/>
          <w:sz w:val="24"/>
          <w:szCs w:val="24"/>
          <w:lang w:val="en-US"/>
        </w:rPr>
        <w:t>McGraw-Hill.</w:t>
      </w:r>
    </w:p>
    <w:p w14:paraId="409B2B0A" w14:textId="77777777" w:rsidR="004D4CA1" w:rsidRPr="00546EB2" w:rsidRDefault="004D4CA1" w:rsidP="004D4CA1">
      <w:pPr>
        <w:spacing w:after="0" w:line="360" w:lineRule="auto"/>
        <w:ind w:left="720" w:hanging="720"/>
        <w:rPr>
          <w:rFonts w:ascii="Arial" w:eastAsia="Arial" w:hAnsi="Arial" w:cs="Arial"/>
          <w:color w:val="000000"/>
          <w:sz w:val="24"/>
          <w:szCs w:val="24"/>
          <w:lang w:val="en-US"/>
        </w:rPr>
      </w:pPr>
      <w:r w:rsidRPr="00546EB2">
        <w:rPr>
          <w:rFonts w:ascii="Arial" w:eastAsia="Arial" w:hAnsi="Arial" w:cs="Arial"/>
          <w:color w:val="000000"/>
          <w:sz w:val="24"/>
          <w:szCs w:val="24"/>
          <w:lang w:val="en-US"/>
        </w:rPr>
        <w:t>Sommerville, I. (2011).</w:t>
      </w:r>
      <w:r w:rsidRPr="00546EB2">
        <w:rPr>
          <w:rFonts w:ascii="Arial" w:eastAsia="Arial" w:hAnsi="Arial" w:cs="Arial"/>
          <w:i/>
          <w:iCs/>
          <w:color w:val="000000"/>
          <w:sz w:val="24"/>
          <w:szCs w:val="24"/>
          <w:lang w:val="en-US"/>
        </w:rPr>
        <w:t> Software engineering</w:t>
      </w:r>
      <w:r w:rsidRPr="00546EB2">
        <w:rPr>
          <w:rFonts w:ascii="Arial" w:eastAsia="Arial" w:hAnsi="Arial" w:cs="Arial"/>
          <w:color w:val="000000"/>
          <w:sz w:val="24"/>
          <w:szCs w:val="24"/>
          <w:lang w:val="en-US"/>
        </w:rPr>
        <w:t xml:space="preserve"> (9ª ed.). Pearson. </w:t>
      </w:r>
    </w:p>
    <w:p w14:paraId="1BCEF3E7" w14:textId="77777777" w:rsidR="004D4CA1" w:rsidRPr="00546EB2" w:rsidRDefault="004D4CA1" w:rsidP="004D4CA1">
      <w:pPr>
        <w:spacing w:after="0" w:line="360" w:lineRule="auto"/>
        <w:ind w:left="720" w:hanging="720"/>
        <w:rPr>
          <w:rFonts w:ascii="Arial" w:eastAsia="Arial" w:hAnsi="Arial" w:cs="Arial"/>
          <w:color w:val="000000"/>
          <w:sz w:val="24"/>
          <w:szCs w:val="24"/>
          <w:lang w:val="en-US"/>
        </w:rPr>
      </w:pPr>
      <w:r w:rsidRPr="00546EB2">
        <w:rPr>
          <w:rFonts w:ascii="Arial" w:eastAsia="Arial" w:hAnsi="Arial" w:cs="Arial"/>
          <w:color w:val="000000"/>
          <w:sz w:val="24"/>
          <w:szCs w:val="24"/>
          <w:lang w:val="en-US"/>
        </w:rPr>
        <w:t>Vygotsky, L. S. (1978). </w:t>
      </w:r>
      <w:r w:rsidRPr="00546EB2">
        <w:rPr>
          <w:rFonts w:ascii="Arial" w:eastAsia="Arial" w:hAnsi="Arial" w:cs="Arial"/>
          <w:i/>
          <w:iCs/>
          <w:color w:val="000000"/>
          <w:sz w:val="24"/>
          <w:szCs w:val="24"/>
          <w:lang w:val="en-US"/>
        </w:rPr>
        <w:t>Mind in society</w:t>
      </w:r>
      <w:r w:rsidRPr="00546EB2">
        <w:rPr>
          <w:rFonts w:ascii="Arial" w:eastAsia="Arial" w:hAnsi="Arial" w:cs="Arial"/>
          <w:color w:val="000000"/>
          <w:sz w:val="24"/>
          <w:szCs w:val="24"/>
          <w:lang w:val="en-US"/>
        </w:rPr>
        <w:t>. Harvard University Press.</w:t>
      </w:r>
    </w:p>
    <w:p w14:paraId="6D6FB384" w14:textId="77777777" w:rsidR="004D4CA1" w:rsidRPr="00546EB2" w:rsidRDefault="004D4CA1" w:rsidP="004D4CA1">
      <w:pPr>
        <w:spacing w:after="0" w:line="360" w:lineRule="auto"/>
        <w:ind w:left="720" w:hanging="720"/>
        <w:rPr>
          <w:rFonts w:ascii="Arial" w:eastAsia="Arial" w:hAnsi="Arial" w:cs="Arial"/>
          <w:color w:val="000000"/>
          <w:sz w:val="24"/>
          <w:szCs w:val="24"/>
        </w:rPr>
      </w:pPr>
      <w:r w:rsidRPr="00546EB2">
        <w:rPr>
          <w:rFonts w:ascii="Arial" w:eastAsia="Arial" w:hAnsi="Arial" w:cs="Arial"/>
          <w:color w:val="000000"/>
          <w:sz w:val="24"/>
          <w:szCs w:val="24"/>
          <w:lang w:val="en-US"/>
        </w:rPr>
        <w:t>Zichermann, G. y Cunningham, C. (2011). </w:t>
      </w:r>
      <w:proofErr w:type="spellStart"/>
      <w:r w:rsidRPr="00546EB2">
        <w:rPr>
          <w:rFonts w:ascii="Arial" w:eastAsia="Arial" w:hAnsi="Arial" w:cs="Arial"/>
          <w:i/>
          <w:iCs/>
          <w:color w:val="000000"/>
          <w:sz w:val="24"/>
          <w:szCs w:val="24"/>
        </w:rPr>
        <w:t>Gamification</w:t>
      </w:r>
      <w:proofErr w:type="spellEnd"/>
      <w:r w:rsidRPr="00546EB2">
        <w:rPr>
          <w:rFonts w:ascii="Arial" w:eastAsia="Arial" w:hAnsi="Arial" w:cs="Arial"/>
          <w:i/>
          <w:iCs/>
          <w:color w:val="000000"/>
          <w:sz w:val="24"/>
          <w:szCs w:val="24"/>
        </w:rPr>
        <w:t xml:space="preserve"> </w:t>
      </w:r>
      <w:proofErr w:type="spellStart"/>
      <w:r w:rsidRPr="00546EB2">
        <w:rPr>
          <w:rFonts w:ascii="Arial" w:eastAsia="Arial" w:hAnsi="Arial" w:cs="Arial"/>
          <w:i/>
          <w:iCs/>
          <w:color w:val="000000"/>
          <w:sz w:val="24"/>
          <w:szCs w:val="24"/>
        </w:rPr>
        <w:t>by</w:t>
      </w:r>
      <w:proofErr w:type="spellEnd"/>
      <w:r w:rsidRPr="00546EB2">
        <w:rPr>
          <w:rFonts w:ascii="Arial" w:eastAsia="Arial" w:hAnsi="Arial" w:cs="Arial"/>
          <w:i/>
          <w:iCs/>
          <w:color w:val="000000"/>
          <w:sz w:val="24"/>
          <w:szCs w:val="24"/>
        </w:rPr>
        <w:t xml:space="preserve"> </w:t>
      </w:r>
      <w:proofErr w:type="spellStart"/>
      <w:r w:rsidRPr="00546EB2">
        <w:rPr>
          <w:rFonts w:ascii="Arial" w:eastAsia="Arial" w:hAnsi="Arial" w:cs="Arial"/>
          <w:i/>
          <w:iCs/>
          <w:color w:val="000000"/>
          <w:sz w:val="24"/>
          <w:szCs w:val="24"/>
        </w:rPr>
        <w:t>design</w:t>
      </w:r>
      <w:proofErr w:type="spellEnd"/>
      <w:r w:rsidRPr="00546EB2">
        <w:rPr>
          <w:rFonts w:ascii="Arial" w:eastAsia="Arial" w:hAnsi="Arial" w:cs="Arial"/>
          <w:color w:val="000000"/>
          <w:sz w:val="24"/>
          <w:szCs w:val="24"/>
        </w:rPr>
        <w:t>. O'Reilly.</w:t>
      </w:r>
    </w:p>
    <w:p w14:paraId="4BB60475" w14:textId="77777777" w:rsidR="00D76A89" w:rsidRPr="00546EB2" w:rsidRDefault="00D76A89">
      <w:pPr>
        <w:spacing w:after="120" w:line="480" w:lineRule="auto"/>
        <w:ind w:left="720" w:hanging="720"/>
        <w:rPr>
          <w:rFonts w:ascii="Arial" w:eastAsia="Arial" w:hAnsi="Arial" w:cs="Arial"/>
          <w:color w:val="000000"/>
          <w:sz w:val="24"/>
          <w:szCs w:val="24"/>
        </w:rPr>
      </w:pPr>
    </w:p>
    <w:p w14:paraId="20D5D8AB" w14:textId="77777777" w:rsidR="00D76A89" w:rsidRPr="00546EB2" w:rsidRDefault="00D76A89">
      <w:pPr>
        <w:spacing w:after="120" w:line="480" w:lineRule="auto"/>
        <w:ind w:left="720" w:hanging="720"/>
        <w:rPr>
          <w:rFonts w:ascii="Arial" w:eastAsia="Arial" w:hAnsi="Arial" w:cs="Arial"/>
          <w:color w:val="000000"/>
          <w:sz w:val="24"/>
          <w:szCs w:val="24"/>
        </w:rPr>
      </w:pPr>
    </w:p>
    <w:p w14:paraId="5C3E1A2B" w14:textId="77777777" w:rsidR="00E809AF" w:rsidRPr="00546EB2" w:rsidRDefault="00E809AF" w:rsidP="002F23AE">
      <w:pPr>
        <w:spacing w:after="120" w:line="360" w:lineRule="auto"/>
        <w:outlineLvl w:val="0"/>
        <w:rPr>
          <w:rFonts w:ascii="Arial" w:eastAsia="Arial" w:hAnsi="Arial" w:cs="Arial"/>
          <w:b/>
          <w:bCs/>
          <w:color w:val="000000"/>
          <w:sz w:val="24"/>
          <w:szCs w:val="24"/>
        </w:rPr>
      </w:pPr>
      <w:bookmarkStart w:id="171" w:name="_Toc13027"/>
    </w:p>
    <w:p w14:paraId="0DC82268" w14:textId="77777777" w:rsidR="00923F63" w:rsidRPr="00546EB2" w:rsidRDefault="00923F63" w:rsidP="002F23AE">
      <w:pPr>
        <w:spacing w:after="120" w:line="360" w:lineRule="auto"/>
        <w:outlineLvl w:val="0"/>
        <w:rPr>
          <w:rFonts w:ascii="Arial" w:eastAsia="Arial" w:hAnsi="Arial" w:cs="Arial"/>
          <w:b/>
          <w:bCs/>
          <w:color w:val="000000"/>
          <w:sz w:val="24"/>
          <w:szCs w:val="24"/>
        </w:rPr>
      </w:pPr>
    </w:p>
    <w:p w14:paraId="17EBB29A" w14:textId="77777777" w:rsidR="00923F63" w:rsidRPr="00546EB2" w:rsidRDefault="00923F63" w:rsidP="002F23AE">
      <w:pPr>
        <w:spacing w:after="120" w:line="360" w:lineRule="auto"/>
        <w:outlineLvl w:val="0"/>
        <w:rPr>
          <w:rFonts w:ascii="Arial" w:eastAsia="Arial" w:hAnsi="Arial" w:cs="Arial"/>
          <w:b/>
          <w:bCs/>
          <w:color w:val="000000"/>
          <w:sz w:val="24"/>
          <w:szCs w:val="24"/>
        </w:rPr>
      </w:pPr>
    </w:p>
    <w:p w14:paraId="5DA07E08" w14:textId="77777777" w:rsidR="00923F63" w:rsidRPr="00546EB2" w:rsidRDefault="00923F63" w:rsidP="002F23AE">
      <w:pPr>
        <w:spacing w:after="120" w:line="360" w:lineRule="auto"/>
        <w:outlineLvl w:val="0"/>
        <w:rPr>
          <w:rFonts w:ascii="Arial" w:eastAsia="Arial" w:hAnsi="Arial" w:cs="Arial"/>
          <w:b/>
          <w:bCs/>
          <w:color w:val="000000"/>
          <w:sz w:val="24"/>
          <w:szCs w:val="24"/>
        </w:rPr>
      </w:pPr>
    </w:p>
    <w:p w14:paraId="0A5C154D" w14:textId="77777777" w:rsidR="00923F63" w:rsidRPr="00546EB2" w:rsidRDefault="00923F63" w:rsidP="002F23AE">
      <w:pPr>
        <w:spacing w:after="120" w:line="360" w:lineRule="auto"/>
        <w:outlineLvl w:val="0"/>
        <w:rPr>
          <w:rFonts w:ascii="Arial" w:eastAsia="Arial" w:hAnsi="Arial" w:cs="Arial"/>
          <w:b/>
          <w:bCs/>
          <w:color w:val="000000"/>
          <w:sz w:val="24"/>
          <w:szCs w:val="24"/>
        </w:rPr>
      </w:pPr>
    </w:p>
    <w:p w14:paraId="529FCC47" w14:textId="77777777" w:rsidR="00923F63" w:rsidRPr="00546EB2" w:rsidRDefault="00923F63" w:rsidP="002F23AE">
      <w:pPr>
        <w:spacing w:after="120" w:line="360" w:lineRule="auto"/>
        <w:outlineLvl w:val="0"/>
        <w:rPr>
          <w:rFonts w:ascii="Arial" w:eastAsia="Arial" w:hAnsi="Arial" w:cs="Arial"/>
          <w:b/>
          <w:bCs/>
          <w:color w:val="000000"/>
          <w:sz w:val="24"/>
          <w:szCs w:val="24"/>
        </w:rPr>
      </w:pPr>
    </w:p>
    <w:p w14:paraId="7FD544E9" w14:textId="77777777" w:rsidR="00923F63" w:rsidRPr="00546EB2" w:rsidRDefault="00923F63" w:rsidP="002F23AE">
      <w:pPr>
        <w:spacing w:after="120" w:line="360" w:lineRule="auto"/>
        <w:outlineLvl w:val="0"/>
        <w:rPr>
          <w:rFonts w:ascii="Arial" w:eastAsia="Arial" w:hAnsi="Arial" w:cs="Arial"/>
          <w:b/>
          <w:bCs/>
          <w:color w:val="000000"/>
          <w:sz w:val="24"/>
          <w:szCs w:val="24"/>
        </w:rPr>
      </w:pPr>
    </w:p>
    <w:p w14:paraId="4CD6839C" w14:textId="77777777" w:rsidR="00923F63" w:rsidRPr="00546EB2" w:rsidRDefault="00923F63" w:rsidP="002F23AE">
      <w:pPr>
        <w:spacing w:after="120" w:line="360" w:lineRule="auto"/>
        <w:outlineLvl w:val="0"/>
        <w:rPr>
          <w:rFonts w:ascii="Arial" w:eastAsia="Arial" w:hAnsi="Arial" w:cs="Arial"/>
          <w:b/>
          <w:bCs/>
          <w:color w:val="000000"/>
          <w:sz w:val="24"/>
          <w:szCs w:val="24"/>
        </w:rPr>
      </w:pPr>
    </w:p>
    <w:p w14:paraId="046650CE" w14:textId="2B6BA8F9" w:rsidR="00D76A89" w:rsidRPr="00546EB2" w:rsidRDefault="00000000">
      <w:pPr>
        <w:spacing w:after="120" w:line="360" w:lineRule="auto"/>
        <w:jc w:val="center"/>
        <w:outlineLvl w:val="0"/>
        <w:rPr>
          <w:rFonts w:ascii="Arial" w:eastAsia="Arial" w:hAnsi="Arial" w:cs="Arial"/>
          <w:b/>
          <w:bCs/>
          <w:color w:val="000000"/>
          <w:sz w:val="32"/>
          <w:szCs w:val="32"/>
        </w:rPr>
      </w:pPr>
      <w:bookmarkStart w:id="172" w:name="_Toc214457486"/>
      <w:r w:rsidRPr="00546EB2">
        <w:rPr>
          <w:rFonts w:ascii="Arial" w:eastAsia="Arial" w:hAnsi="Arial" w:cs="Arial"/>
          <w:b/>
          <w:bCs/>
          <w:color w:val="000000"/>
          <w:sz w:val="32"/>
          <w:szCs w:val="32"/>
        </w:rPr>
        <w:t>ANEXOS</w:t>
      </w:r>
      <w:bookmarkEnd w:id="171"/>
      <w:bookmarkEnd w:id="172"/>
    </w:p>
    <w:p w14:paraId="6436A36F" w14:textId="77777777" w:rsidR="00D76A89" w:rsidRPr="00546EB2" w:rsidRDefault="00D76A89">
      <w:pPr>
        <w:spacing w:after="120" w:line="360" w:lineRule="auto"/>
        <w:rPr>
          <w:rFonts w:ascii="Arial" w:eastAsia="Arial" w:hAnsi="Arial" w:cs="Arial"/>
          <w:b/>
          <w:bCs/>
          <w:color w:val="000000"/>
          <w:sz w:val="24"/>
          <w:szCs w:val="24"/>
        </w:rPr>
      </w:pPr>
    </w:p>
    <w:p w14:paraId="1F28C6CC" w14:textId="77777777" w:rsidR="00D76A89" w:rsidRPr="00546EB2" w:rsidRDefault="00D76A89">
      <w:pPr>
        <w:spacing w:after="120" w:line="360" w:lineRule="auto"/>
        <w:rPr>
          <w:rFonts w:ascii="Arial" w:eastAsia="Arial" w:hAnsi="Arial" w:cs="Arial"/>
          <w:b/>
          <w:bCs/>
          <w:color w:val="000000"/>
          <w:sz w:val="24"/>
          <w:szCs w:val="24"/>
        </w:rPr>
      </w:pPr>
    </w:p>
    <w:p w14:paraId="7A5F420B" w14:textId="77777777" w:rsidR="00D76A89" w:rsidRPr="00546EB2" w:rsidRDefault="00D76A89">
      <w:pPr>
        <w:spacing w:after="120" w:line="360" w:lineRule="auto"/>
        <w:rPr>
          <w:rFonts w:ascii="Arial" w:eastAsia="Arial" w:hAnsi="Arial" w:cs="Arial"/>
          <w:b/>
          <w:bCs/>
          <w:color w:val="000000"/>
          <w:sz w:val="24"/>
          <w:szCs w:val="24"/>
        </w:rPr>
      </w:pPr>
    </w:p>
    <w:p w14:paraId="33759A35" w14:textId="77777777" w:rsidR="00D76A89" w:rsidRPr="00546EB2" w:rsidRDefault="00D76A89">
      <w:pPr>
        <w:spacing w:after="120" w:line="360" w:lineRule="auto"/>
        <w:rPr>
          <w:rFonts w:ascii="Arial" w:eastAsia="Arial" w:hAnsi="Arial" w:cs="Arial"/>
          <w:b/>
          <w:bCs/>
          <w:color w:val="000000"/>
          <w:sz w:val="24"/>
          <w:szCs w:val="24"/>
        </w:rPr>
      </w:pPr>
    </w:p>
    <w:p w14:paraId="41A9A09F" w14:textId="77777777" w:rsidR="00D76A89" w:rsidRPr="00546EB2" w:rsidRDefault="00D76A89">
      <w:pPr>
        <w:spacing w:after="120" w:line="360" w:lineRule="auto"/>
        <w:rPr>
          <w:rFonts w:ascii="Arial" w:eastAsia="Arial" w:hAnsi="Arial" w:cs="Arial"/>
          <w:b/>
          <w:bCs/>
          <w:color w:val="000000"/>
          <w:sz w:val="24"/>
          <w:szCs w:val="24"/>
        </w:rPr>
      </w:pPr>
    </w:p>
    <w:p w14:paraId="2383C489" w14:textId="77777777" w:rsidR="00D76A89" w:rsidRPr="00546EB2" w:rsidRDefault="00D76A89">
      <w:pPr>
        <w:spacing w:after="120" w:line="360" w:lineRule="auto"/>
        <w:rPr>
          <w:rFonts w:ascii="Arial" w:eastAsia="Arial" w:hAnsi="Arial" w:cs="Arial"/>
          <w:b/>
          <w:bCs/>
          <w:color w:val="000000"/>
          <w:sz w:val="24"/>
          <w:szCs w:val="24"/>
        </w:rPr>
      </w:pPr>
    </w:p>
    <w:p w14:paraId="11178E45" w14:textId="77777777" w:rsidR="00D76A89" w:rsidRPr="00546EB2" w:rsidRDefault="00D76A89">
      <w:pPr>
        <w:spacing w:after="120" w:line="360" w:lineRule="auto"/>
        <w:rPr>
          <w:rFonts w:ascii="Arial" w:eastAsia="Arial" w:hAnsi="Arial" w:cs="Arial"/>
          <w:b/>
          <w:bCs/>
          <w:color w:val="000000"/>
          <w:sz w:val="24"/>
          <w:szCs w:val="24"/>
        </w:rPr>
      </w:pPr>
    </w:p>
    <w:p w14:paraId="4FB9A004" w14:textId="77777777" w:rsidR="00D76A89" w:rsidRPr="00546EB2" w:rsidRDefault="00D76A89">
      <w:pPr>
        <w:spacing w:after="120" w:line="360" w:lineRule="auto"/>
        <w:rPr>
          <w:rFonts w:ascii="Arial" w:eastAsia="Arial" w:hAnsi="Arial" w:cs="Arial"/>
          <w:b/>
          <w:bCs/>
          <w:color w:val="000000"/>
          <w:sz w:val="24"/>
          <w:szCs w:val="24"/>
        </w:rPr>
      </w:pPr>
    </w:p>
    <w:p w14:paraId="1F3CA713" w14:textId="77777777" w:rsidR="00D76A89" w:rsidRPr="00546EB2" w:rsidRDefault="00D76A89">
      <w:pPr>
        <w:spacing w:after="120" w:line="360" w:lineRule="auto"/>
        <w:rPr>
          <w:rFonts w:ascii="Arial" w:eastAsia="Arial" w:hAnsi="Arial" w:cs="Arial"/>
          <w:b/>
          <w:bCs/>
          <w:color w:val="000000"/>
          <w:sz w:val="24"/>
          <w:szCs w:val="24"/>
        </w:rPr>
      </w:pPr>
    </w:p>
    <w:p w14:paraId="74E253C6" w14:textId="77777777" w:rsidR="00D76A89" w:rsidRPr="00546EB2" w:rsidRDefault="00D76A89">
      <w:pPr>
        <w:spacing w:after="120" w:line="360" w:lineRule="auto"/>
        <w:rPr>
          <w:rFonts w:ascii="Arial" w:eastAsia="Arial" w:hAnsi="Arial" w:cs="Arial"/>
          <w:b/>
          <w:bCs/>
          <w:color w:val="000000"/>
          <w:sz w:val="24"/>
          <w:szCs w:val="24"/>
        </w:rPr>
      </w:pPr>
    </w:p>
    <w:p w14:paraId="29B4C4E6" w14:textId="77777777" w:rsidR="00D76A89" w:rsidRPr="00546EB2" w:rsidRDefault="00D76A89">
      <w:pPr>
        <w:spacing w:after="120" w:line="360" w:lineRule="auto"/>
        <w:rPr>
          <w:rFonts w:ascii="Arial" w:eastAsia="Arial" w:hAnsi="Arial" w:cs="Arial"/>
          <w:b/>
          <w:bCs/>
          <w:color w:val="000000"/>
          <w:sz w:val="24"/>
          <w:szCs w:val="24"/>
        </w:rPr>
      </w:pPr>
    </w:p>
    <w:p w14:paraId="16F269AC" w14:textId="77777777" w:rsidR="00D76A89" w:rsidRPr="00546EB2" w:rsidRDefault="00D76A89">
      <w:pPr>
        <w:spacing w:after="120" w:line="360" w:lineRule="auto"/>
        <w:rPr>
          <w:rFonts w:ascii="Arial" w:eastAsia="Arial" w:hAnsi="Arial" w:cs="Arial"/>
          <w:b/>
          <w:bCs/>
          <w:color w:val="000000"/>
          <w:sz w:val="24"/>
          <w:szCs w:val="24"/>
        </w:rPr>
      </w:pPr>
    </w:p>
    <w:p w14:paraId="5DF45F70" w14:textId="77777777" w:rsidR="00530D52" w:rsidRPr="00546EB2" w:rsidRDefault="00530D52">
      <w:pPr>
        <w:spacing w:after="120" w:line="360" w:lineRule="auto"/>
        <w:rPr>
          <w:rFonts w:ascii="Arial" w:eastAsia="Arial" w:hAnsi="Arial" w:cs="Arial"/>
          <w:b/>
          <w:bCs/>
          <w:color w:val="000000"/>
          <w:sz w:val="24"/>
          <w:szCs w:val="24"/>
        </w:rPr>
      </w:pPr>
    </w:p>
    <w:p w14:paraId="3995CC24" w14:textId="77777777" w:rsidR="00530D52" w:rsidRPr="00546EB2" w:rsidRDefault="00530D52">
      <w:pPr>
        <w:spacing w:after="120" w:line="360" w:lineRule="auto"/>
        <w:rPr>
          <w:rFonts w:ascii="Arial" w:eastAsia="Arial" w:hAnsi="Arial" w:cs="Arial"/>
          <w:b/>
          <w:bCs/>
          <w:color w:val="000000"/>
          <w:sz w:val="24"/>
          <w:szCs w:val="24"/>
        </w:rPr>
      </w:pPr>
    </w:p>
    <w:p w14:paraId="6CCCB536" w14:textId="009C4B90" w:rsidR="00D76A89" w:rsidRPr="00546EB2" w:rsidRDefault="00000000">
      <w:pPr>
        <w:spacing w:after="120" w:line="360" w:lineRule="auto"/>
        <w:jc w:val="center"/>
        <w:rPr>
          <w:rFonts w:ascii="Arial" w:eastAsia="Arial" w:hAnsi="Arial" w:cs="Arial"/>
          <w:b/>
          <w:bCs/>
          <w:color w:val="000000"/>
          <w:sz w:val="24"/>
          <w:szCs w:val="24"/>
        </w:rPr>
      </w:pPr>
      <w:r w:rsidRPr="00546EB2">
        <w:rPr>
          <w:rFonts w:ascii="Arial" w:eastAsia="Arial" w:hAnsi="Arial" w:cs="Arial"/>
          <w:b/>
          <w:bCs/>
          <w:color w:val="000000"/>
          <w:sz w:val="24"/>
          <w:szCs w:val="24"/>
        </w:rPr>
        <w:lastRenderedPageBreak/>
        <w:t>CARTA DE SOLICITUD Y ACEPTACIÓN</w:t>
      </w:r>
    </w:p>
    <w:p w14:paraId="55B08CE3" w14:textId="3EF3D493" w:rsidR="00530D52" w:rsidRPr="00546EB2" w:rsidRDefault="00FB453B" w:rsidP="00530D52">
      <w:pPr>
        <w:pStyle w:val="NormalWeb"/>
        <w:keepNext/>
        <w:spacing w:beforeAutospacing="0" w:afterAutospacing="0" w:line="10" w:lineRule="atLeast"/>
        <w:rPr>
          <w:rFonts w:ascii="Arial" w:hAnsi="Arial" w:cs="Arial"/>
        </w:rPr>
      </w:pPr>
      <w:r w:rsidRPr="00546EB2">
        <w:rPr>
          <w:rFonts w:ascii="Arial" w:hAnsi="Arial" w:cs="Arial"/>
          <w:noProof/>
        </w:rPr>
        <w:drawing>
          <wp:inline distT="0" distB="0" distL="0" distR="0" wp14:anchorId="2B2EEE62" wp14:editId="676CDCC1">
            <wp:extent cx="5252085" cy="6943090"/>
            <wp:effectExtent l="0" t="0" r="5715" b="0"/>
            <wp:docPr id="115883723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37237" name="Imagen 1158837237"/>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252085" cy="6943090"/>
                    </a:xfrm>
                    <a:prstGeom prst="rect">
                      <a:avLst/>
                    </a:prstGeom>
                  </pic:spPr>
                </pic:pic>
              </a:graphicData>
            </a:graphic>
          </wp:inline>
        </w:drawing>
      </w:r>
    </w:p>
    <w:p w14:paraId="0450CEA2" w14:textId="291067D0" w:rsidR="00D76A89" w:rsidRPr="00546EB2" w:rsidRDefault="00530D52" w:rsidP="00530D52">
      <w:pPr>
        <w:pStyle w:val="Descripcin"/>
        <w:jc w:val="center"/>
        <w:rPr>
          <w:sz w:val="24"/>
          <w:szCs w:val="24"/>
        </w:rPr>
      </w:pPr>
      <w:bookmarkStart w:id="173" w:name="_Toc214030551"/>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003F7C75" w:rsidRPr="00546EB2">
        <w:rPr>
          <w:b/>
          <w:bCs/>
          <w:noProof/>
          <w:sz w:val="24"/>
          <w:szCs w:val="24"/>
        </w:rPr>
        <w:t>1</w:t>
      </w:r>
      <w:r w:rsidRPr="00546EB2">
        <w:rPr>
          <w:b/>
          <w:bCs/>
          <w:sz w:val="24"/>
          <w:szCs w:val="24"/>
        </w:rPr>
        <w:fldChar w:fldCharType="end"/>
      </w:r>
      <w:r w:rsidRPr="00546EB2">
        <w:rPr>
          <w:sz w:val="24"/>
          <w:szCs w:val="24"/>
        </w:rPr>
        <w:t>: Carta de Solicitud</w:t>
      </w:r>
      <w:bookmarkEnd w:id="173"/>
    </w:p>
    <w:p w14:paraId="26385253" w14:textId="77777777" w:rsidR="00530D52" w:rsidRPr="00546EB2" w:rsidRDefault="00530D52">
      <w:pPr>
        <w:pStyle w:val="NormalWeb"/>
        <w:spacing w:beforeAutospacing="0" w:afterAutospacing="0" w:line="10" w:lineRule="atLeast"/>
        <w:rPr>
          <w:rFonts w:ascii="Arial" w:hAnsi="Arial" w:cs="Arial"/>
        </w:rPr>
      </w:pPr>
    </w:p>
    <w:p w14:paraId="4EB01163" w14:textId="34E7CDA9" w:rsidR="00530D52" w:rsidRPr="00546EB2" w:rsidRDefault="00FB453B" w:rsidP="00530D52">
      <w:pPr>
        <w:pStyle w:val="NormalWeb"/>
        <w:keepNext/>
        <w:spacing w:beforeAutospacing="0" w:afterAutospacing="0" w:line="10" w:lineRule="atLeast"/>
        <w:rPr>
          <w:rFonts w:ascii="Arial" w:hAnsi="Arial" w:cs="Arial"/>
        </w:rPr>
      </w:pPr>
      <w:r w:rsidRPr="00546EB2">
        <w:rPr>
          <w:rFonts w:ascii="Arial" w:hAnsi="Arial" w:cs="Arial"/>
          <w:noProof/>
        </w:rPr>
        <w:lastRenderedPageBreak/>
        <w:drawing>
          <wp:inline distT="0" distB="0" distL="0" distR="0" wp14:anchorId="3BC9A689" wp14:editId="15FB5EB4">
            <wp:extent cx="5252085" cy="7013575"/>
            <wp:effectExtent l="0" t="0" r="5715" b="0"/>
            <wp:docPr id="130548195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81951" name="Imagen 130548195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252085" cy="7013575"/>
                    </a:xfrm>
                    <a:prstGeom prst="rect">
                      <a:avLst/>
                    </a:prstGeom>
                  </pic:spPr>
                </pic:pic>
              </a:graphicData>
            </a:graphic>
          </wp:inline>
        </w:drawing>
      </w:r>
    </w:p>
    <w:p w14:paraId="751835B0" w14:textId="681C84D6" w:rsidR="00530D52" w:rsidRPr="00546EB2" w:rsidRDefault="00530D52" w:rsidP="00530D52">
      <w:pPr>
        <w:pStyle w:val="Descripcin"/>
        <w:jc w:val="center"/>
        <w:rPr>
          <w:sz w:val="24"/>
          <w:szCs w:val="24"/>
        </w:rPr>
      </w:pPr>
      <w:bookmarkStart w:id="174" w:name="_Toc214030552"/>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003F7C75" w:rsidRPr="00546EB2">
        <w:rPr>
          <w:b/>
          <w:bCs/>
          <w:noProof/>
          <w:sz w:val="24"/>
          <w:szCs w:val="24"/>
        </w:rPr>
        <w:t>2</w:t>
      </w:r>
      <w:r w:rsidRPr="00546EB2">
        <w:rPr>
          <w:b/>
          <w:bCs/>
          <w:sz w:val="24"/>
          <w:szCs w:val="24"/>
        </w:rPr>
        <w:fldChar w:fldCharType="end"/>
      </w:r>
      <w:r w:rsidRPr="00546EB2">
        <w:rPr>
          <w:b/>
          <w:bCs/>
          <w:sz w:val="24"/>
          <w:szCs w:val="24"/>
        </w:rPr>
        <w:t>:</w:t>
      </w:r>
      <w:r w:rsidRPr="00546EB2">
        <w:rPr>
          <w:sz w:val="24"/>
          <w:szCs w:val="24"/>
        </w:rPr>
        <w:t xml:space="preserve"> Carta de Aceptación</w:t>
      </w:r>
      <w:bookmarkEnd w:id="174"/>
    </w:p>
    <w:p w14:paraId="2B13D3A0" w14:textId="77777777" w:rsidR="00D76A89" w:rsidRPr="00546EB2" w:rsidRDefault="00D76A89">
      <w:pPr>
        <w:pStyle w:val="NormalWeb"/>
        <w:spacing w:beforeAutospacing="0" w:afterAutospacing="0" w:line="10" w:lineRule="atLeast"/>
        <w:rPr>
          <w:rFonts w:ascii="Arial" w:hAnsi="Arial" w:cs="Arial"/>
        </w:rPr>
      </w:pPr>
    </w:p>
    <w:p w14:paraId="32AA7280" w14:textId="77777777" w:rsidR="00D76A89" w:rsidRPr="00546EB2" w:rsidRDefault="00D76A89">
      <w:pPr>
        <w:spacing w:after="120" w:line="360" w:lineRule="auto"/>
        <w:jc w:val="center"/>
        <w:rPr>
          <w:rFonts w:ascii="Arial" w:eastAsia="Arial" w:hAnsi="Arial" w:cs="Arial"/>
          <w:b/>
          <w:bCs/>
          <w:color w:val="000000"/>
          <w:sz w:val="24"/>
          <w:szCs w:val="24"/>
        </w:rPr>
      </w:pPr>
    </w:p>
    <w:p w14:paraId="2A5D02A8" w14:textId="77777777" w:rsidR="00D76A89" w:rsidRPr="00546EB2" w:rsidRDefault="00D76A89" w:rsidP="002F23AE">
      <w:pPr>
        <w:spacing w:after="120" w:line="360" w:lineRule="auto"/>
        <w:rPr>
          <w:rFonts w:ascii="Arial" w:eastAsia="Arial" w:hAnsi="Arial" w:cs="Arial"/>
          <w:b/>
          <w:bCs/>
          <w:color w:val="000000"/>
          <w:sz w:val="24"/>
          <w:szCs w:val="24"/>
        </w:rPr>
      </w:pPr>
    </w:p>
    <w:p w14:paraId="08DAFFCA" w14:textId="504C71E9" w:rsidR="00E809AF" w:rsidRPr="00546EB2" w:rsidRDefault="00FB453B" w:rsidP="00E809AF">
      <w:pPr>
        <w:keepNext/>
        <w:spacing w:after="120" w:line="360" w:lineRule="auto"/>
        <w:jc w:val="center"/>
        <w:rPr>
          <w:rFonts w:ascii="Arial" w:hAnsi="Arial" w:cs="Arial"/>
          <w:sz w:val="24"/>
          <w:szCs w:val="24"/>
        </w:rPr>
      </w:pPr>
      <w:r w:rsidRPr="00546EB2">
        <w:rPr>
          <w:rFonts w:ascii="Arial" w:hAnsi="Arial" w:cs="Arial"/>
          <w:noProof/>
          <w:sz w:val="24"/>
          <w:szCs w:val="24"/>
        </w:rPr>
        <w:drawing>
          <wp:inline distT="0" distB="0" distL="0" distR="0" wp14:anchorId="1FBAD7A1" wp14:editId="7C7B01A7">
            <wp:extent cx="5252085" cy="6772275"/>
            <wp:effectExtent l="0" t="0" r="5715" b="9525"/>
            <wp:docPr id="51925199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51998" name="Imagen 519251998"/>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252085" cy="6772275"/>
                    </a:xfrm>
                    <a:prstGeom prst="rect">
                      <a:avLst/>
                    </a:prstGeom>
                  </pic:spPr>
                </pic:pic>
              </a:graphicData>
            </a:graphic>
          </wp:inline>
        </w:drawing>
      </w:r>
    </w:p>
    <w:p w14:paraId="0491A8A9" w14:textId="55972D58" w:rsidR="00D76A89" w:rsidRPr="00546EB2" w:rsidRDefault="00E809AF" w:rsidP="00E809AF">
      <w:pPr>
        <w:pStyle w:val="Descripcin"/>
        <w:jc w:val="center"/>
        <w:rPr>
          <w:sz w:val="24"/>
          <w:szCs w:val="24"/>
        </w:rPr>
      </w:pPr>
      <w:bookmarkStart w:id="175" w:name="_Toc214030553"/>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003F7C75" w:rsidRPr="00546EB2">
        <w:rPr>
          <w:b/>
          <w:bCs/>
          <w:noProof/>
          <w:sz w:val="24"/>
          <w:szCs w:val="24"/>
        </w:rPr>
        <w:t>3</w:t>
      </w:r>
      <w:r w:rsidRPr="00546EB2">
        <w:rPr>
          <w:b/>
          <w:bCs/>
          <w:sz w:val="24"/>
          <w:szCs w:val="24"/>
        </w:rPr>
        <w:fldChar w:fldCharType="end"/>
      </w:r>
      <w:r w:rsidRPr="00546EB2">
        <w:rPr>
          <w:b/>
          <w:bCs/>
          <w:sz w:val="24"/>
          <w:szCs w:val="24"/>
        </w:rPr>
        <w:t xml:space="preserve">: </w:t>
      </w:r>
      <w:r w:rsidRPr="00546EB2">
        <w:rPr>
          <w:sz w:val="24"/>
          <w:szCs w:val="24"/>
        </w:rPr>
        <w:t>Anexo A</w:t>
      </w:r>
      <w:r w:rsidR="005D679A" w:rsidRPr="00546EB2">
        <w:rPr>
          <w:sz w:val="24"/>
          <w:szCs w:val="24"/>
        </w:rPr>
        <w:t>. Ficha General del Proyecto</w:t>
      </w:r>
      <w:bookmarkEnd w:id="175"/>
    </w:p>
    <w:p w14:paraId="74087CBD" w14:textId="77777777" w:rsidR="005D679A" w:rsidRPr="00546EB2" w:rsidRDefault="005D679A" w:rsidP="005D679A">
      <w:pPr>
        <w:rPr>
          <w:rFonts w:ascii="Arial" w:hAnsi="Arial" w:cs="Arial"/>
        </w:rPr>
      </w:pPr>
    </w:p>
    <w:p w14:paraId="26B83A62" w14:textId="77777777" w:rsidR="005D679A" w:rsidRPr="00546EB2" w:rsidRDefault="005D679A" w:rsidP="005D679A">
      <w:pPr>
        <w:keepNext/>
        <w:rPr>
          <w:rFonts w:ascii="Arial" w:hAnsi="Arial" w:cs="Arial"/>
        </w:rPr>
      </w:pPr>
      <w:r w:rsidRPr="00546EB2">
        <w:rPr>
          <w:rFonts w:ascii="Arial" w:hAnsi="Arial" w:cs="Arial"/>
          <w:noProof/>
        </w:rPr>
        <w:lastRenderedPageBreak/>
        <w:drawing>
          <wp:inline distT="0" distB="0" distL="0" distR="0" wp14:anchorId="363E806F" wp14:editId="170A2D5D">
            <wp:extent cx="5252085" cy="6736715"/>
            <wp:effectExtent l="0" t="0" r="5715" b="6985"/>
            <wp:docPr id="19374813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8137" name="Imagen 193748137"/>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252085" cy="6736715"/>
                    </a:xfrm>
                    <a:prstGeom prst="rect">
                      <a:avLst/>
                    </a:prstGeom>
                  </pic:spPr>
                </pic:pic>
              </a:graphicData>
            </a:graphic>
          </wp:inline>
        </w:drawing>
      </w:r>
    </w:p>
    <w:p w14:paraId="04A48724" w14:textId="0E4F848A" w:rsidR="005D679A" w:rsidRPr="00546EB2" w:rsidRDefault="005D679A" w:rsidP="005D679A">
      <w:pPr>
        <w:pStyle w:val="Descripcin"/>
        <w:jc w:val="center"/>
        <w:rPr>
          <w:sz w:val="24"/>
          <w:szCs w:val="24"/>
        </w:rPr>
      </w:pPr>
      <w:bookmarkStart w:id="176" w:name="_Toc214030554"/>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003F7C75" w:rsidRPr="00546EB2">
        <w:rPr>
          <w:b/>
          <w:bCs/>
          <w:noProof/>
          <w:sz w:val="24"/>
          <w:szCs w:val="24"/>
        </w:rPr>
        <w:t>4</w:t>
      </w:r>
      <w:r w:rsidRPr="00546EB2">
        <w:rPr>
          <w:b/>
          <w:bCs/>
          <w:sz w:val="24"/>
          <w:szCs w:val="24"/>
        </w:rPr>
        <w:fldChar w:fldCharType="end"/>
      </w:r>
      <w:r w:rsidRPr="00546EB2">
        <w:rPr>
          <w:b/>
          <w:bCs/>
          <w:sz w:val="24"/>
          <w:szCs w:val="24"/>
        </w:rPr>
        <w:t>:</w:t>
      </w:r>
      <w:r w:rsidRPr="00546EB2">
        <w:rPr>
          <w:sz w:val="24"/>
          <w:szCs w:val="24"/>
        </w:rPr>
        <w:t xml:space="preserve"> Anexo B. Ficha de Caracterización de la Comunidad, Datos Generales y Ubicación Geográfica</w:t>
      </w:r>
      <w:bookmarkEnd w:id="176"/>
    </w:p>
    <w:p w14:paraId="1F45EBA1" w14:textId="77777777" w:rsidR="005D679A" w:rsidRPr="00546EB2" w:rsidRDefault="005D679A" w:rsidP="005D679A">
      <w:pPr>
        <w:keepNext/>
        <w:rPr>
          <w:rFonts w:ascii="Arial" w:hAnsi="Arial" w:cs="Arial"/>
        </w:rPr>
      </w:pPr>
      <w:r w:rsidRPr="00546EB2">
        <w:rPr>
          <w:rFonts w:ascii="Arial" w:hAnsi="Arial" w:cs="Arial"/>
          <w:noProof/>
        </w:rPr>
        <w:lastRenderedPageBreak/>
        <w:drawing>
          <wp:inline distT="0" distB="0" distL="0" distR="0" wp14:anchorId="78351779" wp14:editId="3E171840">
            <wp:extent cx="5252085" cy="6816090"/>
            <wp:effectExtent l="0" t="0" r="5715" b="3810"/>
            <wp:docPr id="123914054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40544" name="Imagen 1239140544"/>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252085" cy="6816090"/>
                    </a:xfrm>
                    <a:prstGeom prst="rect">
                      <a:avLst/>
                    </a:prstGeom>
                  </pic:spPr>
                </pic:pic>
              </a:graphicData>
            </a:graphic>
          </wp:inline>
        </w:drawing>
      </w:r>
    </w:p>
    <w:p w14:paraId="7E2238FB" w14:textId="4A03B516" w:rsidR="005D679A" w:rsidRPr="00546EB2" w:rsidRDefault="005D679A" w:rsidP="005D679A">
      <w:pPr>
        <w:pStyle w:val="Descripcin"/>
        <w:jc w:val="center"/>
        <w:rPr>
          <w:sz w:val="24"/>
          <w:szCs w:val="24"/>
        </w:rPr>
      </w:pPr>
      <w:bookmarkStart w:id="177" w:name="_Toc214030555"/>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003F7C75" w:rsidRPr="00546EB2">
        <w:rPr>
          <w:b/>
          <w:bCs/>
          <w:noProof/>
          <w:sz w:val="24"/>
          <w:szCs w:val="24"/>
        </w:rPr>
        <w:t>5</w:t>
      </w:r>
      <w:r w:rsidRPr="00546EB2">
        <w:rPr>
          <w:b/>
          <w:bCs/>
          <w:sz w:val="24"/>
          <w:szCs w:val="24"/>
        </w:rPr>
        <w:fldChar w:fldCharType="end"/>
      </w:r>
      <w:r w:rsidRPr="00546EB2">
        <w:rPr>
          <w:b/>
          <w:bCs/>
          <w:sz w:val="24"/>
          <w:szCs w:val="24"/>
        </w:rPr>
        <w:t>:</w:t>
      </w:r>
      <w:r w:rsidRPr="00546EB2">
        <w:rPr>
          <w:sz w:val="24"/>
          <w:szCs w:val="24"/>
        </w:rPr>
        <w:t xml:space="preserve"> Anexo B. Misión</w:t>
      </w:r>
      <w:bookmarkEnd w:id="177"/>
    </w:p>
    <w:p w14:paraId="74FC8F61" w14:textId="77777777" w:rsidR="005D679A" w:rsidRPr="00546EB2" w:rsidRDefault="005D679A" w:rsidP="005D679A">
      <w:pPr>
        <w:keepNext/>
        <w:rPr>
          <w:rFonts w:ascii="Arial" w:hAnsi="Arial" w:cs="Arial"/>
        </w:rPr>
      </w:pPr>
      <w:r w:rsidRPr="00546EB2">
        <w:rPr>
          <w:rFonts w:ascii="Arial" w:hAnsi="Arial" w:cs="Arial"/>
          <w:noProof/>
        </w:rPr>
        <w:lastRenderedPageBreak/>
        <w:drawing>
          <wp:inline distT="0" distB="0" distL="0" distR="0" wp14:anchorId="14D19F67" wp14:editId="5D90D68D">
            <wp:extent cx="5252085" cy="6750050"/>
            <wp:effectExtent l="0" t="0" r="5715" b="0"/>
            <wp:docPr id="199327423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74239" name="Imagen 1993274239"/>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252085" cy="6750050"/>
                    </a:xfrm>
                    <a:prstGeom prst="rect">
                      <a:avLst/>
                    </a:prstGeom>
                  </pic:spPr>
                </pic:pic>
              </a:graphicData>
            </a:graphic>
          </wp:inline>
        </w:drawing>
      </w:r>
    </w:p>
    <w:p w14:paraId="62BC1CBB" w14:textId="7DBC02E6" w:rsidR="005D679A" w:rsidRPr="00546EB2" w:rsidRDefault="005D679A" w:rsidP="005D679A">
      <w:pPr>
        <w:pStyle w:val="Descripcin"/>
        <w:jc w:val="center"/>
        <w:rPr>
          <w:sz w:val="24"/>
          <w:szCs w:val="24"/>
        </w:rPr>
      </w:pPr>
      <w:bookmarkStart w:id="178" w:name="_Toc214030556"/>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003F7C75" w:rsidRPr="00546EB2">
        <w:rPr>
          <w:b/>
          <w:bCs/>
          <w:noProof/>
          <w:sz w:val="24"/>
          <w:szCs w:val="24"/>
        </w:rPr>
        <w:t>6</w:t>
      </w:r>
      <w:r w:rsidRPr="00546EB2">
        <w:rPr>
          <w:b/>
          <w:bCs/>
          <w:sz w:val="24"/>
          <w:szCs w:val="24"/>
        </w:rPr>
        <w:fldChar w:fldCharType="end"/>
      </w:r>
      <w:r w:rsidRPr="00546EB2">
        <w:rPr>
          <w:b/>
          <w:bCs/>
          <w:sz w:val="24"/>
          <w:szCs w:val="24"/>
        </w:rPr>
        <w:t>:</w:t>
      </w:r>
      <w:r w:rsidRPr="00546EB2">
        <w:rPr>
          <w:sz w:val="24"/>
          <w:szCs w:val="24"/>
        </w:rPr>
        <w:t xml:space="preserve"> Anexo B. Visión</w:t>
      </w:r>
      <w:bookmarkEnd w:id="178"/>
    </w:p>
    <w:p w14:paraId="15D44878" w14:textId="77777777" w:rsidR="005D679A" w:rsidRPr="00546EB2" w:rsidRDefault="005D679A" w:rsidP="005D679A">
      <w:pPr>
        <w:keepNext/>
        <w:rPr>
          <w:rFonts w:ascii="Arial" w:hAnsi="Arial" w:cs="Arial"/>
        </w:rPr>
      </w:pPr>
      <w:r w:rsidRPr="00546EB2">
        <w:rPr>
          <w:rFonts w:ascii="Arial" w:hAnsi="Arial" w:cs="Arial"/>
          <w:noProof/>
        </w:rPr>
        <w:lastRenderedPageBreak/>
        <w:drawing>
          <wp:inline distT="0" distB="0" distL="0" distR="0" wp14:anchorId="1177B426" wp14:editId="13299A74">
            <wp:extent cx="5252085" cy="6702425"/>
            <wp:effectExtent l="0" t="0" r="5715" b="3175"/>
            <wp:docPr id="226366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662" name="Imagen 2263662"/>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252085" cy="6702425"/>
                    </a:xfrm>
                    <a:prstGeom prst="rect">
                      <a:avLst/>
                    </a:prstGeom>
                  </pic:spPr>
                </pic:pic>
              </a:graphicData>
            </a:graphic>
          </wp:inline>
        </w:drawing>
      </w:r>
    </w:p>
    <w:p w14:paraId="0BECD413" w14:textId="4757D9D0" w:rsidR="005D679A" w:rsidRPr="00546EB2" w:rsidRDefault="005D679A" w:rsidP="005D679A">
      <w:pPr>
        <w:pStyle w:val="Descripcin"/>
        <w:jc w:val="center"/>
        <w:rPr>
          <w:sz w:val="24"/>
          <w:szCs w:val="24"/>
        </w:rPr>
      </w:pPr>
      <w:bookmarkStart w:id="179" w:name="_Toc214030557"/>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003F7C75" w:rsidRPr="00546EB2">
        <w:rPr>
          <w:b/>
          <w:bCs/>
          <w:noProof/>
          <w:sz w:val="24"/>
          <w:szCs w:val="24"/>
        </w:rPr>
        <w:t>7</w:t>
      </w:r>
      <w:r w:rsidRPr="00546EB2">
        <w:rPr>
          <w:b/>
          <w:bCs/>
          <w:sz w:val="24"/>
          <w:szCs w:val="24"/>
        </w:rPr>
        <w:fldChar w:fldCharType="end"/>
      </w:r>
      <w:r w:rsidRPr="00546EB2">
        <w:rPr>
          <w:b/>
          <w:bCs/>
          <w:sz w:val="24"/>
          <w:szCs w:val="24"/>
        </w:rPr>
        <w:t>:</w:t>
      </w:r>
      <w:r w:rsidRPr="00546EB2">
        <w:rPr>
          <w:sz w:val="24"/>
          <w:szCs w:val="24"/>
        </w:rPr>
        <w:t xml:space="preserve"> Anexo B. Valores y objetivos institucionales</w:t>
      </w:r>
      <w:bookmarkEnd w:id="179"/>
    </w:p>
    <w:p w14:paraId="72EABDCF" w14:textId="77777777" w:rsidR="005D679A" w:rsidRPr="00546EB2" w:rsidRDefault="005D679A" w:rsidP="005D679A">
      <w:pPr>
        <w:keepNext/>
        <w:rPr>
          <w:rFonts w:ascii="Arial" w:hAnsi="Arial" w:cs="Arial"/>
        </w:rPr>
      </w:pPr>
      <w:r w:rsidRPr="00546EB2">
        <w:rPr>
          <w:rFonts w:ascii="Arial" w:hAnsi="Arial" w:cs="Arial"/>
          <w:noProof/>
        </w:rPr>
        <w:lastRenderedPageBreak/>
        <w:drawing>
          <wp:inline distT="0" distB="0" distL="0" distR="0" wp14:anchorId="03FBB2C1" wp14:editId="76F7955A">
            <wp:extent cx="5252085" cy="6838950"/>
            <wp:effectExtent l="0" t="0" r="5715" b="0"/>
            <wp:docPr id="119511158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11583" name="Imagen 1195111583"/>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252085" cy="6838950"/>
                    </a:xfrm>
                    <a:prstGeom prst="rect">
                      <a:avLst/>
                    </a:prstGeom>
                  </pic:spPr>
                </pic:pic>
              </a:graphicData>
            </a:graphic>
          </wp:inline>
        </w:drawing>
      </w:r>
    </w:p>
    <w:p w14:paraId="3280A2B7" w14:textId="0D3464F1" w:rsidR="005D679A" w:rsidRPr="00546EB2" w:rsidRDefault="005D679A" w:rsidP="005D679A">
      <w:pPr>
        <w:pStyle w:val="Descripcin"/>
        <w:jc w:val="center"/>
        <w:rPr>
          <w:sz w:val="24"/>
          <w:szCs w:val="24"/>
        </w:rPr>
      </w:pPr>
      <w:bookmarkStart w:id="180" w:name="_Toc214030558"/>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003F7C75" w:rsidRPr="00546EB2">
        <w:rPr>
          <w:b/>
          <w:bCs/>
          <w:noProof/>
          <w:sz w:val="24"/>
          <w:szCs w:val="24"/>
        </w:rPr>
        <w:t>8</w:t>
      </w:r>
      <w:r w:rsidRPr="00546EB2">
        <w:rPr>
          <w:b/>
          <w:bCs/>
          <w:sz w:val="24"/>
          <w:szCs w:val="24"/>
        </w:rPr>
        <w:fldChar w:fldCharType="end"/>
      </w:r>
      <w:r w:rsidRPr="00546EB2">
        <w:rPr>
          <w:b/>
          <w:bCs/>
          <w:sz w:val="24"/>
          <w:szCs w:val="24"/>
        </w:rPr>
        <w:t>:</w:t>
      </w:r>
      <w:r w:rsidRPr="00546EB2">
        <w:rPr>
          <w:sz w:val="24"/>
          <w:szCs w:val="24"/>
        </w:rPr>
        <w:t xml:space="preserve"> Anexo B continuación</w:t>
      </w:r>
      <w:bookmarkEnd w:id="180"/>
    </w:p>
    <w:p w14:paraId="7C9CE5F8" w14:textId="77777777" w:rsidR="005D679A" w:rsidRPr="00546EB2" w:rsidRDefault="005D679A" w:rsidP="005D679A">
      <w:pPr>
        <w:keepNext/>
        <w:rPr>
          <w:rFonts w:ascii="Arial" w:hAnsi="Arial" w:cs="Arial"/>
        </w:rPr>
      </w:pPr>
      <w:r w:rsidRPr="00546EB2">
        <w:rPr>
          <w:rFonts w:ascii="Arial" w:hAnsi="Arial" w:cs="Arial"/>
          <w:noProof/>
        </w:rPr>
        <w:lastRenderedPageBreak/>
        <w:drawing>
          <wp:inline distT="0" distB="0" distL="0" distR="0" wp14:anchorId="559B781C" wp14:editId="5DDCB423">
            <wp:extent cx="5252085" cy="6770370"/>
            <wp:effectExtent l="0" t="0" r="5715" b="0"/>
            <wp:docPr id="84576035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60358" name="Imagen 845760358"/>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252085" cy="6770370"/>
                    </a:xfrm>
                    <a:prstGeom prst="rect">
                      <a:avLst/>
                    </a:prstGeom>
                  </pic:spPr>
                </pic:pic>
              </a:graphicData>
            </a:graphic>
          </wp:inline>
        </w:drawing>
      </w:r>
    </w:p>
    <w:p w14:paraId="2A2F66E9" w14:textId="2AE2AF35" w:rsidR="005D679A" w:rsidRPr="00546EB2" w:rsidRDefault="005D679A" w:rsidP="005D679A">
      <w:pPr>
        <w:pStyle w:val="Descripcin"/>
        <w:jc w:val="center"/>
        <w:rPr>
          <w:sz w:val="24"/>
          <w:szCs w:val="24"/>
        </w:rPr>
      </w:pPr>
      <w:bookmarkStart w:id="181" w:name="_Toc214030559"/>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003F7C75" w:rsidRPr="00546EB2">
        <w:rPr>
          <w:b/>
          <w:bCs/>
          <w:noProof/>
          <w:sz w:val="24"/>
          <w:szCs w:val="24"/>
        </w:rPr>
        <w:t>9</w:t>
      </w:r>
      <w:r w:rsidRPr="00546EB2">
        <w:rPr>
          <w:b/>
          <w:bCs/>
          <w:sz w:val="24"/>
          <w:szCs w:val="24"/>
        </w:rPr>
        <w:fldChar w:fldCharType="end"/>
      </w:r>
      <w:r w:rsidRPr="00546EB2">
        <w:rPr>
          <w:b/>
          <w:bCs/>
          <w:sz w:val="24"/>
          <w:szCs w:val="24"/>
        </w:rPr>
        <w:t>:</w:t>
      </w:r>
      <w:r w:rsidRPr="00546EB2">
        <w:rPr>
          <w:sz w:val="24"/>
          <w:szCs w:val="24"/>
        </w:rPr>
        <w:t xml:space="preserve"> Anexo B. Organigrama, departamentos y personal</w:t>
      </w:r>
      <w:bookmarkEnd w:id="181"/>
    </w:p>
    <w:p w14:paraId="0A666967" w14:textId="77777777" w:rsidR="005D679A" w:rsidRPr="00546EB2" w:rsidRDefault="005D679A" w:rsidP="005D679A">
      <w:pPr>
        <w:keepNext/>
        <w:rPr>
          <w:rFonts w:ascii="Arial" w:hAnsi="Arial" w:cs="Arial"/>
        </w:rPr>
      </w:pPr>
      <w:r w:rsidRPr="00546EB2">
        <w:rPr>
          <w:rFonts w:ascii="Arial" w:hAnsi="Arial" w:cs="Arial"/>
          <w:noProof/>
        </w:rPr>
        <w:lastRenderedPageBreak/>
        <w:drawing>
          <wp:inline distT="0" distB="0" distL="0" distR="0" wp14:anchorId="67D2F08D" wp14:editId="5141A17A">
            <wp:extent cx="5252085" cy="6918325"/>
            <wp:effectExtent l="0" t="0" r="5715" b="0"/>
            <wp:docPr id="103029671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96715" name="Imagen 1030296715"/>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252085" cy="6918325"/>
                    </a:xfrm>
                    <a:prstGeom prst="rect">
                      <a:avLst/>
                    </a:prstGeom>
                  </pic:spPr>
                </pic:pic>
              </a:graphicData>
            </a:graphic>
          </wp:inline>
        </w:drawing>
      </w:r>
    </w:p>
    <w:p w14:paraId="15E64978" w14:textId="66AE34E8" w:rsidR="005D679A" w:rsidRPr="00546EB2" w:rsidRDefault="005D679A" w:rsidP="005D679A">
      <w:pPr>
        <w:pStyle w:val="Descripcin"/>
        <w:jc w:val="center"/>
        <w:rPr>
          <w:sz w:val="24"/>
          <w:szCs w:val="24"/>
        </w:rPr>
      </w:pPr>
      <w:bookmarkStart w:id="182" w:name="_Toc214030560"/>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003F7C75" w:rsidRPr="00546EB2">
        <w:rPr>
          <w:b/>
          <w:bCs/>
          <w:noProof/>
          <w:sz w:val="24"/>
          <w:szCs w:val="24"/>
        </w:rPr>
        <w:t>10</w:t>
      </w:r>
      <w:r w:rsidRPr="00546EB2">
        <w:rPr>
          <w:b/>
          <w:bCs/>
          <w:sz w:val="24"/>
          <w:szCs w:val="24"/>
        </w:rPr>
        <w:fldChar w:fldCharType="end"/>
      </w:r>
      <w:r w:rsidRPr="00546EB2">
        <w:rPr>
          <w:b/>
          <w:bCs/>
          <w:sz w:val="24"/>
          <w:szCs w:val="24"/>
        </w:rPr>
        <w:t>:</w:t>
      </w:r>
      <w:r w:rsidRPr="00546EB2">
        <w:rPr>
          <w:sz w:val="24"/>
          <w:szCs w:val="24"/>
        </w:rPr>
        <w:t xml:space="preserve"> Anexo B. Identificación de las necesidades. Caracterización de la infraestructura</w:t>
      </w:r>
      <w:bookmarkEnd w:id="182"/>
    </w:p>
    <w:p w14:paraId="2370B887" w14:textId="77777777" w:rsidR="005D679A" w:rsidRPr="00546EB2" w:rsidRDefault="005D679A" w:rsidP="005D679A">
      <w:pPr>
        <w:keepNext/>
        <w:rPr>
          <w:rFonts w:ascii="Arial" w:hAnsi="Arial" w:cs="Arial"/>
        </w:rPr>
      </w:pPr>
      <w:r w:rsidRPr="00546EB2">
        <w:rPr>
          <w:rFonts w:ascii="Arial" w:hAnsi="Arial" w:cs="Arial"/>
          <w:noProof/>
        </w:rPr>
        <w:lastRenderedPageBreak/>
        <w:drawing>
          <wp:inline distT="0" distB="0" distL="0" distR="0" wp14:anchorId="0229F744" wp14:editId="2ED8E122">
            <wp:extent cx="5252085" cy="6767830"/>
            <wp:effectExtent l="0" t="0" r="5715" b="0"/>
            <wp:docPr id="140165479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54799" name="Imagen 1401654799"/>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252085" cy="6767830"/>
                    </a:xfrm>
                    <a:prstGeom prst="rect">
                      <a:avLst/>
                    </a:prstGeom>
                  </pic:spPr>
                </pic:pic>
              </a:graphicData>
            </a:graphic>
          </wp:inline>
        </w:drawing>
      </w:r>
    </w:p>
    <w:p w14:paraId="3663CE2A" w14:textId="0F64C24D" w:rsidR="005D679A" w:rsidRPr="00546EB2" w:rsidRDefault="005D679A" w:rsidP="005D679A">
      <w:pPr>
        <w:pStyle w:val="Descripcin"/>
        <w:jc w:val="center"/>
        <w:rPr>
          <w:sz w:val="24"/>
          <w:szCs w:val="24"/>
        </w:rPr>
      </w:pPr>
      <w:bookmarkStart w:id="183" w:name="_Toc214030561"/>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003F7C75" w:rsidRPr="00546EB2">
        <w:rPr>
          <w:b/>
          <w:bCs/>
          <w:noProof/>
          <w:sz w:val="24"/>
          <w:szCs w:val="24"/>
        </w:rPr>
        <w:t>11</w:t>
      </w:r>
      <w:r w:rsidRPr="00546EB2">
        <w:rPr>
          <w:b/>
          <w:bCs/>
          <w:sz w:val="24"/>
          <w:szCs w:val="24"/>
        </w:rPr>
        <w:fldChar w:fldCharType="end"/>
      </w:r>
      <w:r w:rsidRPr="00546EB2">
        <w:rPr>
          <w:b/>
          <w:bCs/>
          <w:sz w:val="24"/>
          <w:szCs w:val="24"/>
        </w:rPr>
        <w:t>:</w:t>
      </w:r>
      <w:r w:rsidRPr="00546EB2">
        <w:rPr>
          <w:sz w:val="24"/>
          <w:szCs w:val="24"/>
        </w:rPr>
        <w:t xml:space="preserve"> Anexo B. Continuación</w:t>
      </w:r>
      <w:bookmarkEnd w:id="183"/>
    </w:p>
    <w:p w14:paraId="4217B645" w14:textId="77777777" w:rsidR="005D679A" w:rsidRPr="00546EB2" w:rsidRDefault="005D679A" w:rsidP="005D679A">
      <w:pPr>
        <w:keepNext/>
        <w:rPr>
          <w:rFonts w:ascii="Arial" w:hAnsi="Arial" w:cs="Arial"/>
        </w:rPr>
      </w:pPr>
      <w:r w:rsidRPr="00546EB2">
        <w:rPr>
          <w:rFonts w:ascii="Arial" w:hAnsi="Arial" w:cs="Arial"/>
          <w:noProof/>
        </w:rPr>
        <w:lastRenderedPageBreak/>
        <w:drawing>
          <wp:inline distT="0" distB="0" distL="0" distR="0" wp14:anchorId="66C14953" wp14:editId="245A14B3">
            <wp:extent cx="5252085" cy="6867525"/>
            <wp:effectExtent l="0" t="0" r="5715" b="9525"/>
            <wp:docPr id="24297339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73399" name="Imagen 242973399"/>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252085" cy="6867525"/>
                    </a:xfrm>
                    <a:prstGeom prst="rect">
                      <a:avLst/>
                    </a:prstGeom>
                  </pic:spPr>
                </pic:pic>
              </a:graphicData>
            </a:graphic>
          </wp:inline>
        </w:drawing>
      </w:r>
    </w:p>
    <w:p w14:paraId="7EDF8707" w14:textId="2178A743" w:rsidR="005D679A" w:rsidRPr="00546EB2" w:rsidRDefault="005D679A" w:rsidP="005D679A">
      <w:pPr>
        <w:pStyle w:val="Descripcin"/>
        <w:jc w:val="center"/>
        <w:rPr>
          <w:sz w:val="24"/>
          <w:szCs w:val="24"/>
        </w:rPr>
      </w:pPr>
      <w:bookmarkStart w:id="184" w:name="_Toc214030562"/>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003F7C75" w:rsidRPr="00546EB2">
        <w:rPr>
          <w:b/>
          <w:bCs/>
          <w:noProof/>
          <w:sz w:val="24"/>
          <w:szCs w:val="24"/>
        </w:rPr>
        <w:t>12</w:t>
      </w:r>
      <w:r w:rsidRPr="00546EB2">
        <w:rPr>
          <w:b/>
          <w:bCs/>
          <w:sz w:val="24"/>
          <w:szCs w:val="24"/>
        </w:rPr>
        <w:fldChar w:fldCharType="end"/>
      </w:r>
      <w:r w:rsidRPr="00546EB2">
        <w:rPr>
          <w:b/>
          <w:bCs/>
          <w:sz w:val="24"/>
          <w:szCs w:val="24"/>
        </w:rPr>
        <w:t>:</w:t>
      </w:r>
      <w:r w:rsidRPr="00546EB2">
        <w:rPr>
          <w:sz w:val="24"/>
          <w:szCs w:val="24"/>
        </w:rPr>
        <w:t xml:space="preserve"> Cierre del Anexo B</w:t>
      </w:r>
      <w:bookmarkEnd w:id="184"/>
    </w:p>
    <w:p w14:paraId="62FFFC23" w14:textId="77777777" w:rsidR="00D76A89" w:rsidRPr="00546EB2" w:rsidRDefault="00D76A89">
      <w:pPr>
        <w:spacing w:after="120" w:line="360" w:lineRule="auto"/>
        <w:jc w:val="center"/>
        <w:rPr>
          <w:rFonts w:ascii="Arial" w:eastAsia="Arial" w:hAnsi="Arial" w:cs="Arial"/>
          <w:b/>
          <w:bCs/>
          <w:color w:val="000000"/>
          <w:sz w:val="24"/>
          <w:szCs w:val="24"/>
        </w:rPr>
      </w:pPr>
    </w:p>
    <w:p w14:paraId="62A7F495" w14:textId="77777777" w:rsidR="005D679A" w:rsidRPr="00546EB2" w:rsidRDefault="005D679A">
      <w:pPr>
        <w:spacing w:after="120" w:line="360" w:lineRule="auto"/>
        <w:jc w:val="center"/>
        <w:rPr>
          <w:rFonts w:ascii="Arial" w:eastAsia="Arial" w:hAnsi="Arial" w:cs="Arial"/>
          <w:b/>
          <w:bCs/>
          <w:color w:val="000000"/>
          <w:sz w:val="24"/>
          <w:szCs w:val="24"/>
        </w:rPr>
      </w:pPr>
    </w:p>
    <w:p w14:paraId="3486BC47" w14:textId="0F0E548C" w:rsidR="005D679A" w:rsidRPr="00546EB2" w:rsidRDefault="005D679A">
      <w:pPr>
        <w:spacing w:after="120" w:line="360" w:lineRule="auto"/>
        <w:jc w:val="center"/>
        <w:rPr>
          <w:rFonts w:ascii="Arial" w:eastAsia="Arial" w:hAnsi="Arial" w:cs="Arial"/>
          <w:b/>
          <w:bCs/>
          <w:color w:val="000000"/>
          <w:sz w:val="24"/>
          <w:szCs w:val="24"/>
        </w:rPr>
      </w:pPr>
      <w:r w:rsidRPr="00546EB2">
        <w:rPr>
          <w:rFonts w:ascii="Arial" w:eastAsia="Arial" w:hAnsi="Arial" w:cs="Arial"/>
          <w:b/>
          <w:bCs/>
          <w:color w:val="000000"/>
          <w:sz w:val="24"/>
          <w:szCs w:val="24"/>
        </w:rPr>
        <w:lastRenderedPageBreak/>
        <w:t>Formatos de visitas comunitarias</w:t>
      </w:r>
    </w:p>
    <w:p w14:paraId="05597C1F" w14:textId="77777777" w:rsidR="00BF3717" w:rsidRPr="00546EB2" w:rsidRDefault="00BF3717">
      <w:pPr>
        <w:spacing w:after="120" w:line="360" w:lineRule="auto"/>
        <w:jc w:val="center"/>
        <w:rPr>
          <w:rFonts w:ascii="Arial" w:eastAsia="Arial" w:hAnsi="Arial" w:cs="Arial"/>
          <w:b/>
          <w:bCs/>
          <w:color w:val="000000"/>
          <w:sz w:val="24"/>
          <w:szCs w:val="24"/>
        </w:rPr>
      </w:pPr>
    </w:p>
    <w:p w14:paraId="2570B35D" w14:textId="77777777" w:rsidR="00BF3717" w:rsidRPr="00546EB2" w:rsidRDefault="00BF3717" w:rsidP="00BF3717">
      <w:pPr>
        <w:keepNext/>
        <w:spacing w:after="120" w:line="360" w:lineRule="auto"/>
        <w:jc w:val="center"/>
        <w:rPr>
          <w:rFonts w:ascii="Arial" w:hAnsi="Arial" w:cs="Arial"/>
        </w:rPr>
      </w:pPr>
      <w:r w:rsidRPr="00546EB2">
        <w:rPr>
          <w:rFonts w:ascii="Arial" w:eastAsia="Arial" w:hAnsi="Arial" w:cs="Arial"/>
          <w:noProof/>
          <w:color w:val="000000"/>
          <w:sz w:val="24"/>
          <w:szCs w:val="24"/>
        </w:rPr>
        <w:drawing>
          <wp:inline distT="0" distB="0" distL="0" distR="0" wp14:anchorId="2C34008A" wp14:editId="4ADEB9F5">
            <wp:extent cx="5971483" cy="4731846"/>
            <wp:effectExtent l="0" t="8890" r="1905" b="1905"/>
            <wp:docPr id="194776118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61186" name="Imagen 1947761186"/>
                    <pic:cNvPicPr/>
                  </pic:nvPicPr>
                  <pic:blipFill>
                    <a:blip r:embed="rId79" cstate="print">
                      <a:extLst>
                        <a:ext uri="{28A0092B-C50C-407E-A947-70E740481C1C}">
                          <a14:useLocalDpi xmlns:a14="http://schemas.microsoft.com/office/drawing/2010/main" val="0"/>
                        </a:ext>
                      </a:extLst>
                    </a:blip>
                    <a:stretch>
                      <a:fillRect/>
                    </a:stretch>
                  </pic:blipFill>
                  <pic:spPr>
                    <a:xfrm rot="16200000">
                      <a:off x="0" y="0"/>
                      <a:ext cx="5976311" cy="4735671"/>
                    </a:xfrm>
                    <a:prstGeom prst="rect">
                      <a:avLst/>
                    </a:prstGeom>
                  </pic:spPr>
                </pic:pic>
              </a:graphicData>
            </a:graphic>
          </wp:inline>
        </w:drawing>
      </w:r>
    </w:p>
    <w:p w14:paraId="141E36A6" w14:textId="51A1094E" w:rsidR="00BF3717" w:rsidRPr="00546EB2" w:rsidRDefault="00BF3717" w:rsidP="00BF3717">
      <w:pPr>
        <w:pStyle w:val="Descripcin"/>
        <w:jc w:val="center"/>
        <w:rPr>
          <w:rFonts w:eastAsia="Arial"/>
          <w:color w:val="000000"/>
          <w:sz w:val="32"/>
          <w:szCs w:val="32"/>
        </w:rPr>
      </w:pPr>
      <w:bookmarkStart w:id="185" w:name="_Toc214030563"/>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003F7C75" w:rsidRPr="00546EB2">
        <w:rPr>
          <w:b/>
          <w:bCs/>
          <w:noProof/>
          <w:sz w:val="24"/>
          <w:szCs w:val="24"/>
        </w:rPr>
        <w:t>13</w:t>
      </w:r>
      <w:r w:rsidRPr="00546EB2">
        <w:rPr>
          <w:b/>
          <w:bCs/>
          <w:sz w:val="24"/>
          <w:szCs w:val="24"/>
        </w:rPr>
        <w:fldChar w:fldCharType="end"/>
      </w:r>
      <w:r w:rsidRPr="00546EB2">
        <w:rPr>
          <w:b/>
          <w:bCs/>
          <w:sz w:val="24"/>
          <w:szCs w:val="24"/>
        </w:rPr>
        <w:t>:</w:t>
      </w:r>
      <w:r w:rsidRPr="00546EB2">
        <w:rPr>
          <w:sz w:val="24"/>
          <w:szCs w:val="24"/>
        </w:rPr>
        <w:t xml:space="preserve"> Control de Visita 30-01-2025, 1</w:t>
      </w:r>
      <w:bookmarkEnd w:id="185"/>
    </w:p>
    <w:p w14:paraId="32C0A96B" w14:textId="77777777" w:rsidR="00BF3717" w:rsidRPr="00546EB2" w:rsidRDefault="005D679A" w:rsidP="00BF3717">
      <w:pPr>
        <w:keepNext/>
        <w:spacing w:after="120" w:line="360" w:lineRule="auto"/>
        <w:jc w:val="center"/>
        <w:rPr>
          <w:rFonts w:ascii="Arial" w:hAnsi="Arial" w:cs="Arial"/>
        </w:rPr>
      </w:pPr>
      <w:r w:rsidRPr="00546EB2">
        <w:rPr>
          <w:rFonts w:ascii="Arial" w:eastAsia="Arial" w:hAnsi="Arial" w:cs="Arial"/>
          <w:noProof/>
          <w:color w:val="000000"/>
          <w:sz w:val="24"/>
          <w:szCs w:val="24"/>
        </w:rPr>
        <w:lastRenderedPageBreak/>
        <w:drawing>
          <wp:inline distT="0" distB="0" distL="0" distR="0" wp14:anchorId="69517428" wp14:editId="42893243">
            <wp:extent cx="5051763" cy="6510917"/>
            <wp:effectExtent l="0" t="0" r="0" b="4445"/>
            <wp:docPr id="133723941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39419" name="Imagen 1337239419"/>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055613" cy="6515879"/>
                    </a:xfrm>
                    <a:prstGeom prst="rect">
                      <a:avLst/>
                    </a:prstGeom>
                  </pic:spPr>
                </pic:pic>
              </a:graphicData>
            </a:graphic>
          </wp:inline>
        </w:drawing>
      </w:r>
    </w:p>
    <w:p w14:paraId="24302C23" w14:textId="7ABAD58F" w:rsidR="00BF3717" w:rsidRPr="00546EB2" w:rsidRDefault="00BF3717" w:rsidP="00BF3717">
      <w:pPr>
        <w:pStyle w:val="Descripcin"/>
        <w:jc w:val="center"/>
        <w:rPr>
          <w:sz w:val="24"/>
          <w:szCs w:val="24"/>
        </w:rPr>
      </w:pPr>
      <w:bookmarkStart w:id="186" w:name="_Toc214030564"/>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003F7C75" w:rsidRPr="00546EB2">
        <w:rPr>
          <w:b/>
          <w:bCs/>
          <w:noProof/>
          <w:sz w:val="24"/>
          <w:szCs w:val="24"/>
        </w:rPr>
        <w:t>14</w:t>
      </w:r>
      <w:r w:rsidRPr="00546EB2">
        <w:rPr>
          <w:b/>
          <w:bCs/>
          <w:sz w:val="24"/>
          <w:szCs w:val="24"/>
        </w:rPr>
        <w:fldChar w:fldCharType="end"/>
      </w:r>
      <w:r w:rsidRPr="00546EB2">
        <w:rPr>
          <w:b/>
          <w:bCs/>
          <w:sz w:val="24"/>
          <w:szCs w:val="24"/>
        </w:rPr>
        <w:t>:</w:t>
      </w:r>
      <w:r w:rsidRPr="00546EB2">
        <w:rPr>
          <w:sz w:val="24"/>
          <w:szCs w:val="24"/>
        </w:rPr>
        <w:t xml:space="preserve"> Control de Visita 30-01-2025, 2</w:t>
      </w:r>
      <w:bookmarkEnd w:id="186"/>
    </w:p>
    <w:p w14:paraId="524F2379" w14:textId="77777777" w:rsidR="00BF3717" w:rsidRPr="00546EB2" w:rsidRDefault="00BF3717" w:rsidP="00BF3717">
      <w:pPr>
        <w:keepNext/>
        <w:spacing w:after="120" w:line="360" w:lineRule="auto"/>
        <w:jc w:val="center"/>
        <w:rPr>
          <w:rFonts w:ascii="Arial" w:hAnsi="Arial" w:cs="Arial"/>
        </w:rPr>
      </w:pPr>
      <w:r w:rsidRPr="00546EB2">
        <w:rPr>
          <w:rFonts w:ascii="Arial" w:eastAsia="Arial" w:hAnsi="Arial" w:cs="Arial"/>
          <w:noProof/>
          <w:color w:val="000000"/>
          <w:sz w:val="24"/>
          <w:szCs w:val="24"/>
        </w:rPr>
        <w:lastRenderedPageBreak/>
        <w:drawing>
          <wp:inline distT="0" distB="0" distL="0" distR="0" wp14:anchorId="688B3FC2" wp14:editId="495E5254">
            <wp:extent cx="5252085" cy="6821805"/>
            <wp:effectExtent l="0" t="0" r="5715" b="0"/>
            <wp:docPr id="124889318"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9318" name="Imagen 124889318"/>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252085" cy="6821805"/>
                    </a:xfrm>
                    <a:prstGeom prst="rect">
                      <a:avLst/>
                    </a:prstGeom>
                  </pic:spPr>
                </pic:pic>
              </a:graphicData>
            </a:graphic>
          </wp:inline>
        </w:drawing>
      </w:r>
    </w:p>
    <w:p w14:paraId="4110A7B5" w14:textId="08AE3CF6" w:rsidR="00BF3717" w:rsidRPr="00546EB2" w:rsidRDefault="00BF3717" w:rsidP="00BF3717">
      <w:pPr>
        <w:pStyle w:val="Descripcin"/>
        <w:jc w:val="center"/>
        <w:rPr>
          <w:sz w:val="24"/>
          <w:szCs w:val="24"/>
        </w:rPr>
      </w:pPr>
      <w:bookmarkStart w:id="187" w:name="_Toc214030565"/>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003F7C75" w:rsidRPr="00546EB2">
        <w:rPr>
          <w:b/>
          <w:bCs/>
          <w:noProof/>
          <w:sz w:val="24"/>
          <w:szCs w:val="24"/>
        </w:rPr>
        <w:t>15</w:t>
      </w:r>
      <w:r w:rsidRPr="00546EB2">
        <w:rPr>
          <w:b/>
          <w:bCs/>
          <w:sz w:val="24"/>
          <w:szCs w:val="24"/>
        </w:rPr>
        <w:fldChar w:fldCharType="end"/>
      </w:r>
      <w:r w:rsidRPr="00546EB2">
        <w:rPr>
          <w:b/>
          <w:bCs/>
          <w:sz w:val="24"/>
          <w:szCs w:val="24"/>
        </w:rPr>
        <w:t>:</w:t>
      </w:r>
      <w:r w:rsidRPr="00546EB2">
        <w:rPr>
          <w:sz w:val="24"/>
          <w:szCs w:val="24"/>
        </w:rPr>
        <w:t xml:space="preserve"> Control de Visita 10-02-2025, 1</w:t>
      </w:r>
      <w:bookmarkEnd w:id="187"/>
    </w:p>
    <w:p w14:paraId="6584AC12" w14:textId="77777777" w:rsidR="00BF3717" w:rsidRPr="00546EB2" w:rsidRDefault="005D679A" w:rsidP="00BF3717">
      <w:pPr>
        <w:keepNext/>
        <w:spacing w:after="120" w:line="360" w:lineRule="auto"/>
        <w:jc w:val="center"/>
        <w:rPr>
          <w:rFonts w:ascii="Arial" w:hAnsi="Arial" w:cs="Arial"/>
        </w:rPr>
      </w:pPr>
      <w:r w:rsidRPr="00546EB2">
        <w:rPr>
          <w:rFonts w:ascii="Arial" w:eastAsia="Arial" w:hAnsi="Arial" w:cs="Arial"/>
          <w:noProof/>
          <w:color w:val="000000"/>
          <w:sz w:val="24"/>
          <w:szCs w:val="24"/>
        </w:rPr>
        <w:lastRenderedPageBreak/>
        <w:drawing>
          <wp:inline distT="0" distB="0" distL="0" distR="0" wp14:anchorId="140D7CE1" wp14:editId="39032990">
            <wp:extent cx="5252085" cy="6731000"/>
            <wp:effectExtent l="0" t="0" r="5715" b="0"/>
            <wp:docPr id="135152106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21061" name="Imagen 135152106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252085" cy="6731000"/>
                    </a:xfrm>
                    <a:prstGeom prst="rect">
                      <a:avLst/>
                    </a:prstGeom>
                  </pic:spPr>
                </pic:pic>
              </a:graphicData>
            </a:graphic>
          </wp:inline>
        </w:drawing>
      </w:r>
    </w:p>
    <w:p w14:paraId="2DCA145E" w14:textId="1247B048" w:rsidR="00BF3717" w:rsidRPr="00546EB2" w:rsidRDefault="00BF3717" w:rsidP="00BF3717">
      <w:pPr>
        <w:pStyle w:val="Descripcin"/>
        <w:jc w:val="center"/>
        <w:rPr>
          <w:sz w:val="24"/>
          <w:szCs w:val="24"/>
        </w:rPr>
      </w:pPr>
      <w:bookmarkStart w:id="188" w:name="_Toc214030566"/>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003F7C75" w:rsidRPr="00546EB2">
        <w:rPr>
          <w:b/>
          <w:bCs/>
          <w:noProof/>
          <w:sz w:val="24"/>
          <w:szCs w:val="24"/>
        </w:rPr>
        <w:t>16</w:t>
      </w:r>
      <w:r w:rsidRPr="00546EB2">
        <w:rPr>
          <w:b/>
          <w:bCs/>
          <w:sz w:val="24"/>
          <w:szCs w:val="24"/>
        </w:rPr>
        <w:fldChar w:fldCharType="end"/>
      </w:r>
      <w:r w:rsidRPr="00546EB2">
        <w:rPr>
          <w:b/>
          <w:bCs/>
          <w:sz w:val="24"/>
          <w:szCs w:val="24"/>
        </w:rPr>
        <w:t>:</w:t>
      </w:r>
      <w:r w:rsidRPr="00546EB2">
        <w:rPr>
          <w:sz w:val="24"/>
          <w:szCs w:val="24"/>
        </w:rPr>
        <w:t xml:space="preserve"> Control de Visita 10-02-2025, 2</w:t>
      </w:r>
      <w:bookmarkEnd w:id="188"/>
    </w:p>
    <w:p w14:paraId="1D3BA98D" w14:textId="77777777" w:rsidR="00834749" w:rsidRPr="00546EB2" w:rsidRDefault="00BF3717" w:rsidP="00834749">
      <w:pPr>
        <w:keepNext/>
        <w:spacing w:after="120" w:line="360" w:lineRule="auto"/>
        <w:jc w:val="center"/>
        <w:rPr>
          <w:rFonts w:ascii="Arial" w:hAnsi="Arial" w:cs="Arial"/>
        </w:rPr>
      </w:pPr>
      <w:r w:rsidRPr="00546EB2">
        <w:rPr>
          <w:rFonts w:ascii="Arial" w:eastAsia="Arial" w:hAnsi="Arial" w:cs="Arial"/>
          <w:noProof/>
          <w:color w:val="000000"/>
          <w:sz w:val="24"/>
          <w:szCs w:val="24"/>
        </w:rPr>
        <w:lastRenderedPageBreak/>
        <w:drawing>
          <wp:inline distT="0" distB="0" distL="0" distR="0" wp14:anchorId="0FF5B2E7" wp14:editId="52343C89">
            <wp:extent cx="5252085" cy="6813550"/>
            <wp:effectExtent l="0" t="0" r="5715" b="6350"/>
            <wp:docPr id="227414504"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14504" name="Imagen 227414504"/>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252085" cy="6813550"/>
                    </a:xfrm>
                    <a:prstGeom prst="rect">
                      <a:avLst/>
                    </a:prstGeom>
                  </pic:spPr>
                </pic:pic>
              </a:graphicData>
            </a:graphic>
          </wp:inline>
        </w:drawing>
      </w:r>
    </w:p>
    <w:p w14:paraId="14E44E9B" w14:textId="2C404F6F" w:rsidR="00834749" w:rsidRPr="00546EB2" w:rsidRDefault="00834749" w:rsidP="00834749">
      <w:pPr>
        <w:pStyle w:val="Descripcin"/>
        <w:jc w:val="center"/>
        <w:rPr>
          <w:sz w:val="24"/>
          <w:szCs w:val="24"/>
        </w:rPr>
      </w:pPr>
      <w:bookmarkStart w:id="189" w:name="_Toc214030567"/>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003F7C75" w:rsidRPr="00546EB2">
        <w:rPr>
          <w:b/>
          <w:bCs/>
          <w:noProof/>
          <w:sz w:val="24"/>
          <w:szCs w:val="24"/>
        </w:rPr>
        <w:t>17</w:t>
      </w:r>
      <w:r w:rsidRPr="00546EB2">
        <w:rPr>
          <w:b/>
          <w:bCs/>
          <w:sz w:val="24"/>
          <w:szCs w:val="24"/>
        </w:rPr>
        <w:fldChar w:fldCharType="end"/>
      </w:r>
      <w:r w:rsidRPr="00546EB2">
        <w:rPr>
          <w:b/>
          <w:bCs/>
          <w:sz w:val="24"/>
          <w:szCs w:val="24"/>
        </w:rPr>
        <w:t>:</w:t>
      </w:r>
      <w:r w:rsidRPr="00546EB2">
        <w:rPr>
          <w:sz w:val="24"/>
          <w:szCs w:val="24"/>
        </w:rPr>
        <w:t xml:space="preserve"> Control de Visita 13-02-2025, 1</w:t>
      </w:r>
      <w:bookmarkEnd w:id="189"/>
    </w:p>
    <w:p w14:paraId="55517033" w14:textId="77777777" w:rsidR="00834749" w:rsidRPr="00546EB2" w:rsidRDefault="005D679A" w:rsidP="00834749">
      <w:pPr>
        <w:keepNext/>
        <w:spacing w:after="120" w:line="360" w:lineRule="auto"/>
        <w:jc w:val="center"/>
        <w:rPr>
          <w:rFonts w:ascii="Arial" w:hAnsi="Arial" w:cs="Arial"/>
        </w:rPr>
      </w:pPr>
      <w:r w:rsidRPr="00546EB2">
        <w:rPr>
          <w:rFonts w:ascii="Arial" w:eastAsia="Arial" w:hAnsi="Arial" w:cs="Arial"/>
          <w:noProof/>
          <w:color w:val="000000"/>
          <w:sz w:val="24"/>
          <w:szCs w:val="24"/>
        </w:rPr>
        <w:lastRenderedPageBreak/>
        <w:drawing>
          <wp:inline distT="0" distB="0" distL="0" distR="0" wp14:anchorId="6A057F2C" wp14:editId="4B59E1B2">
            <wp:extent cx="5252085" cy="6859905"/>
            <wp:effectExtent l="0" t="0" r="5715" b="0"/>
            <wp:docPr id="11923013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01330" name="Imagen 1192301330"/>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252085" cy="6859905"/>
                    </a:xfrm>
                    <a:prstGeom prst="rect">
                      <a:avLst/>
                    </a:prstGeom>
                  </pic:spPr>
                </pic:pic>
              </a:graphicData>
            </a:graphic>
          </wp:inline>
        </w:drawing>
      </w:r>
    </w:p>
    <w:p w14:paraId="304A3A95" w14:textId="527243A0" w:rsidR="00834749" w:rsidRPr="00546EB2" w:rsidRDefault="00834749" w:rsidP="00834749">
      <w:pPr>
        <w:pStyle w:val="Descripcin"/>
        <w:jc w:val="center"/>
        <w:rPr>
          <w:sz w:val="24"/>
          <w:szCs w:val="24"/>
        </w:rPr>
      </w:pPr>
      <w:bookmarkStart w:id="190" w:name="_Toc214030568"/>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003F7C75" w:rsidRPr="00546EB2">
        <w:rPr>
          <w:b/>
          <w:bCs/>
          <w:noProof/>
          <w:sz w:val="24"/>
          <w:szCs w:val="24"/>
        </w:rPr>
        <w:t>18</w:t>
      </w:r>
      <w:r w:rsidRPr="00546EB2">
        <w:rPr>
          <w:b/>
          <w:bCs/>
          <w:sz w:val="24"/>
          <w:szCs w:val="24"/>
        </w:rPr>
        <w:fldChar w:fldCharType="end"/>
      </w:r>
      <w:r w:rsidRPr="00546EB2">
        <w:rPr>
          <w:b/>
          <w:bCs/>
          <w:sz w:val="24"/>
          <w:szCs w:val="24"/>
        </w:rPr>
        <w:t>:</w:t>
      </w:r>
      <w:r w:rsidRPr="00546EB2">
        <w:rPr>
          <w:sz w:val="24"/>
          <w:szCs w:val="24"/>
        </w:rPr>
        <w:t xml:space="preserve"> Control de Visita 13-02-2025, 2</w:t>
      </w:r>
      <w:bookmarkEnd w:id="190"/>
    </w:p>
    <w:p w14:paraId="68D309A4" w14:textId="77777777" w:rsidR="00834749" w:rsidRPr="00546EB2" w:rsidRDefault="005D679A" w:rsidP="00834749">
      <w:pPr>
        <w:keepNext/>
        <w:spacing w:after="120" w:line="360" w:lineRule="auto"/>
        <w:jc w:val="center"/>
        <w:rPr>
          <w:rFonts w:ascii="Arial" w:hAnsi="Arial" w:cs="Arial"/>
        </w:rPr>
      </w:pPr>
      <w:r w:rsidRPr="00546EB2">
        <w:rPr>
          <w:rFonts w:ascii="Arial" w:eastAsia="Arial" w:hAnsi="Arial" w:cs="Arial"/>
          <w:noProof/>
          <w:color w:val="000000"/>
          <w:sz w:val="24"/>
          <w:szCs w:val="24"/>
        </w:rPr>
        <w:lastRenderedPageBreak/>
        <w:drawing>
          <wp:inline distT="0" distB="0" distL="0" distR="0" wp14:anchorId="3B549F5F" wp14:editId="549AA286">
            <wp:extent cx="5252085" cy="6918325"/>
            <wp:effectExtent l="0" t="0" r="5715" b="0"/>
            <wp:docPr id="760044700"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44700" name="Imagen 760044700"/>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252085" cy="6918325"/>
                    </a:xfrm>
                    <a:prstGeom prst="rect">
                      <a:avLst/>
                    </a:prstGeom>
                  </pic:spPr>
                </pic:pic>
              </a:graphicData>
            </a:graphic>
          </wp:inline>
        </w:drawing>
      </w:r>
    </w:p>
    <w:p w14:paraId="0325CFCB" w14:textId="5466A6C2" w:rsidR="00834749" w:rsidRPr="00546EB2" w:rsidRDefault="00834749" w:rsidP="00834749">
      <w:pPr>
        <w:pStyle w:val="Descripcin"/>
        <w:jc w:val="center"/>
        <w:rPr>
          <w:sz w:val="24"/>
          <w:szCs w:val="24"/>
        </w:rPr>
      </w:pPr>
      <w:bookmarkStart w:id="191" w:name="_Toc214030569"/>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003F7C75" w:rsidRPr="00546EB2">
        <w:rPr>
          <w:b/>
          <w:bCs/>
          <w:noProof/>
          <w:sz w:val="24"/>
          <w:szCs w:val="24"/>
        </w:rPr>
        <w:t>19</w:t>
      </w:r>
      <w:r w:rsidRPr="00546EB2">
        <w:rPr>
          <w:b/>
          <w:bCs/>
          <w:sz w:val="24"/>
          <w:szCs w:val="24"/>
        </w:rPr>
        <w:fldChar w:fldCharType="end"/>
      </w:r>
      <w:r w:rsidRPr="00546EB2">
        <w:rPr>
          <w:b/>
          <w:bCs/>
          <w:sz w:val="24"/>
          <w:szCs w:val="24"/>
        </w:rPr>
        <w:t>:</w:t>
      </w:r>
      <w:r w:rsidRPr="00546EB2">
        <w:rPr>
          <w:sz w:val="24"/>
          <w:szCs w:val="24"/>
        </w:rPr>
        <w:t xml:space="preserve"> Control de Visita 20-02-2025, 1</w:t>
      </w:r>
      <w:bookmarkEnd w:id="191"/>
    </w:p>
    <w:p w14:paraId="0627EB55" w14:textId="77777777" w:rsidR="00834749" w:rsidRPr="00546EB2" w:rsidRDefault="005D679A" w:rsidP="00834749">
      <w:pPr>
        <w:keepNext/>
        <w:spacing w:after="120" w:line="360" w:lineRule="auto"/>
        <w:jc w:val="center"/>
        <w:rPr>
          <w:rFonts w:ascii="Arial" w:hAnsi="Arial" w:cs="Arial"/>
        </w:rPr>
      </w:pPr>
      <w:r w:rsidRPr="00546EB2">
        <w:rPr>
          <w:rFonts w:ascii="Arial" w:eastAsia="Arial" w:hAnsi="Arial" w:cs="Arial"/>
          <w:noProof/>
          <w:color w:val="000000"/>
          <w:sz w:val="24"/>
          <w:szCs w:val="24"/>
        </w:rPr>
        <w:lastRenderedPageBreak/>
        <w:drawing>
          <wp:inline distT="0" distB="0" distL="0" distR="0" wp14:anchorId="3BC70BDB" wp14:editId="73531006">
            <wp:extent cx="5252085" cy="6808470"/>
            <wp:effectExtent l="0" t="0" r="5715" b="0"/>
            <wp:docPr id="1132497352"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97352" name="Imagen 1132497352"/>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252085" cy="6808470"/>
                    </a:xfrm>
                    <a:prstGeom prst="rect">
                      <a:avLst/>
                    </a:prstGeom>
                  </pic:spPr>
                </pic:pic>
              </a:graphicData>
            </a:graphic>
          </wp:inline>
        </w:drawing>
      </w:r>
    </w:p>
    <w:p w14:paraId="447BD281" w14:textId="0CD6A0E1" w:rsidR="00834749" w:rsidRPr="00546EB2" w:rsidRDefault="00834749" w:rsidP="00834749">
      <w:pPr>
        <w:pStyle w:val="Descripcin"/>
        <w:jc w:val="center"/>
        <w:rPr>
          <w:sz w:val="24"/>
          <w:szCs w:val="24"/>
        </w:rPr>
      </w:pPr>
      <w:bookmarkStart w:id="192" w:name="_Toc214030570"/>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003F7C75" w:rsidRPr="00546EB2">
        <w:rPr>
          <w:b/>
          <w:bCs/>
          <w:noProof/>
          <w:sz w:val="24"/>
          <w:szCs w:val="24"/>
        </w:rPr>
        <w:t>20</w:t>
      </w:r>
      <w:r w:rsidRPr="00546EB2">
        <w:rPr>
          <w:b/>
          <w:bCs/>
          <w:sz w:val="24"/>
          <w:szCs w:val="24"/>
        </w:rPr>
        <w:fldChar w:fldCharType="end"/>
      </w:r>
      <w:r w:rsidRPr="00546EB2">
        <w:rPr>
          <w:b/>
          <w:bCs/>
          <w:sz w:val="24"/>
          <w:szCs w:val="24"/>
        </w:rPr>
        <w:t>:</w:t>
      </w:r>
      <w:r w:rsidRPr="00546EB2">
        <w:rPr>
          <w:sz w:val="24"/>
          <w:szCs w:val="24"/>
        </w:rPr>
        <w:t xml:space="preserve"> Control de Visita 20-02-2025, 2</w:t>
      </w:r>
      <w:bookmarkEnd w:id="192"/>
    </w:p>
    <w:p w14:paraId="4AE61320" w14:textId="77777777" w:rsidR="00834749" w:rsidRPr="00546EB2" w:rsidRDefault="00BF3717" w:rsidP="00834749">
      <w:pPr>
        <w:keepNext/>
        <w:spacing w:after="120" w:line="360" w:lineRule="auto"/>
        <w:jc w:val="center"/>
        <w:rPr>
          <w:rFonts w:ascii="Arial" w:hAnsi="Arial" w:cs="Arial"/>
        </w:rPr>
      </w:pPr>
      <w:r w:rsidRPr="00546EB2">
        <w:rPr>
          <w:rFonts w:ascii="Arial" w:eastAsia="Arial" w:hAnsi="Arial" w:cs="Arial"/>
          <w:noProof/>
          <w:color w:val="000000"/>
          <w:sz w:val="24"/>
          <w:szCs w:val="24"/>
        </w:rPr>
        <w:lastRenderedPageBreak/>
        <w:drawing>
          <wp:inline distT="0" distB="0" distL="0" distR="0" wp14:anchorId="155AD29D" wp14:editId="7A559A92">
            <wp:extent cx="5886824" cy="4561426"/>
            <wp:effectExtent l="0" t="4128" r="0" b="0"/>
            <wp:docPr id="597500558"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00558" name="Imagen 597500558"/>
                    <pic:cNvPicPr/>
                  </pic:nvPicPr>
                  <pic:blipFill>
                    <a:blip r:embed="rId87" cstate="print">
                      <a:extLst>
                        <a:ext uri="{28A0092B-C50C-407E-A947-70E740481C1C}">
                          <a14:useLocalDpi xmlns:a14="http://schemas.microsoft.com/office/drawing/2010/main" val="0"/>
                        </a:ext>
                      </a:extLst>
                    </a:blip>
                    <a:stretch>
                      <a:fillRect/>
                    </a:stretch>
                  </pic:blipFill>
                  <pic:spPr>
                    <a:xfrm rot="5400000">
                      <a:off x="0" y="0"/>
                      <a:ext cx="5892254" cy="4565634"/>
                    </a:xfrm>
                    <a:prstGeom prst="rect">
                      <a:avLst/>
                    </a:prstGeom>
                  </pic:spPr>
                </pic:pic>
              </a:graphicData>
            </a:graphic>
          </wp:inline>
        </w:drawing>
      </w:r>
    </w:p>
    <w:p w14:paraId="7778A124" w14:textId="4A8038B5" w:rsidR="00834749" w:rsidRPr="00546EB2" w:rsidRDefault="00834749" w:rsidP="00834749">
      <w:pPr>
        <w:pStyle w:val="Descripcin"/>
        <w:jc w:val="center"/>
        <w:rPr>
          <w:sz w:val="24"/>
          <w:szCs w:val="24"/>
        </w:rPr>
      </w:pPr>
      <w:bookmarkStart w:id="193" w:name="_Toc214030571"/>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003F7C75" w:rsidRPr="00546EB2">
        <w:rPr>
          <w:b/>
          <w:bCs/>
          <w:noProof/>
          <w:sz w:val="24"/>
          <w:szCs w:val="24"/>
        </w:rPr>
        <w:t>21</w:t>
      </w:r>
      <w:r w:rsidRPr="00546EB2">
        <w:rPr>
          <w:b/>
          <w:bCs/>
          <w:sz w:val="24"/>
          <w:szCs w:val="24"/>
        </w:rPr>
        <w:fldChar w:fldCharType="end"/>
      </w:r>
      <w:r w:rsidRPr="00546EB2">
        <w:rPr>
          <w:b/>
          <w:bCs/>
          <w:sz w:val="24"/>
          <w:szCs w:val="24"/>
        </w:rPr>
        <w:t>:</w:t>
      </w:r>
      <w:r w:rsidRPr="00546EB2">
        <w:rPr>
          <w:sz w:val="24"/>
          <w:szCs w:val="24"/>
        </w:rPr>
        <w:t xml:space="preserve"> Control de Visita 26-02-2025, 1</w:t>
      </w:r>
      <w:bookmarkEnd w:id="193"/>
    </w:p>
    <w:p w14:paraId="21241D0D" w14:textId="77777777" w:rsidR="00834749" w:rsidRPr="00546EB2" w:rsidRDefault="005D679A" w:rsidP="00834749">
      <w:pPr>
        <w:keepNext/>
        <w:spacing w:after="120" w:line="360" w:lineRule="auto"/>
        <w:jc w:val="center"/>
        <w:rPr>
          <w:rFonts w:ascii="Arial" w:hAnsi="Arial" w:cs="Arial"/>
        </w:rPr>
      </w:pPr>
      <w:r w:rsidRPr="00546EB2">
        <w:rPr>
          <w:rFonts w:ascii="Arial" w:eastAsia="Arial" w:hAnsi="Arial" w:cs="Arial"/>
          <w:noProof/>
          <w:color w:val="000000"/>
          <w:sz w:val="24"/>
          <w:szCs w:val="24"/>
        </w:rPr>
        <w:lastRenderedPageBreak/>
        <w:drawing>
          <wp:inline distT="0" distB="0" distL="0" distR="0" wp14:anchorId="3372DA8C" wp14:editId="5A9A7A4F">
            <wp:extent cx="5252085" cy="6748145"/>
            <wp:effectExtent l="0" t="0" r="5715" b="0"/>
            <wp:docPr id="1299158892"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58892" name="Imagen 1299158892"/>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252085" cy="6748145"/>
                    </a:xfrm>
                    <a:prstGeom prst="rect">
                      <a:avLst/>
                    </a:prstGeom>
                  </pic:spPr>
                </pic:pic>
              </a:graphicData>
            </a:graphic>
          </wp:inline>
        </w:drawing>
      </w:r>
    </w:p>
    <w:p w14:paraId="017B4FA6" w14:textId="610A33F9" w:rsidR="00834749" w:rsidRPr="00546EB2" w:rsidRDefault="00834749" w:rsidP="00834749">
      <w:pPr>
        <w:pStyle w:val="Descripcin"/>
        <w:jc w:val="center"/>
        <w:rPr>
          <w:sz w:val="24"/>
          <w:szCs w:val="24"/>
        </w:rPr>
      </w:pPr>
      <w:bookmarkStart w:id="194" w:name="_Toc214030572"/>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003F7C75" w:rsidRPr="00546EB2">
        <w:rPr>
          <w:b/>
          <w:bCs/>
          <w:noProof/>
          <w:sz w:val="24"/>
          <w:szCs w:val="24"/>
        </w:rPr>
        <w:t>22</w:t>
      </w:r>
      <w:r w:rsidRPr="00546EB2">
        <w:rPr>
          <w:b/>
          <w:bCs/>
          <w:sz w:val="24"/>
          <w:szCs w:val="24"/>
        </w:rPr>
        <w:fldChar w:fldCharType="end"/>
      </w:r>
      <w:r w:rsidRPr="00546EB2">
        <w:rPr>
          <w:b/>
          <w:bCs/>
          <w:sz w:val="24"/>
          <w:szCs w:val="24"/>
        </w:rPr>
        <w:t>:</w:t>
      </w:r>
      <w:r w:rsidRPr="00546EB2">
        <w:rPr>
          <w:sz w:val="24"/>
          <w:szCs w:val="24"/>
        </w:rPr>
        <w:t xml:space="preserve"> Control de Visita 26-02-2025, 2</w:t>
      </w:r>
      <w:bookmarkEnd w:id="194"/>
    </w:p>
    <w:p w14:paraId="38618D6A" w14:textId="77777777" w:rsidR="00834749" w:rsidRPr="00546EB2" w:rsidRDefault="005D679A" w:rsidP="00834749">
      <w:pPr>
        <w:keepNext/>
        <w:spacing w:after="120" w:line="360" w:lineRule="auto"/>
        <w:jc w:val="center"/>
        <w:rPr>
          <w:rFonts w:ascii="Arial" w:hAnsi="Arial" w:cs="Arial"/>
        </w:rPr>
      </w:pPr>
      <w:r w:rsidRPr="00546EB2">
        <w:rPr>
          <w:rFonts w:ascii="Arial" w:eastAsia="Arial" w:hAnsi="Arial" w:cs="Arial"/>
          <w:noProof/>
          <w:color w:val="000000"/>
          <w:sz w:val="24"/>
          <w:szCs w:val="24"/>
        </w:rPr>
        <w:lastRenderedPageBreak/>
        <w:drawing>
          <wp:inline distT="0" distB="0" distL="0" distR="0" wp14:anchorId="51A5F1E1" wp14:editId="34E618E3">
            <wp:extent cx="6136651" cy="4679465"/>
            <wp:effectExtent l="4762" t="0" r="2223" b="2222"/>
            <wp:docPr id="1782555635"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55635" name="Imagen 1782555635"/>
                    <pic:cNvPicPr/>
                  </pic:nvPicPr>
                  <pic:blipFill>
                    <a:blip r:embed="rId89" cstate="print">
                      <a:extLst>
                        <a:ext uri="{28A0092B-C50C-407E-A947-70E740481C1C}">
                          <a14:useLocalDpi xmlns:a14="http://schemas.microsoft.com/office/drawing/2010/main" val="0"/>
                        </a:ext>
                      </a:extLst>
                    </a:blip>
                    <a:stretch>
                      <a:fillRect/>
                    </a:stretch>
                  </pic:blipFill>
                  <pic:spPr>
                    <a:xfrm rot="16200000">
                      <a:off x="0" y="0"/>
                      <a:ext cx="6140791" cy="4682622"/>
                    </a:xfrm>
                    <a:prstGeom prst="rect">
                      <a:avLst/>
                    </a:prstGeom>
                  </pic:spPr>
                </pic:pic>
              </a:graphicData>
            </a:graphic>
          </wp:inline>
        </w:drawing>
      </w:r>
    </w:p>
    <w:p w14:paraId="117AEFF5" w14:textId="0E5569FF" w:rsidR="00834749" w:rsidRPr="00546EB2" w:rsidRDefault="00834749" w:rsidP="00834749">
      <w:pPr>
        <w:pStyle w:val="Descripcin"/>
        <w:jc w:val="center"/>
        <w:rPr>
          <w:sz w:val="24"/>
          <w:szCs w:val="24"/>
        </w:rPr>
      </w:pPr>
      <w:bookmarkStart w:id="195" w:name="_Toc214030573"/>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003F7C75" w:rsidRPr="00546EB2">
        <w:rPr>
          <w:b/>
          <w:bCs/>
          <w:noProof/>
          <w:sz w:val="24"/>
          <w:szCs w:val="24"/>
        </w:rPr>
        <w:t>23</w:t>
      </w:r>
      <w:r w:rsidRPr="00546EB2">
        <w:rPr>
          <w:b/>
          <w:bCs/>
          <w:sz w:val="24"/>
          <w:szCs w:val="24"/>
        </w:rPr>
        <w:fldChar w:fldCharType="end"/>
      </w:r>
      <w:r w:rsidRPr="00546EB2">
        <w:rPr>
          <w:b/>
          <w:bCs/>
          <w:sz w:val="24"/>
          <w:szCs w:val="24"/>
        </w:rPr>
        <w:t>:</w:t>
      </w:r>
      <w:r w:rsidRPr="00546EB2">
        <w:rPr>
          <w:sz w:val="24"/>
          <w:szCs w:val="24"/>
        </w:rPr>
        <w:t xml:space="preserve"> Control de Visita 05-03-2025, 1</w:t>
      </w:r>
      <w:bookmarkEnd w:id="195"/>
    </w:p>
    <w:p w14:paraId="2F354A84" w14:textId="77777777" w:rsidR="00834749" w:rsidRPr="00546EB2" w:rsidRDefault="005D679A" w:rsidP="00834749">
      <w:pPr>
        <w:keepNext/>
        <w:spacing w:after="120" w:line="360" w:lineRule="auto"/>
        <w:jc w:val="center"/>
        <w:rPr>
          <w:rFonts w:ascii="Arial" w:hAnsi="Arial" w:cs="Arial"/>
        </w:rPr>
      </w:pPr>
      <w:r w:rsidRPr="00546EB2">
        <w:rPr>
          <w:rFonts w:ascii="Arial" w:eastAsia="Arial" w:hAnsi="Arial" w:cs="Arial"/>
          <w:noProof/>
          <w:color w:val="000000"/>
          <w:sz w:val="24"/>
          <w:szCs w:val="24"/>
        </w:rPr>
        <w:lastRenderedPageBreak/>
        <w:drawing>
          <wp:inline distT="0" distB="0" distL="0" distR="0" wp14:anchorId="76DB4AB4" wp14:editId="39E328A1">
            <wp:extent cx="5252085" cy="6757035"/>
            <wp:effectExtent l="0" t="0" r="5715" b="5715"/>
            <wp:docPr id="1695626791"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26791" name="Imagen 1695626791"/>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252085" cy="6757035"/>
                    </a:xfrm>
                    <a:prstGeom prst="rect">
                      <a:avLst/>
                    </a:prstGeom>
                  </pic:spPr>
                </pic:pic>
              </a:graphicData>
            </a:graphic>
          </wp:inline>
        </w:drawing>
      </w:r>
    </w:p>
    <w:p w14:paraId="106F817D" w14:textId="3F0C4075" w:rsidR="00BF3717" w:rsidRPr="00546EB2" w:rsidRDefault="00834749" w:rsidP="00834749">
      <w:pPr>
        <w:pStyle w:val="Descripcin"/>
        <w:jc w:val="center"/>
        <w:rPr>
          <w:rFonts w:eastAsia="Arial"/>
          <w:color w:val="000000"/>
          <w:sz w:val="32"/>
          <w:szCs w:val="32"/>
        </w:rPr>
      </w:pPr>
      <w:bookmarkStart w:id="196" w:name="_Toc214030574"/>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003F7C75" w:rsidRPr="00546EB2">
        <w:rPr>
          <w:b/>
          <w:bCs/>
          <w:noProof/>
          <w:sz w:val="24"/>
          <w:szCs w:val="24"/>
        </w:rPr>
        <w:t>24</w:t>
      </w:r>
      <w:r w:rsidRPr="00546EB2">
        <w:rPr>
          <w:b/>
          <w:bCs/>
          <w:sz w:val="24"/>
          <w:szCs w:val="24"/>
        </w:rPr>
        <w:fldChar w:fldCharType="end"/>
      </w:r>
      <w:r w:rsidRPr="00546EB2">
        <w:rPr>
          <w:b/>
          <w:bCs/>
          <w:sz w:val="24"/>
          <w:szCs w:val="24"/>
        </w:rPr>
        <w:t>:</w:t>
      </w:r>
      <w:r w:rsidRPr="00546EB2">
        <w:rPr>
          <w:sz w:val="24"/>
          <w:szCs w:val="24"/>
        </w:rPr>
        <w:t xml:space="preserve"> Control de Visita 05-03-2025, 2</w:t>
      </w:r>
      <w:bookmarkEnd w:id="196"/>
    </w:p>
    <w:p w14:paraId="3882B672" w14:textId="77777777" w:rsidR="00834749" w:rsidRPr="00546EB2" w:rsidRDefault="00BF3717" w:rsidP="00834749">
      <w:pPr>
        <w:keepNext/>
        <w:spacing w:after="120" w:line="360" w:lineRule="auto"/>
        <w:jc w:val="center"/>
        <w:rPr>
          <w:rFonts w:ascii="Arial" w:hAnsi="Arial" w:cs="Arial"/>
        </w:rPr>
      </w:pPr>
      <w:r w:rsidRPr="00546EB2">
        <w:rPr>
          <w:rFonts w:ascii="Arial" w:eastAsia="Arial" w:hAnsi="Arial" w:cs="Arial"/>
          <w:noProof/>
          <w:color w:val="000000"/>
          <w:sz w:val="24"/>
          <w:szCs w:val="24"/>
        </w:rPr>
        <w:lastRenderedPageBreak/>
        <w:drawing>
          <wp:inline distT="0" distB="0" distL="0" distR="0" wp14:anchorId="17D9BF19" wp14:editId="08FBAB31">
            <wp:extent cx="5252085" cy="6840220"/>
            <wp:effectExtent l="0" t="0" r="5715" b="0"/>
            <wp:docPr id="1666863072"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63072" name="Imagen 1666863072"/>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252085" cy="6840220"/>
                    </a:xfrm>
                    <a:prstGeom prst="rect">
                      <a:avLst/>
                    </a:prstGeom>
                  </pic:spPr>
                </pic:pic>
              </a:graphicData>
            </a:graphic>
          </wp:inline>
        </w:drawing>
      </w:r>
    </w:p>
    <w:p w14:paraId="099E0A1C" w14:textId="69FF5B27" w:rsidR="00834749" w:rsidRPr="00546EB2" w:rsidRDefault="00834749" w:rsidP="00834749">
      <w:pPr>
        <w:pStyle w:val="Descripcin"/>
        <w:jc w:val="center"/>
        <w:rPr>
          <w:sz w:val="24"/>
          <w:szCs w:val="24"/>
        </w:rPr>
      </w:pPr>
      <w:bookmarkStart w:id="197" w:name="_Toc214030575"/>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003F7C75" w:rsidRPr="00546EB2">
        <w:rPr>
          <w:b/>
          <w:bCs/>
          <w:noProof/>
          <w:sz w:val="24"/>
          <w:szCs w:val="24"/>
        </w:rPr>
        <w:t>25</w:t>
      </w:r>
      <w:r w:rsidRPr="00546EB2">
        <w:rPr>
          <w:b/>
          <w:bCs/>
          <w:sz w:val="24"/>
          <w:szCs w:val="24"/>
        </w:rPr>
        <w:fldChar w:fldCharType="end"/>
      </w:r>
      <w:r w:rsidRPr="00546EB2">
        <w:rPr>
          <w:b/>
          <w:bCs/>
          <w:sz w:val="24"/>
          <w:szCs w:val="24"/>
        </w:rPr>
        <w:t>:</w:t>
      </w:r>
      <w:r w:rsidRPr="00546EB2">
        <w:rPr>
          <w:sz w:val="24"/>
          <w:szCs w:val="24"/>
        </w:rPr>
        <w:t xml:space="preserve"> Control de Visita 10-03-2025, 1</w:t>
      </w:r>
      <w:bookmarkEnd w:id="197"/>
    </w:p>
    <w:p w14:paraId="4563BD4E" w14:textId="77777777" w:rsidR="00834749" w:rsidRPr="00546EB2" w:rsidRDefault="005D679A" w:rsidP="00834749">
      <w:pPr>
        <w:keepNext/>
        <w:spacing w:after="120" w:line="360" w:lineRule="auto"/>
        <w:jc w:val="center"/>
        <w:rPr>
          <w:rFonts w:ascii="Arial" w:hAnsi="Arial" w:cs="Arial"/>
        </w:rPr>
      </w:pPr>
      <w:r w:rsidRPr="00546EB2">
        <w:rPr>
          <w:rFonts w:ascii="Arial" w:eastAsia="Arial" w:hAnsi="Arial" w:cs="Arial"/>
          <w:noProof/>
          <w:color w:val="000000"/>
          <w:sz w:val="24"/>
          <w:szCs w:val="24"/>
        </w:rPr>
        <w:lastRenderedPageBreak/>
        <w:drawing>
          <wp:inline distT="0" distB="0" distL="0" distR="0" wp14:anchorId="27C0992A" wp14:editId="2DC21065">
            <wp:extent cx="5252085" cy="6727825"/>
            <wp:effectExtent l="0" t="0" r="5715" b="0"/>
            <wp:docPr id="431155211"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55211" name="Imagen 431155211"/>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252085" cy="6727825"/>
                    </a:xfrm>
                    <a:prstGeom prst="rect">
                      <a:avLst/>
                    </a:prstGeom>
                  </pic:spPr>
                </pic:pic>
              </a:graphicData>
            </a:graphic>
          </wp:inline>
        </w:drawing>
      </w:r>
    </w:p>
    <w:p w14:paraId="1E623C05" w14:textId="5CCF1F3D" w:rsidR="00834749" w:rsidRPr="00546EB2" w:rsidRDefault="00834749" w:rsidP="00834749">
      <w:pPr>
        <w:pStyle w:val="Descripcin"/>
        <w:jc w:val="center"/>
        <w:rPr>
          <w:sz w:val="24"/>
          <w:szCs w:val="24"/>
        </w:rPr>
      </w:pPr>
      <w:bookmarkStart w:id="198" w:name="_Toc214030576"/>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003F7C75" w:rsidRPr="00546EB2">
        <w:rPr>
          <w:b/>
          <w:bCs/>
          <w:noProof/>
          <w:sz w:val="24"/>
          <w:szCs w:val="24"/>
        </w:rPr>
        <w:t>26</w:t>
      </w:r>
      <w:r w:rsidRPr="00546EB2">
        <w:rPr>
          <w:b/>
          <w:bCs/>
          <w:sz w:val="24"/>
          <w:szCs w:val="24"/>
        </w:rPr>
        <w:fldChar w:fldCharType="end"/>
      </w:r>
      <w:r w:rsidRPr="00546EB2">
        <w:rPr>
          <w:b/>
          <w:bCs/>
          <w:sz w:val="24"/>
          <w:szCs w:val="24"/>
        </w:rPr>
        <w:t>:</w:t>
      </w:r>
      <w:r w:rsidRPr="00546EB2">
        <w:rPr>
          <w:sz w:val="24"/>
          <w:szCs w:val="24"/>
        </w:rPr>
        <w:t xml:space="preserve"> Control de Visita 10-03-2025, 2</w:t>
      </w:r>
      <w:bookmarkEnd w:id="198"/>
    </w:p>
    <w:p w14:paraId="1283B531" w14:textId="77777777" w:rsidR="00834749" w:rsidRPr="00546EB2" w:rsidRDefault="00BF3717" w:rsidP="00834749">
      <w:pPr>
        <w:keepNext/>
        <w:spacing w:after="120" w:line="360" w:lineRule="auto"/>
        <w:jc w:val="center"/>
        <w:rPr>
          <w:rFonts w:ascii="Arial" w:hAnsi="Arial" w:cs="Arial"/>
        </w:rPr>
      </w:pPr>
      <w:r w:rsidRPr="00546EB2">
        <w:rPr>
          <w:rFonts w:ascii="Arial" w:eastAsia="Arial" w:hAnsi="Arial" w:cs="Arial"/>
          <w:noProof/>
          <w:color w:val="000000"/>
          <w:sz w:val="24"/>
          <w:szCs w:val="24"/>
        </w:rPr>
        <w:lastRenderedPageBreak/>
        <w:drawing>
          <wp:inline distT="0" distB="0" distL="0" distR="0" wp14:anchorId="2C2F60CE" wp14:editId="2D47923E">
            <wp:extent cx="5252085" cy="6673850"/>
            <wp:effectExtent l="0" t="0" r="5715" b="0"/>
            <wp:docPr id="1787549733"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49733" name="Imagen 1787549733"/>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252085" cy="6673850"/>
                    </a:xfrm>
                    <a:prstGeom prst="rect">
                      <a:avLst/>
                    </a:prstGeom>
                  </pic:spPr>
                </pic:pic>
              </a:graphicData>
            </a:graphic>
          </wp:inline>
        </w:drawing>
      </w:r>
    </w:p>
    <w:p w14:paraId="61CAE573" w14:textId="08304309" w:rsidR="00834749" w:rsidRPr="00546EB2" w:rsidRDefault="00834749" w:rsidP="00834749">
      <w:pPr>
        <w:pStyle w:val="Descripcin"/>
        <w:jc w:val="center"/>
        <w:rPr>
          <w:sz w:val="24"/>
          <w:szCs w:val="24"/>
        </w:rPr>
      </w:pPr>
      <w:bookmarkStart w:id="199" w:name="_Toc214030577"/>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003F7C75" w:rsidRPr="00546EB2">
        <w:rPr>
          <w:b/>
          <w:bCs/>
          <w:noProof/>
          <w:sz w:val="24"/>
          <w:szCs w:val="24"/>
        </w:rPr>
        <w:t>27</w:t>
      </w:r>
      <w:r w:rsidRPr="00546EB2">
        <w:rPr>
          <w:b/>
          <w:bCs/>
          <w:sz w:val="24"/>
          <w:szCs w:val="24"/>
        </w:rPr>
        <w:fldChar w:fldCharType="end"/>
      </w:r>
      <w:r w:rsidRPr="00546EB2">
        <w:rPr>
          <w:b/>
          <w:bCs/>
          <w:sz w:val="24"/>
          <w:szCs w:val="24"/>
        </w:rPr>
        <w:t>:</w:t>
      </w:r>
      <w:r w:rsidRPr="00546EB2">
        <w:rPr>
          <w:sz w:val="24"/>
          <w:szCs w:val="24"/>
        </w:rPr>
        <w:t xml:space="preserve"> Control de Visita 30-09-2025, 1</w:t>
      </w:r>
      <w:bookmarkEnd w:id="199"/>
    </w:p>
    <w:p w14:paraId="2D418A9E" w14:textId="77777777" w:rsidR="00834749" w:rsidRPr="00546EB2" w:rsidRDefault="005D679A" w:rsidP="00834749">
      <w:pPr>
        <w:keepNext/>
        <w:spacing w:after="120" w:line="360" w:lineRule="auto"/>
        <w:jc w:val="center"/>
        <w:rPr>
          <w:rFonts w:ascii="Arial" w:hAnsi="Arial" w:cs="Arial"/>
        </w:rPr>
      </w:pPr>
      <w:r w:rsidRPr="00546EB2">
        <w:rPr>
          <w:rFonts w:ascii="Arial" w:eastAsia="Arial" w:hAnsi="Arial" w:cs="Arial"/>
          <w:noProof/>
          <w:color w:val="000000"/>
          <w:sz w:val="24"/>
          <w:szCs w:val="24"/>
        </w:rPr>
        <w:lastRenderedPageBreak/>
        <w:drawing>
          <wp:inline distT="0" distB="0" distL="0" distR="0" wp14:anchorId="6408A436" wp14:editId="223D85ED">
            <wp:extent cx="5252085" cy="6960870"/>
            <wp:effectExtent l="0" t="0" r="5715" b="0"/>
            <wp:docPr id="519399648"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99648" name="Imagen 519399648"/>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252085" cy="6960870"/>
                    </a:xfrm>
                    <a:prstGeom prst="rect">
                      <a:avLst/>
                    </a:prstGeom>
                  </pic:spPr>
                </pic:pic>
              </a:graphicData>
            </a:graphic>
          </wp:inline>
        </w:drawing>
      </w:r>
    </w:p>
    <w:p w14:paraId="466F8DBD" w14:textId="48469D7C" w:rsidR="00834749" w:rsidRPr="00546EB2" w:rsidRDefault="00834749" w:rsidP="00834749">
      <w:pPr>
        <w:pStyle w:val="Descripcin"/>
        <w:jc w:val="center"/>
        <w:rPr>
          <w:sz w:val="24"/>
          <w:szCs w:val="24"/>
        </w:rPr>
      </w:pPr>
      <w:bookmarkStart w:id="200" w:name="_Toc214030578"/>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003F7C75" w:rsidRPr="00546EB2">
        <w:rPr>
          <w:b/>
          <w:bCs/>
          <w:noProof/>
          <w:sz w:val="24"/>
          <w:szCs w:val="24"/>
        </w:rPr>
        <w:t>28</w:t>
      </w:r>
      <w:r w:rsidRPr="00546EB2">
        <w:rPr>
          <w:b/>
          <w:bCs/>
          <w:sz w:val="24"/>
          <w:szCs w:val="24"/>
        </w:rPr>
        <w:fldChar w:fldCharType="end"/>
      </w:r>
      <w:r w:rsidRPr="00546EB2">
        <w:rPr>
          <w:b/>
          <w:bCs/>
          <w:sz w:val="24"/>
          <w:szCs w:val="24"/>
        </w:rPr>
        <w:t>:</w:t>
      </w:r>
      <w:r w:rsidRPr="00546EB2">
        <w:rPr>
          <w:sz w:val="24"/>
          <w:szCs w:val="24"/>
        </w:rPr>
        <w:t xml:space="preserve"> Control de Visita 30-09-2025, 2</w:t>
      </w:r>
      <w:bookmarkEnd w:id="200"/>
    </w:p>
    <w:p w14:paraId="31114741" w14:textId="77777777" w:rsidR="00834749" w:rsidRPr="00546EB2" w:rsidRDefault="00BF3717" w:rsidP="00834749">
      <w:pPr>
        <w:keepNext/>
        <w:spacing w:after="120" w:line="360" w:lineRule="auto"/>
        <w:jc w:val="center"/>
        <w:rPr>
          <w:rFonts w:ascii="Arial" w:hAnsi="Arial" w:cs="Arial"/>
        </w:rPr>
      </w:pPr>
      <w:r w:rsidRPr="00546EB2">
        <w:rPr>
          <w:rFonts w:ascii="Arial" w:eastAsia="Arial" w:hAnsi="Arial" w:cs="Arial"/>
          <w:noProof/>
          <w:color w:val="000000"/>
          <w:sz w:val="24"/>
          <w:szCs w:val="24"/>
        </w:rPr>
        <w:lastRenderedPageBreak/>
        <w:drawing>
          <wp:inline distT="0" distB="0" distL="0" distR="0" wp14:anchorId="340354E4" wp14:editId="2495CF46">
            <wp:extent cx="5252085" cy="6727190"/>
            <wp:effectExtent l="0" t="0" r="5715" b="0"/>
            <wp:docPr id="557172861"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72861" name="Imagen 557172861"/>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252085" cy="6727190"/>
                    </a:xfrm>
                    <a:prstGeom prst="rect">
                      <a:avLst/>
                    </a:prstGeom>
                  </pic:spPr>
                </pic:pic>
              </a:graphicData>
            </a:graphic>
          </wp:inline>
        </w:drawing>
      </w:r>
    </w:p>
    <w:p w14:paraId="7EE759C2" w14:textId="49100828" w:rsidR="00834749" w:rsidRPr="00546EB2" w:rsidRDefault="00834749" w:rsidP="00834749">
      <w:pPr>
        <w:pStyle w:val="Descripcin"/>
        <w:jc w:val="center"/>
        <w:rPr>
          <w:sz w:val="24"/>
          <w:szCs w:val="24"/>
        </w:rPr>
      </w:pPr>
      <w:bookmarkStart w:id="201" w:name="_Toc214030579"/>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003F7C75" w:rsidRPr="00546EB2">
        <w:rPr>
          <w:b/>
          <w:bCs/>
          <w:noProof/>
          <w:sz w:val="24"/>
          <w:szCs w:val="24"/>
        </w:rPr>
        <w:t>29</w:t>
      </w:r>
      <w:r w:rsidRPr="00546EB2">
        <w:rPr>
          <w:b/>
          <w:bCs/>
          <w:sz w:val="24"/>
          <w:szCs w:val="24"/>
        </w:rPr>
        <w:fldChar w:fldCharType="end"/>
      </w:r>
      <w:r w:rsidRPr="00546EB2">
        <w:rPr>
          <w:b/>
          <w:bCs/>
          <w:sz w:val="24"/>
          <w:szCs w:val="24"/>
        </w:rPr>
        <w:t>:</w:t>
      </w:r>
      <w:r w:rsidRPr="00546EB2">
        <w:rPr>
          <w:sz w:val="24"/>
          <w:szCs w:val="24"/>
        </w:rPr>
        <w:t xml:space="preserve"> Control de Visita 06-10-2025, 1</w:t>
      </w:r>
      <w:bookmarkEnd w:id="201"/>
    </w:p>
    <w:p w14:paraId="2F13D54F" w14:textId="77777777" w:rsidR="00834749" w:rsidRPr="00546EB2" w:rsidRDefault="005D679A" w:rsidP="00834749">
      <w:pPr>
        <w:keepNext/>
        <w:spacing w:after="120" w:line="360" w:lineRule="auto"/>
        <w:jc w:val="center"/>
        <w:rPr>
          <w:rFonts w:ascii="Arial" w:hAnsi="Arial" w:cs="Arial"/>
        </w:rPr>
      </w:pPr>
      <w:r w:rsidRPr="00546EB2">
        <w:rPr>
          <w:rFonts w:ascii="Arial" w:eastAsia="Arial" w:hAnsi="Arial" w:cs="Arial"/>
          <w:noProof/>
          <w:color w:val="000000"/>
          <w:sz w:val="24"/>
          <w:szCs w:val="24"/>
        </w:rPr>
        <w:lastRenderedPageBreak/>
        <w:drawing>
          <wp:inline distT="0" distB="0" distL="0" distR="0" wp14:anchorId="1DF5E7B6" wp14:editId="6DB3C4E7">
            <wp:extent cx="5252085" cy="6791960"/>
            <wp:effectExtent l="0" t="0" r="5715" b="8890"/>
            <wp:docPr id="1158124671"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24671" name="Imagen 1158124671"/>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252085" cy="6791960"/>
                    </a:xfrm>
                    <a:prstGeom prst="rect">
                      <a:avLst/>
                    </a:prstGeom>
                  </pic:spPr>
                </pic:pic>
              </a:graphicData>
            </a:graphic>
          </wp:inline>
        </w:drawing>
      </w:r>
    </w:p>
    <w:p w14:paraId="6856ECF0" w14:textId="4294E154" w:rsidR="00D76A89" w:rsidRPr="00546EB2" w:rsidRDefault="00834749" w:rsidP="00834749">
      <w:pPr>
        <w:pStyle w:val="Descripcin"/>
        <w:jc w:val="center"/>
        <w:rPr>
          <w:sz w:val="24"/>
          <w:szCs w:val="24"/>
        </w:rPr>
      </w:pPr>
      <w:bookmarkStart w:id="202" w:name="_Toc214030580"/>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003F7C75" w:rsidRPr="00546EB2">
        <w:rPr>
          <w:b/>
          <w:bCs/>
          <w:noProof/>
          <w:sz w:val="24"/>
          <w:szCs w:val="24"/>
        </w:rPr>
        <w:t>30</w:t>
      </w:r>
      <w:r w:rsidRPr="00546EB2">
        <w:rPr>
          <w:b/>
          <w:bCs/>
          <w:sz w:val="24"/>
          <w:szCs w:val="24"/>
        </w:rPr>
        <w:fldChar w:fldCharType="end"/>
      </w:r>
      <w:r w:rsidRPr="00546EB2">
        <w:rPr>
          <w:b/>
          <w:bCs/>
          <w:sz w:val="24"/>
          <w:szCs w:val="24"/>
        </w:rPr>
        <w:t>:</w:t>
      </w:r>
      <w:r w:rsidRPr="00546EB2">
        <w:rPr>
          <w:sz w:val="24"/>
          <w:szCs w:val="24"/>
        </w:rPr>
        <w:t xml:space="preserve"> Control de Visita 06-10-2025, 2</w:t>
      </w:r>
      <w:bookmarkEnd w:id="202"/>
    </w:p>
    <w:p w14:paraId="3D746D6B" w14:textId="77777777" w:rsidR="00B401D9" w:rsidRPr="00546EB2" w:rsidRDefault="00B401D9" w:rsidP="00B401D9">
      <w:pPr>
        <w:rPr>
          <w:rFonts w:ascii="Arial" w:hAnsi="Arial" w:cs="Arial"/>
        </w:rPr>
      </w:pPr>
    </w:p>
    <w:p w14:paraId="47D252BE" w14:textId="77777777" w:rsidR="00B401D9" w:rsidRPr="00546EB2" w:rsidRDefault="00B401D9" w:rsidP="00B401D9">
      <w:pPr>
        <w:rPr>
          <w:rFonts w:ascii="Arial" w:hAnsi="Arial" w:cs="Arial"/>
        </w:rPr>
      </w:pPr>
    </w:p>
    <w:p w14:paraId="48350199" w14:textId="77777777" w:rsidR="00FC134E" w:rsidRPr="00546EB2" w:rsidRDefault="00B401D9" w:rsidP="00FC134E">
      <w:pPr>
        <w:keepNext/>
        <w:rPr>
          <w:rFonts w:ascii="Arial" w:hAnsi="Arial" w:cs="Arial"/>
        </w:rPr>
      </w:pPr>
      <w:r w:rsidRPr="00546EB2">
        <w:rPr>
          <w:rFonts w:ascii="Arial" w:hAnsi="Arial" w:cs="Arial"/>
          <w:noProof/>
        </w:rPr>
        <w:lastRenderedPageBreak/>
        <w:drawing>
          <wp:inline distT="0" distB="0" distL="0" distR="0" wp14:anchorId="58A46877" wp14:editId="103F768D">
            <wp:extent cx="5252085" cy="6616700"/>
            <wp:effectExtent l="0" t="0" r="5715" b="0"/>
            <wp:docPr id="438821975"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21975" name="Imagen 438821975"/>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252085" cy="6616700"/>
                    </a:xfrm>
                    <a:prstGeom prst="rect">
                      <a:avLst/>
                    </a:prstGeom>
                  </pic:spPr>
                </pic:pic>
              </a:graphicData>
            </a:graphic>
          </wp:inline>
        </w:drawing>
      </w:r>
    </w:p>
    <w:p w14:paraId="348B32F5" w14:textId="677104F5" w:rsidR="00FC134E" w:rsidRPr="00546EB2" w:rsidRDefault="00FC134E" w:rsidP="00FC134E">
      <w:pPr>
        <w:pStyle w:val="Descripcin"/>
        <w:jc w:val="center"/>
        <w:rPr>
          <w:sz w:val="24"/>
          <w:szCs w:val="24"/>
        </w:rPr>
      </w:pPr>
      <w:bookmarkStart w:id="203" w:name="_Toc214030581"/>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003F7C75" w:rsidRPr="00546EB2">
        <w:rPr>
          <w:b/>
          <w:bCs/>
          <w:noProof/>
          <w:sz w:val="24"/>
          <w:szCs w:val="24"/>
        </w:rPr>
        <w:t>31</w:t>
      </w:r>
      <w:r w:rsidRPr="00546EB2">
        <w:rPr>
          <w:b/>
          <w:bCs/>
          <w:sz w:val="24"/>
          <w:szCs w:val="24"/>
        </w:rPr>
        <w:fldChar w:fldCharType="end"/>
      </w:r>
      <w:r w:rsidRPr="00546EB2">
        <w:rPr>
          <w:b/>
          <w:bCs/>
          <w:sz w:val="24"/>
          <w:szCs w:val="24"/>
        </w:rPr>
        <w:t>:</w:t>
      </w:r>
      <w:r w:rsidRPr="00546EB2">
        <w:rPr>
          <w:sz w:val="24"/>
          <w:szCs w:val="24"/>
        </w:rPr>
        <w:t xml:space="preserve"> Carta de Culminación Fase de Prueba</w:t>
      </w:r>
      <w:bookmarkEnd w:id="203"/>
    </w:p>
    <w:p w14:paraId="3F2F49F5" w14:textId="77777777" w:rsidR="003F7C75" w:rsidRPr="00546EB2" w:rsidRDefault="00B401D9" w:rsidP="003F7C75">
      <w:pPr>
        <w:keepNext/>
        <w:rPr>
          <w:rFonts w:ascii="Arial" w:hAnsi="Arial" w:cs="Arial"/>
        </w:rPr>
      </w:pPr>
      <w:r w:rsidRPr="00546EB2">
        <w:rPr>
          <w:rFonts w:ascii="Arial" w:hAnsi="Arial" w:cs="Arial"/>
          <w:noProof/>
        </w:rPr>
        <w:lastRenderedPageBreak/>
        <w:drawing>
          <wp:inline distT="0" distB="0" distL="0" distR="0" wp14:anchorId="75D67815" wp14:editId="1E7882D2">
            <wp:extent cx="5252085" cy="6744970"/>
            <wp:effectExtent l="0" t="0" r="5715" b="0"/>
            <wp:docPr id="1742799240"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99240" name="Imagen 1742799240"/>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252085" cy="6744970"/>
                    </a:xfrm>
                    <a:prstGeom prst="rect">
                      <a:avLst/>
                    </a:prstGeom>
                  </pic:spPr>
                </pic:pic>
              </a:graphicData>
            </a:graphic>
          </wp:inline>
        </w:drawing>
      </w:r>
    </w:p>
    <w:p w14:paraId="143501EA" w14:textId="5641205B" w:rsidR="003F7C75" w:rsidRPr="00546EB2" w:rsidRDefault="003F7C75" w:rsidP="003F7C75">
      <w:pPr>
        <w:pStyle w:val="Descripcin"/>
        <w:jc w:val="center"/>
        <w:rPr>
          <w:sz w:val="24"/>
          <w:szCs w:val="24"/>
        </w:rPr>
      </w:pPr>
      <w:bookmarkStart w:id="204" w:name="_Toc214030582"/>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Pr="00546EB2">
        <w:rPr>
          <w:b/>
          <w:bCs/>
          <w:noProof/>
          <w:sz w:val="24"/>
          <w:szCs w:val="24"/>
        </w:rPr>
        <w:t>32</w:t>
      </w:r>
      <w:r w:rsidRPr="00546EB2">
        <w:rPr>
          <w:b/>
          <w:bCs/>
          <w:sz w:val="24"/>
          <w:szCs w:val="24"/>
        </w:rPr>
        <w:fldChar w:fldCharType="end"/>
      </w:r>
      <w:r w:rsidRPr="00546EB2">
        <w:rPr>
          <w:b/>
          <w:bCs/>
          <w:sz w:val="24"/>
          <w:szCs w:val="24"/>
        </w:rPr>
        <w:t>:</w:t>
      </w:r>
      <w:r w:rsidRPr="00546EB2">
        <w:rPr>
          <w:sz w:val="24"/>
          <w:szCs w:val="24"/>
        </w:rPr>
        <w:t xml:space="preserve"> Carta de Culminación Fase de Capacitación</w:t>
      </w:r>
      <w:bookmarkEnd w:id="204"/>
    </w:p>
    <w:p w14:paraId="3C71654D" w14:textId="77777777" w:rsidR="003F7C75" w:rsidRPr="00546EB2" w:rsidRDefault="00B401D9" w:rsidP="003F7C75">
      <w:pPr>
        <w:keepNext/>
        <w:rPr>
          <w:rFonts w:ascii="Arial" w:hAnsi="Arial" w:cs="Arial"/>
        </w:rPr>
      </w:pPr>
      <w:r w:rsidRPr="00546EB2">
        <w:rPr>
          <w:rFonts w:ascii="Arial" w:hAnsi="Arial" w:cs="Arial"/>
          <w:noProof/>
        </w:rPr>
        <w:lastRenderedPageBreak/>
        <w:drawing>
          <wp:inline distT="0" distB="0" distL="0" distR="0" wp14:anchorId="01157FD4" wp14:editId="0630F01F">
            <wp:extent cx="5252085" cy="6656070"/>
            <wp:effectExtent l="0" t="0" r="5715" b="0"/>
            <wp:docPr id="602302875"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02875" name="Imagen 602302875"/>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252085" cy="6656070"/>
                    </a:xfrm>
                    <a:prstGeom prst="rect">
                      <a:avLst/>
                    </a:prstGeom>
                  </pic:spPr>
                </pic:pic>
              </a:graphicData>
            </a:graphic>
          </wp:inline>
        </w:drawing>
      </w:r>
    </w:p>
    <w:p w14:paraId="65481675" w14:textId="58D0938E" w:rsidR="003F7C75" w:rsidRPr="00546EB2" w:rsidRDefault="003F7C75" w:rsidP="003F7C75">
      <w:pPr>
        <w:pStyle w:val="Descripcin"/>
        <w:jc w:val="center"/>
        <w:rPr>
          <w:sz w:val="24"/>
          <w:szCs w:val="24"/>
        </w:rPr>
      </w:pPr>
      <w:bookmarkStart w:id="205" w:name="_Toc214030583"/>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Pr="00546EB2">
        <w:rPr>
          <w:b/>
          <w:bCs/>
          <w:noProof/>
          <w:sz w:val="24"/>
          <w:szCs w:val="24"/>
        </w:rPr>
        <w:t>33</w:t>
      </w:r>
      <w:r w:rsidRPr="00546EB2">
        <w:rPr>
          <w:b/>
          <w:bCs/>
          <w:sz w:val="24"/>
          <w:szCs w:val="24"/>
        </w:rPr>
        <w:fldChar w:fldCharType="end"/>
      </w:r>
      <w:r w:rsidRPr="00546EB2">
        <w:rPr>
          <w:sz w:val="24"/>
          <w:szCs w:val="24"/>
        </w:rPr>
        <w:t>: Instrumento de Evaluación Final del Proyecto. Tutor Comunitario 1/2</w:t>
      </w:r>
      <w:bookmarkEnd w:id="205"/>
    </w:p>
    <w:p w14:paraId="3783E2BF" w14:textId="77777777" w:rsidR="003F7C75" w:rsidRPr="00546EB2" w:rsidRDefault="00B401D9" w:rsidP="003F7C75">
      <w:pPr>
        <w:keepNext/>
        <w:rPr>
          <w:rFonts w:ascii="Arial" w:hAnsi="Arial" w:cs="Arial"/>
        </w:rPr>
      </w:pPr>
      <w:r w:rsidRPr="00546EB2">
        <w:rPr>
          <w:rFonts w:ascii="Arial" w:hAnsi="Arial" w:cs="Arial"/>
          <w:noProof/>
        </w:rPr>
        <w:lastRenderedPageBreak/>
        <w:drawing>
          <wp:inline distT="0" distB="0" distL="0" distR="0" wp14:anchorId="151C05B8" wp14:editId="6915D8F4">
            <wp:extent cx="5252085" cy="6743065"/>
            <wp:effectExtent l="0" t="0" r="5715" b="635"/>
            <wp:docPr id="11448813"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813" name="Imagen 11448813"/>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252085" cy="6743065"/>
                    </a:xfrm>
                    <a:prstGeom prst="rect">
                      <a:avLst/>
                    </a:prstGeom>
                  </pic:spPr>
                </pic:pic>
              </a:graphicData>
            </a:graphic>
          </wp:inline>
        </w:drawing>
      </w:r>
    </w:p>
    <w:p w14:paraId="75FA6595" w14:textId="6033CA93" w:rsidR="00B401D9" w:rsidRPr="00546EB2" w:rsidRDefault="003F7C75" w:rsidP="003F7C75">
      <w:pPr>
        <w:pStyle w:val="Descripcin"/>
        <w:jc w:val="center"/>
        <w:rPr>
          <w:sz w:val="24"/>
          <w:szCs w:val="24"/>
        </w:rPr>
      </w:pPr>
      <w:bookmarkStart w:id="206" w:name="_Toc214030584"/>
      <w:r w:rsidRPr="00546EB2">
        <w:rPr>
          <w:b/>
          <w:bCs/>
          <w:sz w:val="24"/>
          <w:szCs w:val="24"/>
        </w:rPr>
        <w:t xml:space="preserve">Anexo </w:t>
      </w:r>
      <w:r w:rsidRPr="00546EB2">
        <w:rPr>
          <w:b/>
          <w:bCs/>
          <w:sz w:val="24"/>
          <w:szCs w:val="24"/>
        </w:rPr>
        <w:fldChar w:fldCharType="begin"/>
      </w:r>
      <w:r w:rsidRPr="00546EB2">
        <w:rPr>
          <w:b/>
          <w:bCs/>
          <w:sz w:val="24"/>
          <w:szCs w:val="24"/>
        </w:rPr>
        <w:instrText xml:space="preserve"> SEQ Anexo \* ARABIC </w:instrText>
      </w:r>
      <w:r w:rsidRPr="00546EB2">
        <w:rPr>
          <w:b/>
          <w:bCs/>
          <w:sz w:val="24"/>
          <w:szCs w:val="24"/>
        </w:rPr>
        <w:fldChar w:fldCharType="separate"/>
      </w:r>
      <w:r w:rsidRPr="00546EB2">
        <w:rPr>
          <w:b/>
          <w:bCs/>
          <w:noProof/>
          <w:sz w:val="24"/>
          <w:szCs w:val="24"/>
        </w:rPr>
        <w:t>34</w:t>
      </w:r>
      <w:r w:rsidRPr="00546EB2">
        <w:rPr>
          <w:b/>
          <w:bCs/>
          <w:sz w:val="24"/>
          <w:szCs w:val="24"/>
        </w:rPr>
        <w:fldChar w:fldCharType="end"/>
      </w:r>
      <w:r w:rsidRPr="00546EB2">
        <w:rPr>
          <w:b/>
          <w:bCs/>
          <w:sz w:val="24"/>
          <w:szCs w:val="24"/>
        </w:rPr>
        <w:t>:</w:t>
      </w:r>
      <w:r w:rsidRPr="00546EB2">
        <w:rPr>
          <w:sz w:val="24"/>
          <w:szCs w:val="24"/>
        </w:rPr>
        <w:t xml:space="preserve"> Instrumento de Evaluación Final del Proyecto. Tutor Comunitario 2/2</w:t>
      </w:r>
      <w:bookmarkEnd w:id="206"/>
    </w:p>
    <w:p w14:paraId="6880E896" w14:textId="697E4CE4" w:rsidR="003F7C75" w:rsidRPr="00546EB2" w:rsidRDefault="003F7C75" w:rsidP="00B401D9">
      <w:pPr>
        <w:rPr>
          <w:rFonts w:ascii="Arial" w:hAnsi="Arial" w:cs="Arial"/>
        </w:rPr>
      </w:pPr>
      <w:r w:rsidRPr="00546EB2">
        <w:rPr>
          <w:rFonts w:ascii="Arial" w:hAnsi="Arial" w:cs="Arial"/>
          <w:noProof/>
        </w:rPr>
        <w:lastRenderedPageBreak/>
        <w:drawing>
          <wp:inline distT="0" distB="0" distL="0" distR="0" wp14:anchorId="2D58A850" wp14:editId="0B020F69">
            <wp:extent cx="5252085" cy="6749415"/>
            <wp:effectExtent l="0" t="0" r="5715" b="0"/>
            <wp:docPr id="1773529158"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29158" name="Imagen 1773529158"/>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252085" cy="6749415"/>
                    </a:xfrm>
                    <a:prstGeom prst="rect">
                      <a:avLst/>
                    </a:prstGeom>
                  </pic:spPr>
                </pic:pic>
              </a:graphicData>
            </a:graphic>
          </wp:inline>
        </w:drawing>
      </w:r>
    </w:p>
    <w:sectPr w:rsidR="003F7C75" w:rsidRPr="00546EB2" w:rsidSect="00517229">
      <w:footerReference w:type="first" r:id="rId102"/>
      <w:type w:val="continuous"/>
      <w:pgSz w:w="12240" w:h="15840" w:code="1"/>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E022F" w14:textId="77777777" w:rsidR="002108AD" w:rsidRPr="009D251F" w:rsidRDefault="002108AD">
      <w:pPr>
        <w:spacing w:line="240" w:lineRule="auto"/>
      </w:pPr>
      <w:r w:rsidRPr="009D251F">
        <w:separator/>
      </w:r>
    </w:p>
  </w:endnote>
  <w:endnote w:type="continuationSeparator" w:id="0">
    <w:p w14:paraId="130615E0" w14:textId="77777777" w:rsidR="002108AD" w:rsidRPr="009D251F" w:rsidRDefault="002108AD">
      <w:pPr>
        <w:spacing w:line="240" w:lineRule="auto"/>
      </w:pPr>
      <w:r w:rsidRPr="009D251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03DA1" w14:textId="77777777" w:rsidR="00D76A89" w:rsidRPr="009D251F" w:rsidRDefault="00000000">
    <w:pPr>
      <w:pStyle w:val="Piedepgina"/>
    </w:pPr>
    <w:r w:rsidRPr="009D251F">
      <w:rPr>
        <w:noProof/>
      </w:rPr>
      <mc:AlternateContent>
        <mc:Choice Requires="wps">
          <w:drawing>
            <wp:anchor distT="0" distB="0" distL="114300" distR="114300" simplePos="0" relativeHeight="251655168" behindDoc="0" locked="0" layoutInCell="1" allowOverlap="1" wp14:anchorId="16D2B9FC" wp14:editId="3AD680F6">
              <wp:simplePos x="0" y="0"/>
              <wp:positionH relativeFrom="margin">
                <wp:posOffset>2493010</wp:posOffset>
              </wp:positionH>
              <wp:positionV relativeFrom="paragraph">
                <wp:posOffset>2540</wp:posOffset>
              </wp:positionV>
              <wp:extent cx="270510" cy="1828800"/>
              <wp:effectExtent l="0" t="0" r="15240" b="10160"/>
              <wp:wrapNone/>
              <wp:docPr id="39" name="Cuadro de texto 39"/>
              <wp:cNvGraphicFramePr/>
              <a:graphic xmlns:a="http://schemas.openxmlformats.org/drawingml/2006/main">
                <a:graphicData uri="http://schemas.microsoft.com/office/word/2010/wordprocessingShape">
                  <wps:wsp>
                    <wps:cNvSpPr txBox="1"/>
                    <wps:spPr>
                      <a:xfrm>
                        <a:off x="0" y="0"/>
                        <a:ext cx="27051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77BF88" w14:textId="77777777" w:rsidR="00D76A89" w:rsidRPr="009D251F" w:rsidRDefault="00000000" w:rsidP="00BC26C5">
                          <w:pPr>
                            <w:pStyle w:val="Piedepgina"/>
                            <w:jc w:val="center"/>
                          </w:pPr>
                          <w:r w:rsidRPr="009D251F">
                            <w:fldChar w:fldCharType="begin"/>
                          </w:r>
                          <w:r w:rsidRPr="009D251F">
                            <w:instrText xml:space="preserve"> PAGE  \* MERGEFORMAT </w:instrText>
                          </w:r>
                          <w:r w:rsidRPr="009D251F">
                            <w:fldChar w:fldCharType="separate"/>
                          </w:r>
                          <w:r w:rsidRPr="009D251F">
                            <w:t>3</w:t>
                          </w:r>
                          <w:r w:rsidRPr="009D251F">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16D2B9FC" id="_x0000_t202" coordsize="21600,21600" o:spt="202" path="m,l,21600r21600,l21600,xe">
              <v:stroke joinstyle="miter"/>
              <v:path gradientshapeok="t" o:connecttype="rect"/>
            </v:shapetype>
            <v:shape id="Cuadro de texto 39" o:spid="_x0000_s1026" type="#_x0000_t202" style="position:absolute;left:0;text-align:left;margin-left:196.3pt;margin-top:.2pt;width:21.3pt;height:2in;z-index:2516551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" filled="f" stroked="f" strokeweight=".5pt">
              <v:textbox style="mso-fit-shape-to-text:t" inset="0,0,0,0">
                <w:txbxContent>
                  <w:p w14:paraId="6377BF88" w14:textId="77777777" w:rsidR="00D76A89" w:rsidRPr="009D251F" w:rsidRDefault="00000000" w:rsidP="00BC26C5">
                    <w:pPr>
                      <w:pStyle w:val="Piedepgina"/>
                      <w:jc w:val="center"/>
                    </w:pPr>
                    <w:r w:rsidRPr="009D251F">
                      <w:fldChar w:fldCharType="begin"/>
                    </w:r>
                    <w:r w:rsidRPr="009D251F">
                      <w:instrText xml:space="preserve"> PAGE  \* MERGEFORMAT </w:instrText>
                    </w:r>
                    <w:r w:rsidRPr="009D251F">
                      <w:fldChar w:fldCharType="separate"/>
                    </w:r>
                    <w:r w:rsidRPr="009D251F">
                      <w:t>3</w:t>
                    </w:r>
                    <w:r w:rsidRPr="009D251F">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BA40D" w14:textId="4BA3E2F1" w:rsidR="00D76A89" w:rsidRPr="009D251F" w:rsidRDefault="00D76A89" w:rsidP="00BC26C5">
    <w:pPr>
      <w:pStyle w:val="Piedepgina"/>
      <w:tabs>
        <w:tab w:val="clear" w:pos="4153"/>
        <w:tab w:val="clear" w:pos="8306"/>
        <w:tab w:val="center" w:pos="4135"/>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37ACF" w14:textId="77777777" w:rsidR="00D76A89" w:rsidRPr="009D251F" w:rsidRDefault="00000000">
    <w:pPr>
      <w:pStyle w:val="Piedepgina"/>
    </w:pPr>
    <w:r w:rsidRPr="009D251F">
      <w:rPr>
        <w:noProof/>
      </w:rPr>
      <mc:AlternateContent>
        <mc:Choice Requires="wps">
          <w:drawing>
            <wp:anchor distT="0" distB="0" distL="114300" distR="114300" simplePos="0" relativeHeight="251653120" behindDoc="0" locked="0" layoutInCell="1" allowOverlap="1" wp14:anchorId="6A74A33C" wp14:editId="764CABE6">
              <wp:simplePos x="0" y="0"/>
              <wp:positionH relativeFrom="margin">
                <wp:align>center</wp:align>
              </wp:positionH>
              <wp:positionV relativeFrom="paragraph">
                <wp:posOffset>0</wp:posOffset>
              </wp:positionV>
              <wp:extent cx="1828800" cy="1828800"/>
              <wp:effectExtent l="0" t="0" r="0" b="0"/>
              <wp:wrapNone/>
              <wp:docPr id="37" name="Cuadro de texto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5B8EFB" w14:textId="77777777" w:rsidR="00D76A89" w:rsidRPr="009D251F" w:rsidRDefault="00000000">
                          <w:pPr>
                            <w:pStyle w:val="Piedepgina"/>
                          </w:pPr>
                          <w:r w:rsidRPr="009D251F">
                            <w:fldChar w:fldCharType="begin"/>
                          </w:r>
                          <w:r w:rsidRPr="009D251F">
                            <w:instrText xml:space="preserve"> PAGE  \* MERGEFORMAT </w:instrText>
                          </w:r>
                          <w:r w:rsidRPr="009D251F">
                            <w:fldChar w:fldCharType="separate"/>
                          </w:r>
                          <w:r w:rsidRPr="009D251F">
                            <w:t>1</w:t>
                          </w:r>
                          <w:r w:rsidRPr="009D251F">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74A33C" id="_x0000_t202" coordsize="21600,21600" o:spt="202" path="m,l,21600r21600,l21600,xe">
              <v:stroke joinstyle="miter"/>
              <v:path gradientshapeok="t" o:connecttype="rect"/>
            </v:shapetype>
            <v:shape id="Cuadro de texto 37" o:spid="_x0000_s1027" type="#_x0000_t202" style="position:absolute;left:0;text-align:left;margin-left:0;margin-top:0;width:2in;height:2in;z-index:2516531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385B8EFB" w14:textId="77777777" w:rsidR="00D76A89" w:rsidRPr="009D251F" w:rsidRDefault="00000000">
                    <w:pPr>
                      <w:pStyle w:val="Piedepgina"/>
                    </w:pPr>
                    <w:r w:rsidRPr="009D251F">
                      <w:fldChar w:fldCharType="begin"/>
                    </w:r>
                    <w:r w:rsidRPr="009D251F">
                      <w:instrText xml:space="preserve"> PAGE  \* MERGEFORMAT </w:instrText>
                    </w:r>
                    <w:r w:rsidRPr="009D251F">
                      <w:fldChar w:fldCharType="separate"/>
                    </w:r>
                    <w:r w:rsidRPr="009D251F">
                      <w:t>1</w:t>
                    </w:r>
                    <w:r w:rsidRPr="009D251F">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62DC5" w14:textId="77777777" w:rsidR="00D76A89" w:rsidRPr="009D251F" w:rsidRDefault="00000000">
    <w:pPr>
      <w:pStyle w:val="Piedepgina"/>
    </w:pPr>
    <w:r w:rsidRPr="009D251F">
      <w:rPr>
        <w:noProof/>
      </w:rPr>
      <mc:AlternateContent>
        <mc:Choice Requires="wps">
          <w:drawing>
            <wp:anchor distT="0" distB="0" distL="114300" distR="114300" simplePos="0" relativeHeight="251654144" behindDoc="0" locked="0" layoutInCell="1" allowOverlap="1" wp14:anchorId="041C3903" wp14:editId="766B9A0D">
              <wp:simplePos x="0" y="0"/>
              <wp:positionH relativeFrom="margin">
                <wp:align>center</wp:align>
              </wp:positionH>
              <wp:positionV relativeFrom="paragraph">
                <wp:posOffset>0</wp:posOffset>
              </wp:positionV>
              <wp:extent cx="1828800" cy="1828800"/>
              <wp:effectExtent l="0" t="0" r="0" b="0"/>
              <wp:wrapNone/>
              <wp:docPr id="38" name="Cuadro de texto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9B92E3" w14:textId="77777777" w:rsidR="00D76A89" w:rsidRPr="009D251F" w:rsidRDefault="00000000">
                          <w:pPr>
                            <w:pStyle w:val="Piedepgina"/>
                          </w:pPr>
                          <w:r w:rsidRPr="009D251F">
                            <w:fldChar w:fldCharType="begin"/>
                          </w:r>
                          <w:r w:rsidRPr="009D251F">
                            <w:instrText xml:space="preserve"> PAGE  \* MERGEFORMAT </w:instrText>
                          </w:r>
                          <w:r w:rsidRPr="009D251F">
                            <w:fldChar w:fldCharType="separate"/>
                          </w:r>
                          <w:r w:rsidRPr="009D251F">
                            <w:t>4</w:t>
                          </w:r>
                          <w:r w:rsidRPr="009D251F">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41C3903" id="_x0000_t202" coordsize="21600,21600" o:spt="202" path="m,l,21600r21600,l21600,xe">
              <v:stroke joinstyle="miter"/>
              <v:path gradientshapeok="t" o:connecttype="rect"/>
            </v:shapetype>
            <v:shape id="Cuadro de texto 38" o:spid="_x0000_s1028" type="#_x0000_t202" style="position:absolute;left:0;text-align:left;margin-left:0;margin-top:0;width:2in;height:2in;z-index:2516541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6B9B92E3" w14:textId="77777777" w:rsidR="00D76A89" w:rsidRPr="009D251F" w:rsidRDefault="00000000">
                    <w:pPr>
                      <w:pStyle w:val="Piedepgina"/>
                    </w:pPr>
                    <w:r w:rsidRPr="009D251F">
                      <w:fldChar w:fldCharType="begin"/>
                    </w:r>
                    <w:r w:rsidRPr="009D251F">
                      <w:instrText xml:space="preserve"> PAGE  \* MERGEFORMAT </w:instrText>
                    </w:r>
                    <w:r w:rsidRPr="009D251F">
                      <w:fldChar w:fldCharType="separate"/>
                    </w:r>
                    <w:r w:rsidRPr="009D251F">
                      <w:t>4</w:t>
                    </w:r>
                    <w:r w:rsidRPr="009D251F">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C0662" w14:textId="691EBE01" w:rsidR="00D76A89" w:rsidRPr="009D251F" w:rsidRDefault="00000000" w:rsidP="00B77C0B">
    <w:pPr>
      <w:pStyle w:val="Piedepgina"/>
      <w:tabs>
        <w:tab w:val="clear" w:pos="4153"/>
        <w:tab w:val="clear" w:pos="8306"/>
        <w:tab w:val="center" w:pos="4135"/>
      </w:tabs>
    </w:pPr>
    <w:r w:rsidRPr="009D251F">
      <w:rPr>
        <w:noProof/>
      </w:rPr>
      <mc:AlternateContent>
        <mc:Choice Requires="wps">
          <w:drawing>
            <wp:anchor distT="0" distB="0" distL="114300" distR="114300" simplePos="0" relativeHeight="251651072" behindDoc="0" locked="0" layoutInCell="1" allowOverlap="1" wp14:anchorId="7B3DEAA9" wp14:editId="207145EE">
              <wp:simplePos x="0" y="0"/>
              <wp:positionH relativeFrom="margin">
                <wp:align>center</wp:align>
              </wp:positionH>
              <wp:positionV relativeFrom="paragraph">
                <wp:posOffset>10491</wp:posOffset>
              </wp:positionV>
              <wp:extent cx="628153" cy="230588"/>
              <wp:effectExtent l="0" t="0" r="635" b="0"/>
              <wp:wrapNone/>
              <wp:docPr id="35" name="Cuadro de texto 35"/>
              <wp:cNvGraphicFramePr/>
              <a:graphic xmlns:a="http://schemas.openxmlformats.org/drawingml/2006/main">
                <a:graphicData uri="http://schemas.microsoft.com/office/word/2010/wordprocessingShape">
                  <wps:wsp>
                    <wps:cNvSpPr txBox="1"/>
                    <wps:spPr>
                      <a:xfrm>
                        <a:off x="0" y="0"/>
                        <a:ext cx="628153" cy="23058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52ECAA" w14:textId="63B96098" w:rsidR="00D76A89" w:rsidRPr="00717C01" w:rsidRDefault="00000000" w:rsidP="00BE4DAE">
                          <w:pPr>
                            <w:pStyle w:val="Piedepgina"/>
                            <w:jc w:val="center"/>
                            <w:rPr>
                              <w:rFonts w:ascii="Arial" w:hAnsi="Arial" w:cs="Arial"/>
                              <w:lang w:val="en-US"/>
                            </w:rPr>
                          </w:pPr>
                          <w:r w:rsidRPr="00D83874">
                            <w:rPr>
                              <w:rFonts w:ascii="Arial" w:hAnsi="Arial" w:cs="Arial"/>
                            </w:rPr>
                            <w:fldChar w:fldCharType="begin"/>
                          </w:r>
                          <w:r w:rsidRPr="00D83874">
                            <w:rPr>
                              <w:rFonts w:ascii="Arial" w:hAnsi="Arial" w:cs="Arial"/>
                            </w:rPr>
                            <w:instrText xml:space="preserve"> PAGE  \* MERGEFORMAT </w:instrText>
                          </w:r>
                          <w:r w:rsidRPr="00D83874">
                            <w:rPr>
                              <w:rFonts w:ascii="Arial" w:hAnsi="Arial" w:cs="Arial"/>
                            </w:rPr>
                            <w:fldChar w:fldCharType="separate"/>
                          </w:r>
                          <w:r w:rsidRPr="00D83874">
                            <w:rPr>
                              <w:rFonts w:ascii="Arial" w:hAnsi="Arial" w:cs="Arial"/>
                            </w:rPr>
                            <w:t>1</w:t>
                          </w:r>
                          <w:r w:rsidRPr="00D83874">
                            <w:rPr>
                              <w:rFonts w:ascii="Arial" w:hAnsi="Arial" w:cs="Arial"/>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B3DEAA9" id="_x0000_t202" coordsize="21600,21600" o:spt="202" path="m,l,21600r21600,l21600,xe">
              <v:stroke joinstyle="miter"/>
              <v:path gradientshapeok="t" o:connecttype="rect"/>
            </v:shapetype>
            <v:shape id="Cuadro de texto 35" o:spid="_x0000_s1029" type="#_x0000_t202" style="position:absolute;left:0;text-align:left;margin-left:0;margin-top:.85pt;width:49.45pt;height:18.15pt;z-index:2516510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" filled="f" stroked="f" strokeweight=".5pt">
              <v:textbox inset="0,0,0,0">
                <w:txbxContent>
                  <w:p w14:paraId="3852ECAA" w14:textId="63B96098" w:rsidR="00D76A89" w:rsidRPr="00717C01" w:rsidRDefault="00000000" w:rsidP="00BE4DAE">
                    <w:pPr>
                      <w:pStyle w:val="Piedepgina"/>
                      <w:jc w:val="center"/>
                      <w:rPr>
                        <w:rFonts w:ascii="Arial" w:hAnsi="Arial" w:cs="Arial"/>
                        <w:lang w:val="en-US"/>
                      </w:rPr>
                    </w:pPr>
                    <w:r w:rsidRPr="00D83874">
                      <w:rPr>
                        <w:rFonts w:ascii="Arial" w:hAnsi="Arial" w:cs="Arial"/>
                      </w:rPr>
                      <w:fldChar w:fldCharType="begin"/>
                    </w:r>
                    <w:r w:rsidRPr="00D83874">
                      <w:rPr>
                        <w:rFonts w:ascii="Arial" w:hAnsi="Arial" w:cs="Arial"/>
                      </w:rPr>
                      <w:instrText xml:space="preserve"> PAGE  \* MERGEFORMAT </w:instrText>
                    </w:r>
                    <w:r w:rsidRPr="00D83874">
                      <w:rPr>
                        <w:rFonts w:ascii="Arial" w:hAnsi="Arial" w:cs="Arial"/>
                      </w:rPr>
                      <w:fldChar w:fldCharType="separate"/>
                    </w:r>
                    <w:r w:rsidRPr="00D83874">
                      <w:rPr>
                        <w:rFonts w:ascii="Arial" w:hAnsi="Arial" w:cs="Arial"/>
                      </w:rPr>
                      <w:t>1</w:t>
                    </w:r>
                    <w:r w:rsidRPr="00D83874">
                      <w:rPr>
                        <w:rFonts w:ascii="Arial" w:hAnsi="Arial" w:cs="Arial"/>
                      </w:rPr>
                      <w:fldChar w:fldCharType="end"/>
                    </w:r>
                  </w:p>
                </w:txbxContent>
              </v:textbox>
              <w10:wrap anchorx="margin"/>
            </v:shape>
          </w:pict>
        </mc:Fallback>
      </mc:AlternateContent>
    </w:r>
    <w:r w:rsidR="00B77C0B">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DC89A" w14:textId="77777777" w:rsidR="00D76A89" w:rsidRPr="009D251F" w:rsidRDefault="00000000">
    <w:pPr>
      <w:pStyle w:val="Piedepgina"/>
    </w:pPr>
    <w:r w:rsidRPr="009D251F">
      <w:rPr>
        <w:noProof/>
      </w:rPr>
      <mc:AlternateContent>
        <mc:Choice Requires="wps">
          <w:drawing>
            <wp:anchor distT="0" distB="0" distL="114300" distR="114300" simplePos="0" relativeHeight="251652096" behindDoc="0" locked="0" layoutInCell="1" allowOverlap="1" wp14:anchorId="388137BD" wp14:editId="408CD824">
              <wp:simplePos x="0" y="0"/>
              <wp:positionH relativeFrom="margin">
                <wp:align>center</wp:align>
              </wp:positionH>
              <wp:positionV relativeFrom="paragraph">
                <wp:posOffset>0</wp:posOffset>
              </wp:positionV>
              <wp:extent cx="1828800" cy="1828800"/>
              <wp:effectExtent l="0" t="0" r="0" b="0"/>
              <wp:wrapNone/>
              <wp:docPr id="36" name="Cuadro de texto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1C2F81" w14:textId="77777777" w:rsidR="00D76A89" w:rsidRPr="009D251F" w:rsidRDefault="00000000">
                          <w:pPr>
                            <w:pStyle w:val="Piedepgina"/>
                          </w:pPr>
                          <w:r w:rsidRPr="009D251F">
                            <w:fldChar w:fldCharType="begin"/>
                          </w:r>
                          <w:r w:rsidRPr="009D251F">
                            <w:instrText xml:space="preserve"> PAGE  \* MERGEFORMAT </w:instrText>
                          </w:r>
                          <w:r w:rsidRPr="009D251F">
                            <w:fldChar w:fldCharType="separate"/>
                          </w:r>
                          <w:r w:rsidRPr="009D251F">
                            <w:t>5</w:t>
                          </w:r>
                          <w:r w:rsidRPr="009D251F">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88137BD" id="_x0000_t202" coordsize="21600,21600" o:spt="202" path="m,l,21600r21600,l21600,xe">
              <v:stroke joinstyle="miter"/>
              <v:path gradientshapeok="t" o:connecttype="rect"/>
            </v:shapetype>
            <v:shape id="Cuadro de texto 36" o:spid="_x0000_s1030" type="#_x0000_t202" style="position:absolute;left:0;text-align:left;margin-left:0;margin-top:0;width:2in;height:2in;z-index:25165209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411C2F81" w14:textId="77777777" w:rsidR="00D76A89" w:rsidRPr="009D251F" w:rsidRDefault="00000000">
                    <w:pPr>
                      <w:pStyle w:val="Piedepgina"/>
                    </w:pPr>
                    <w:r w:rsidRPr="009D251F">
                      <w:fldChar w:fldCharType="begin"/>
                    </w:r>
                    <w:r w:rsidRPr="009D251F">
                      <w:instrText xml:space="preserve"> PAGE  \* MERGEFORMAT </w:instrText>
                    </w:r>
                    <w:r w:rsidRPr="009D251F">
                      <w:fldChar w:fldCharType="separate"/>
                    </w:r>
                    <w:r w:rsidRPr="009D251F">
                      <w:t>5</w:t>
                    </w:r>
                    <w:r w:rsidRPr="009D251F">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CB45B" w14:textId="77777777" w:rsidR="00D76A89" w:rsidRPr="009D251F" w:rsidRDefault="00000000">
    <w:pPr>
      <w:pStyle w:val="Piedepgina"/>
    </w:pPr>
    <w:r w:rsidRPr="009D251F">
      <w:rPr>
        <w:noProof/>
      </w:rPr>
      <mc:AlternateContent>
        <mc:Choice Requires="wps">
          <w:drawing>
            <wp:anchor distT="0" distB="0" distL="114300" distR="114300" simplePos="0" relativeHeight="251659264" behindDoc="0" locked="0" layoutInCell="1" allowOverlap="1" wp14:anchorId="396AC11F" wp14:editId="370F65CE">
              <wp:simplePos x="0" y="0"/>
              <wp:positionH relativeFrom="margin">
                <wp:align>center</wp:align>
              </wp:positionH>
              <wp:positionV relativeFrom="paragraph">
                <wp:posOffset>0</wp:posOffset>
              </wp:positionV>
              <wp:extent cx="1828800" cy="1828800"/>
              <wp:effectExtent l="0" t="0" r="0" b="0"/>
              <wp:wrapNone/>
              <wp:docPr id="34" name="Cuadro de texto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385A9B" w14:textId="77777777" w:rsidR="00D76A89" w:rsidRPr="009D251F" w:rsidRDefault="00000000">
                          <w:pPr>
                            <w:pStyle w:val="Piedepgina"/>
                          </w:pPr>
                          <w:r w:rsidRPr="009D251F">
                            <w:fldChar w:fldCharType="begin"/>
                          </w:r>
                          <w:r w:rsidRPr="009D251F">
                            <w:instrText xml:space="preserve"> PAGE  \* MERGEFORMAT </w:instrText>
                          </w:r>
                          <w:r w:rsidRPr="009D251F">
                            <w:fldChar w:fldCharType="separate"/>
                          </w:r>
                          <w:r w:rsidRPr="009D251F">
                            <w:t>6</w:t>
                          </w:r>
                          <w:r w:rsidRPr="009D251F">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96AC11F" id="_x0000_t202" coordsize="21600,21600" o:spt="202" path="m,l,21600r21600,l21600,xe">
              <v:stroke joinstyle="miter"/>
              <v:path gradientshapeok="t" o:connecttype="rect"/>
            </v:shapetype>
            <v:shape id="Cuadro de texto 34" o:spid="_x0000_s1031"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2A385A9B" w14:textId="77777777" w:rsidR="00D76A89" w:rsidRPr="009D251F" w:rsidRDefault="00000000">
                    <w:pPr>
                      <w:pStyle w:val="Piedepgina"/>
                    </w:pPr>
                    <w:r w:rsidRPr="009D251F">
                      <w:fldChar w:fldCharType="begin"/>
                    </w:r>
                    <w:r w:rsidRPr="009D251F">
                      <w:instrText xml:space="preserve"> PAGE  \* MERGEFORMAT </w:instrText>
                    </w:r>
                    <w:r w:rsidRPr="009D251F">
                      <w:fldChar w:fldCharType="separate"/>
                    </w:r>
                    <w:r w:rsidRPr="009D251F">
                      <w:t>6</w:t>
                    </w:r>
                    <w:r w:rsidRPr="009D251F">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7D656" w14:textId="77777777" w:rsidR="00517229" w:rsidRPr="009D251F" w:rsidRDefault="00517229">
    <w:pPr>
      <w:pStyle w:val="Piedepgina"/>
    </w:pPr>
    <w:r w:rsidRPr="009D251F">
      <w:rPr>
        <w:noProof/>
      </w:rPr>
      <mc:AlternateContent>
        <mc:Choice Requires="wps">
          <w:drawing>
            <wp:anchor distT="0" distB="0" distL="114300" distR="114300" simplePos="0" relativeHeight="251664384" behindDoc="0" locked="0" layoutInCell="1" allowOverlap="1" wp14:anchorId="62965F0E" wp14:editId="329D06F4">
              <wp:simplePos x="0" y="0"/>
              <wp:positionH relativeFrom="margin">
                <wp:align>center</wp:align>
              </wp:positionH>
              <wp:positionV relativeFrom="paragraph">
                <wp:posOffset>726</wp:posOffset>
              </wp:positionV>
              <wp:extent cx="1828800" cy="1828800"/>
              <wp:effectExtent l="0" t="0" r="0" b="0"/>
              <wp:wrapNone/>
              <wp:docPr id="959434998" name="Cuadro de texto 95943499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DC8E09" w14:textId="77777777" w:rsidR="00517229" w:rsidRPr="009D7DB2" w:rsidRDefault="00517229">
                          <w:pPr>
                            <w:pStyle w:val="Piedepgina"/>
                            <w:rPr>
                              <w:rFonts w:ascii="Arial" w:hAnsi="Arial" w:cs="Arial"/>
                              <w:lang w:val="es-ES"/>
                            </w:rPr>
                          </w:pPr>
                          <w:r w:rsidRPr="00D83874">
                            <w:rPr>
                              <w:rFonts w:ascii="Arial" w:hAnsi="Arial" w:cs="Arial"/>
                            </w:rPr>
                            <w:fldChar w:fldCharType="begin"/>
                          </w:r>
                          <w:r w:rsidRPr="00D83874">
                            <w:rPr>
                              <w:rFonts w:ascii="Arial" w:hAnsi="Arial" w:cs="Arial"/>
                            </w:rPr>
                            <w:instrText xml:space="preserve"> PAGE  \* MERGEFORMAT </w:instrText>
                          </w:r>
                          <w:r w:rsidRPr="00D83874">
                            <w:rPr>
                              <w:rFonts w:ascii="Arial" w:hAnsi="Arial" w:cs="Arial"/>
                            </w:rPr>
                            <w:fldChar w:fldCharType="separate"/>
                          </w:r>
                          <w:r w:rsidRPr="00D83874">
                            <w:rPr>
                              <w:rFonts w:ascii="Arial" w:hAnsi="Arial" w:cs="Arial"/>
                            </w:rPr>
                            <w:t>6</w:t>
                          </w:r>
                          <w:r w:rsidRPr="00D83874">
                            <w:rPr>
                              <w:rFonts w:ascii="Arial" w:hAnsi="Arial" w:cs="Arial"/>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margin">
                <wp14:pctWidth>0</wp14:pctWidth>
              </wp14:sizeRelH>
              <wp14:sizeRelV relativeFrom="margin">
                <wp14:pctHeight>0</wp14:pctHeight>
              </wp14:sizeRelV>
            </wp:anchor>
          </w:drawing>
        </mc:Choice>
        <mc:Fallback>
          <w:pict>
            <v:shapetype w14:anchorId="62965F0E" id="_x0000_t202" coordsize="21600,21600" o:spt="202" path="m,l,21600r21600,l21600,xe">
              <v:stroke joinstyle="miter"/>
              <v:path gradientshapeok="t" o:connecttype="rect"/>
            </v:shapetype>
            <v:shape id="Cuadro de texto 959434998" o:spid="_x0000_s1032" type="#_x0000_t202" style="position:absolute;left:0;text-align:left;margin-left:0;margin-top:.05pt;width:2in;height:2in;z-index:25166438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" filled="f" stroked="f" strokeweight=".5pt">
              <v:textbox style="mso-fit-shape-to-text:t" inset="0,0,0,0">
                <w:txbxContent>
                  <w:p w14:paraId="66DC8E09" w14:textId="77777777" w:rsidR="00517229" w:rsidRPr="009D7DB2" w:rsidRDefault="00517229">
                    <w:pPr>
                      <w:pStyle w:val="Piedepgina"/>
                      <w:rPr>
                        <w:rFonts w:ascii="Arial" w:hAnsi="Arial" w:cs="Arial"/>
                        <w:lang w:val="es-ES"/>
                      </w:rPr>
                    </w:pPr>
                    <w:r w:rsidRPr="00D83874">
                      <w:rPr>
                        <w:rFonts w:ascii="Arial" w:hAnsi="Arial" w:cs="Arial"/>
                      </w:rPr>
                      <w:fldChar w:fldCharType="begin"/>
                    </w:r>
                    <w:r w:rsidRPr="00D83874">
                      <w:rPr>
                        <w:rFonts w:ascii="Arial" w:hAnsi="Arial" w:cs="Arial"/>
                      </w:rPr>
                      <w:instrText xml:space="preserve"> PAGE  \* MERGEFORMAT </w:instrText>
                    </w:r>
                    <w:r w:rsidRPr="00D83874">
                      <w:rPr>
                        <w:rFonts w:ascii="Arial" w:hAnsi="Arial" w:cs="Arial"/>
                      </w:rPr>
                      <w:fldChar w:fldCharType="separate"/>
                    </w:r>
                    <w:r w:rsidRPr="00D83874">
                      <w:rPr>
                        <w:rFonts w:ascii="Arial" w:hAnsi="Arial" w:cs="Arial"/>
                      </w:rPr>
                      <w:t>6</w:t>
                    </w:r>
                    <w:r w:rsidRPr="00D83874">
                      <w:rPr>
                        <w:rFonts w:ascii="Arial" w:hAnsi="Arial" w:cs="Arial"/>
                      </w:rP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8D5E3" w14:textId="77777777" w:rsidR="00D76A89" w:rsidRPr="009D251F" w:rsidRDefault="00000000">
    <w:pPr>
      <w:pStyle w:val="Piedepgina"/>
    </w:pPr>
    <w:r w:rsidRPr="009D251F">
      <w:rPr>
        <w:noProof/>
      </w:rPr>
      <mc:AlternateContent>
        <mc:Choice Requires="wps">
          <w:drawing>
            <wp:anchor distT="0" distB="0" distL="114300" distR="114300" simplePos="0" relativeHeight="251657216" behindDoc="0" locked="0" layoutInCell="1" allowOverlap="1" wp14:anchorId="6A052C1C" wp14:editId="0D5BD013">
              <wp:simplePos x="0" y="0"/>
              <wp:positionH relativeFrom="margin">
                <wp:align>center</wp:align>
              </wp:positionH>
              <wp:positionV relativeFrom="paragraph">
                <wp:posOffset>0</wp:posOffset>
              </wp:positionV>
              <wp:extent cx="1828800" cy="1828800"/>
              <wp:effectExtent l="0" t="0" r="0" b="0"/>
              <wp:wrapNone/>
              <wp:docPr id="43" name="Cuadro de texto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8CEBF3" w14:textId="77777777" w:rsidR="00D76A89" w:rsidRPr="00D83874" w:rsidRDefault="00000000">
                          <w:pPr>
                            <w:pStyle w:val="Piedepgina"/>
                            <w:rPr>
                              <w:rFonts w:ascii="Arial" w:hAnsi="Arial" w:cs="Arial"/>
                            </w:rPr>
                          </w:pPr>
                          <w:r w:rsidRPr="00D83874">
                            <w:rPr>
                              <w:rFonts w:ascii="Arial" w:hAnsi="Arial" w:cs="Arial"/>
                            </w:rPr>
                            <w:fldChar w:fldCharType="begin"/>
                          </w:r>
                          <w:r w:rsidRPr="00D83874">
                            <w:rPr>
                              <w:rFonts w:ascii="Arial" w:hAnsi="Arial" w:cs="Arial"/>
                            </w:rPr>
                            <w:instrText xml:space="preserve"> PAGE  \* MERGEFORMAT </w:instrText>
                          </w:r>
                          <w:r w:rsidRPr="00D83874">
                            <w:rPr>
                              <w:rFonts w:ascii="Arial" w:hAnsi="Arial" w:cs="Arial"/>
                            </w:rPr>
                            <w:fldChar w:fldCharType="separate"/>
                          </w:r>
                          <w:r w:rsidRPr="00D83874">
                            <w:rPr>
                              <w:rFonts w:ascii="Arial" w:hAnsi="Arial" w:cs="Arial"/>
                            </w:rPr>
                            <w:t>67</w:t>
                          </w:r>
                          <w:r w:rsidRPr="00D83874">
                            <w:rPr>
                              <w:rFonts w:ascii="Arial" w:hAnsi="Arial" w:cs="Arial"/>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052C1C" id="_x0000_t202" coordsize="21600,21600" o:spt="202" path="m,l,21600r21600,l21600,xe">
              <v:stroke joinstyle="miter"/>
              <v:path gradientshapeok="t" o:connecttype="rect"/>
            </v:shapetype>
            <v:shape id="Cuadro de texto 43" o:spid="_x0000_s1033" type="#_x0000_t202" style="position:absolute;left:0;text-align:left;margin-left:0;margin-top:0;width:2in;height:2in;z-index:2516572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aOMQQIAAOsEAAAOAAAAZHJzL2Uyb0RvYy54bWysVFGP0zAMfkfiP0R5Z+2GO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n9aOMQQIAAOsEAAAOAAAAAAAA&#10;AAAAAAAAAC4CAABkcnMvZTJvRG9jLnhtbFBLAQItABQABgAIAAAAIQBxqtG51wAAAAUBAAAPAAAA&#10;AAAAAAAAAAAAAJsEAABkcnMvZG93bnJldi54bWxQSwUGAAAAAAQABADzAAAAnwUAAAAA&#10;" filled="f" stroked="f" strokeweight=".5pt">
              <v:textbox style="mso-fit-shape-to-text:t" inset="0,0,0,0">
                <w:txbxContent>
                  <w:p w14:paraId="298CEBF3" w14:textId="77777777" w:rsidR="00D76A89" w:rsidRPr="00D83874" w:rsidRDefault="00000000">
                    <w:pPr>
                      <w:pStyle w:val="Piedepgina"/>
                      <w:rPr>
                        <w:rFonts w:ascii="Arial" w:hAnsi="Arial" w:cs="Arial"/>
                      </w:rPr>
                    </w:pPr>
                    <w:r w:rsidRPr="00D83874">
                      <w:rPr>
                        <w:rFonts w:ascii="Arial" w:hAnsi="Arial" w:cs="Arial"/>
                      </w:rPr>
                      <w:fldChar w:fldCharType="begin"/>
                    </w:r>
                    <w:r w:rsidRPr="00D83874">
                      <w:rPr>
                        <w:rFonts w:ascii="Arial" w:hAnsi="Arial" w:cs="Arial"/>
                      </w:rPr>
                      <w:instrText xml:space="preserve"> PAGE  \* MERGEFORMAT </w:instrText>
                    </w:r>
                    <w:r w:rsidRPr="00D83874">
                      <w:rPr>
                        <w:rFonts w:ascii="Arial" w:hAnsi="Arial" w:cs="Arial"/>
                      </w:rPr>
                      <w:fldChar w:fldCharType="separate"/>
                    </w:r>
                    <w:r w:rsidRPr="00D83874">
                      <w:rPr>
                        <w:rFonts w:ascii="Arial" w:hAnsi="Arial" w:cs="Arial"/>
                      </w:rPr>
                      <w:t>67</w:t>
                    </w:r>
                    <w:r w:rsidRPr="00D83874">
                      <w:rPr>
                        <w:rFonts w:ascii="Arial" w:hAnsi="Arial" w:cs="Arial"/>
                      </w:rP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053734"/>
      <w:docPartObj>
        <w:docPartGallery w:val="Page Numbers (Bottom of Page)"/>
        <w:docPartUnique/>
      </w:docPartObj>
    </w:sdtPr>
    <w:sdtEndPr>
      <w:rPr>
        <w:rFonts w:ascii="Arial" w:hAnsi="Arial" w:cs="Arial"/>
      </w:rPr>
    </w:sdtEndPr>
    <w:sdtContent>
      <w:p w14:paraId="00D115C8" w14:textId="1BD5E97F" w:rsidR="00DD3A36" w:rsidRPr="00E107EB" w:rsidRDefault="00DD3A36" w:rsidP="00E107EB">
        <w:pPr>
          <w:pStyle w:val="Piedepgina"/>
          <w:spacing w:after="120" w:line="240" w:lineRule="auto"/>
          <w:jc w:val="center"/>
        </w:pPr>
        <w:r w:rsidRPr="00DD3A36">
          <w:rPr>
            <w:rFonts w:ascii="Arial" w:hAnsi="Arial" w:cs="Arial"/>
          </w:rPr>
          <w:fldChar w:fldCharType="begin"/>
        </w:r>
        <w:r w:rsidRPr="00DD3A36">
          <w:rPr>
            <w:rFonts w:ascii="Arial" w:hAnsi="Arial" w:cs="Arial"/>
          </w:rPr>
          <w:instrText>PAGE   \* MERGEFORMAT</w:instrText>
        </w:r>
        <w:r w:rsidRPr="00DD3A36">
          <w:rPr>
            <w:rFonts w:ascii="Arial" w:hAnsi="Arial" w:cs="Arial"/>
          </w:rPr>
          <w:fldChar w:fldCharType="separate"/>
        </w:r>
        <w:r w:rsidRPr="00DD3A36">
          <w:rPr>
            <w:rFonts w:ascii="Arial" w:hAnsi="Arial" w:cs="Arial"/>
            <w:lang w:val="es-MX"/>
          </w:rPr>
          <w:t>2</w:t>
        </w:r>
        <w:r w:rsidRPr="00DD3A36">
          <w:rPr>
            <w:rFonts w:ascii="Arial" w:hAnsi="Arial" w:cs="Arial"/>
          </w:rPr>
          <w:fldChar w:fldCharType="end"/>
        </w:r>
      </w:p>
    </w:sdtContent>
  </w:sdt>
  <w:p w14:paraId="40FAB097" w14:textId="33B34E56" w:rsidR="00D76A89" w:rsidRPr="009D251F" w:rsidRDefault="00D76A89" w:rsidP="00DD3A36">
    <w:pPr>
      <w:pStyle w:val="Piedepgina"/>
      <w:tabs>
        <w:tab w:val="clear" w:pos="4153"/>
        <w:tab w:val="clear" w:pos="8306"/>
        <w:tab w:val="center" w:pos="4135"/>
      </w:tabs>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1D3CB" w14:textId="77777777" w:rsidR="00D76A89" w:rsidRPr="009D251F" w:rsidRDefault="00000000">
    <w:pPr>
      <w:pStyle w:val="Piedepgina"/>
    </w:pPr>
    <w:r w:rsidRPr="009D251F">
      <w:rPr>
        <w:noProof/>
      </w:rPr>
      <mc:AlternateContent>
        <mc:Choice Requires="wps">
          <w:drawing>
            <wp:anchor distT="0" distB="0" distL="114300" distR="114300" simplePos="0" relativeHeight="251660288" behindDoc="0" locked="0" layoutInCell="1" allowOverlap="1" wp14:anchorId="3A2DB7BC" wp14:editId="28EC2737">
              <wp:simplePos x="0" y="0"/>
              <wp:positionH relativeFrom="margin">
                <wp:posOffset>2567277</wp:posOffset>
              </wp:positionH>
              <wp:positionV relativeFrom="paragraph">
                <wp:posOffset>2871</wp:posOffset>
              </wp:positionV>
              <wp:extent cx="850790" cy="262393"/>
              <wp:effectExtent l="0" t="0" r="6985" b="4445"/>
              <wp:wrapNone/>
              <wp:docPr id="45" name="Cuadro de texto 45"/>
              <wp:cNvGraphicFramePr/>
              <a:graphic xmlns:a="http://schemas.openxmlformats.org/drawingml/2006/main">
                <a:graphicData uri="http://schemas.microsoft.com/office/word/2010/wordprocessingShape">
                  <wps:wsp>
                    <wps:cNvSpPr txBox="1"/>
                    <wps:spPr>
                      <a:xfrm>
                        <a:off x="0" y="0"/>
                        <a:ext cx="850790" cy="26239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4AC479" w14:textId="0E5940E3" w:rsidR="00D76A89" w:rsidRPr="009D7DB2" w:rsidRDefault="00000000">
                          <w:pPr>
                            <w:pStyle w:val="Piedepgina"/>
                            <w:rPr>
                              <w:rFonts w:ascii="Arial" w:hAnsi="Arial" w:cs="Arial"/>
                              <w:lang w:val="es-ES"/>
                            </w:rPr>
                          </w:pPr>
                          <w:r w:rsidRPr="00DB148B">
                            <w:rPr>
                              <w:rFonts w:ascii="Arial" w:hAnsi="Arial" w:cs="Arial"/>
                            </w:rPr>
                            <w:fldChar w:fldCharType="begin"/>
                          </w:r>
                          <w:r w:rsidRPr="00DB148B">
                            <w:rPr>
                              <w:rFonts w:ascii="Arial" w:hAnsi="Arial" w:cs="Arial"/>
                            </w:rPr>
                            <w:instrText xml:space="preserve"> PAGE  \* MERGEFORMAT </w:instrText>
                          </w:r>
                          <w:r w:rsidRPr="00DB148B">
                            <w:rPr>
                              <w:rFonts w:ascii="Arial" w:hAnsi="Arial" w:cs="Arial"/>
                            </w:rPr>
                            <w:fldChar w:fldCharType="separate"/>
                          </w:r>
                          <w:r w:rsidRPr="00DB148B">
                            <w:rPr>
                              <w:rFonts w:ascii="Arial" w:hAnsi="Arial" w:cs="Arial"/>
                            </w:rPr>
                            <w:t>67</w:t>
                          </w:r>
                          <w:r w:rsidRPr="00DB148B">
                            <w:rPr>
                              <w:rFonts w:ascii="Arial" w:hAnsi="Arial" w:cs="Arial"/>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A2DB7BC" id="_x0000_t202" coordsize="21600,21600" o:spt="202" path="m,l,21600r21600,l21600,xe">
              <v:stroke joinstyle="miter"/>
              <v:path gradientshapeok="t" o:connecttype="rect"/>
            </v:shapetype>
            <v:shape id="Cuadro de texto 45" o:spid="_x0000_s1034" type="#_x0000_t202" style="position:absolute;left:0;text-align:left;margin-left:202.15pt;margin-top:.25pt;width:67pt;height:20.6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" filled="f" stroked="f" strokeweight=".5pt">
              <v:textbox inset="0,0,0,0">
                <w:txbxContent>
                  <w:p w14:paraId="754AC479" w14:textId="0E5940E3" w:rsidR="00D76A89" w:rsidRPr="009D7DB2" w:rsidRDefault="00000000">
                    <w:pPr>
                      <w:pStyle w:val="Piedepgina"/>
                      <w:rPr>
                        <w:rFonts w:ascii="Arial" w:hAnsi="Arial" w:cs="Arial"/>
                        <w:lang w:val="es-ES"/>
                      </w:rPr>
                    </w:pPr>
                    <w:r w:rsidRPr="00DB148B">
                      <w:rPr>
                        <w:rFonts w:ascii="Arial" w:hAnsi="Arial" w:cs="Arial"/>
                      </w:rPr>
                      <w:fldChar w:fldCharType="begin"/>
                    </w:r>
                    <w:r w:rsidRPr="00DB148B">
                      <w:rPr>
                        <w:rFonts w:ascii="Arial" w:hAnsi="Arial" w:cs="Arial"/>
                      </w:rPr>
                      <w:instrText xml:space="preserve"> PAGE  \* MERGEFORMAT </w:instrText>
                    </w:r>
                    <w:r w:rsidRPr="00DB148B">
                      <w:rPr>
                        <w:rFonts w:ascii="Arial" w:hAnsi="Arial" w:cs="Arial"/>
                      </w:rPr>
                      <w:fldChar w:fldCharType="separate"/>
                    </w:r>
                    <w:r w:rsidRPr="00DB148B">
                      <w:rPr>
                        <w:rFonts w:ascii="Arial" w:hAnsi="Arial" w:cs="Arial"/>
                      </w:rPr>
                      <w:t>67</w:t>
                    </w:r>
                    <w:r w:rsidRPr="00DB148B">
                      <w:rPr>
                        <w:rFonts w:ascii="Arial" w:hAnsi="Arial" w:cs="Arial"/>
                      </w:rPr>
                      <w:fldChar w:fldCharType="end"/>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E35C5" w14:textId="77777777" w:rsidR="00466858" w:rsidRPr="009D251F" w:rsidRDefault="00466858">
    <w:pPr>
      <w:pStyle w:val="Piedepgina"/>
    </w:pPr>
    <w:r w:rsidRPr="009D251F">
      <w:rPr>
        <w:noProof/>
      </w:rPr>
      <mc:AlternateContent>
        <mc:Choice Requires="wps">
          <w:drawing>
            <wp:anchor distT="0" distB="0" distL="114300" distR="114300" simplePos="0" relativeHeight="251663360" behindDoc="0" locked="0" layoutInCell="1" allowOverlap="1" wp14:anchorId="1E516E35" wp14:editId="64C1560B">
              <wp:simplePos x="0" y="0"/>
              <wp:positionH relativeFrom="margin">
                <wp:align>center</wp:align>
              </wp:positionH>
              <wp:positionV relativeFrom="paragraph">
                <wp:posOffset>0</wp:posOffset>
              </wp:positionV>
              <wp:extent cx="1828800" cy="1828800"/>
              <wp:effectExtent l="0" t="0" r="0" b="0"/>
              <wp:wrapNone/>
              <wp:docPr id="954647734" name="Cuadro de texto 9546477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905B61" w14:textId="77777777" w:rsidR="00466858" w:rsidRPr="009D251F" w:rsidRDefault="00466858">
                          <w:pPr>
                            <w:pStyle w:val="Piedepgina"/>
                          </w:pPr>
                          <w:r w:rsidRPr="009D251F">
                            <w:fldChar w:fldCharType="begin"/>
                          </w:r>
                          <w:r w:rsidRPr="009D251F">
                            <w:instrText xml:space="preserve"> PAGE  \* MERGEFORMAT </w:instrText>
                          </w:r>
                          <w:r w:rsidRPr="009D251F">
                            <w:fldChar w:fldCharType="separate"/>
                          </w:r>
                          <w:r w:rsidRPr="009D251F">
                            <w:t>1</w:t>
                          </w:r>
                          <w:r w:rsidRPr="009D251F">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E516E35" id="_x0000_t202" coordsize="21600,21600" o:spt="202" path="m,l,21600r21600,l21600,xe">
              <v:stroke joinstyle="miter"/>
              <v:path gradientshapeok="t" o:connecttype="rect"/>
            </v:shapetype>
            <v:shape id="Cuadro de texto 954647734" o:spid="_x0000_s1035"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1lKQQIAAOsEAAAOAAAAZHJzL2Uyb0RvYy54bWysVFGP0zAMfkfiP0R5Z+2GOI1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gz1lKQQIAAOsEAAAOAAAAAAAA&#10;AAAAAAAAAC4CAABkcnMvZTJvRG9jLnhtbFBLAQItABQABgAIAAAAIQBxqtG51wAAAAUBAAAPAAAA&#10;AAAAAAAAAAAAAJsEAABkcnMvZG93bnJldi54bWxQSwUGAAAAAAQABADzAAAAnwUAAAAA&#10;" filled="f" stroked="f" strokeweight=".5pt">
              <v:textbox style="mso-fit-shape-to-text:t" inset="0,0,0,0">
                <w:txbxContent>
                  <w:p w14:paraId="4A905B61" w14:textId="77777777" w:rsidR="00466858" w:rsidRPr="009D251F" w:rsidRDefault="00466858">
                    <w:pPr>
                      <w:pStyle w:val="Piedepgina"/>
                    </w:pPr>
                    <w:r w:rsidRPr="009D251F">
                      <w:fldChar w:fldCharType="begin"/>
                    </w:r>
                    <w:r w:rsidRPr="009D251F">
                      <w:instrText xml:space="preserve"> PAGE  \* MERGEFORMAT </w:instrText>
                    </w:r>
                    <w:r w:rsidRPr="009D251F">
                      <w:fldChar w:fldCharType="separate"/>
                    </w:r>
                    <w:r w:rsidRPr="009D251F">
                      <w:t>1</w:t>
                    </w:r>
                    <w:r w:rsidRPr="009D251F">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B1A77" w14:textId="77777777" w:rsidR="002108AD" w:rsidRPr="009D251F" w:rsidRDefault="002108AD">
      <w:pPr>
        <w:spacing w:after="0"/>
      </w:pPr>
      <w:r w:rsidRPr="009D251F">
        <w:separator/>
      </w:r>
    </w:p>
  </w:footnote>
  <w:footnote w:type="continuationSeparator" w:id="0">
    <w:p w14:paraId="405F8FD1" w14:textId="77777777" w:rsidR="002108AD" w:rsidRPr="009D251F" w:rsidRDefault="002108AD">
      <w:pPr>
        <w:spacing w:after="0"/>
      </w:pPr>
      <w:r w:rsidRPr="009D251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99FF4" w14:textId="1F18435F" w:rsidR="003920BE" w:rsidRDefault="003920BE" w:rsidP="003920BE">
    <w:pPr>
      <w:pStyle w:val="Encabezado"/>
      <w:jc w:val="center"/>
    </w:pPr>
    <w:r>
      <w:rPr>
        <w:noProof/>
      </w:rPr>
      <w:drawing>
        <wp:inline distT="0" distB="0" distL="0" distR="0" wp14:anchorId="00DD62DD" wp14:editId="4CE325CD">
          <wp:extent cx="7168824" cy="420370"/>
          <wp:effectExtent l="0" t="0" r="0" b="0"/>
          <wp:docPr id="643379763"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79763" name="Imagen 643379763"/>
                  <pic:cNvPicPr/>
                </pic:nvPicPr>
                <pic:blipFill>
                  <a:blip r:embed="rId1">
                    <a:extLst>
                      <a:ext uri="{28A0092B-C50C-407E-A947-70E740481C1C}">
                        <a14:useLocalDpi xmlns:a14="http://schemas.microsoft.com/office/drawing/2010/main" val="0"/>
                      </a:ext>
                    </a:extLst>
                  </a:blip>
                  <a:stretch>
                    <a:fillRect/>
                  </a:stretch>
                </pic:blipFill>
                <pic:spPr>
                  <a:xfrm>
                    <a:off x="0" y="0"/>
                    <a:ext cx="7168824" cy="42037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71415" w14:textId="77777777" w:rsidR="00D76A89" w:rsidRPr="00DD3A36" w:rsidRDefault="00D76A89">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5CFA3F"/>
    <w:multiLevelType w:val="singleLevel"/>
    <w:tmpl w:val="835CFA3F"/>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DC5A53F"/>
    <w:multiLevelType w:val="singleLevel"/>
    <w:tmpl w:val="8DC5A53F"/>
    <w:lvl w:ilvl="0">
      <w:start w:val="1"/>
      <w:numFmt w:val="decimal"/>
      <w:suff w:val="space"/>
      <w:lvlText w:val="%1."/>
      <w:lvlJc w:val="left"/>
    </w:lvl>
  </w:abstractNum>
  <w:abstractNum w:abstractNumId="2" w15:restartNumberingAfterBreak="0">
    <w:nsid w:val="9B025F06"/>
    <w:multiLevelType w:val="singleLevel"/>
    <w:tmpl w:val="9B025F06"/>
    <w:lvl w:ilvl="0">
      <w:start w:val="2"/>
      <w:numFmt w:val="upperLetter"/>
      <w:suff w:val="space"/>
      <w:lvlText w:val="%1."/>
      <w:lvlJc w:val="left"/>
    </w:lvl>
  </w:abstractNum>
  <w:abstractNum w:abstractNumId="3" w15:restartNumberingAfterBreak="0">
    <w:nsid w:val="9B76D8BD"/>
    <w:multiLevelType w:val="multilevel"/>
    <w:tmpl w:val="9B76D8BD"/>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9D9C8D38"/>
    <w:multiLevelType w:val="singleLevel"/>
    <w:tmpl w:val="9D9C8D38"/>
    <w:lvl w:ilvl="0">
      <w:start w:val="1"/>
      <w:numFmt w:val="upperLetter"/>
      <w:suff w:val="space"/>
      <w:lvlText w:val="%1."/>
      <w:lvlJc w:val="left"/>
    </w:lvl>
  </w:abstractNum>
  <w:abstractNum w:abstractNumId="5" w15:restartNumberingAfterBreak="0">
    <w:nsid w:val="9F501907"/>
    <w:multiLevelType w:val="singleLevel"/>
    <w:tmpl w:val="9F501907"/>
    <w:lvl w:ilvl="0">
      <w:start w:val="1"/>
      <w:numFmt w:val="decimal"/>
      <w:lvlText w:val="%1)"/>
      <w:lvlJc w:val="left"/>
      <w:pPr>
        <w:tabs>
          <w:tab w:val="left" w:pos="425"/>
        </w:tabs>
        <w:ind w:left="425" w:hanging="425"/>
      </w:pPr>
      <w:rPr>
        <w:rFonts w:hint="default"/>
      </w:rPr>
    </w:lvl>
  </w:abstractNum>
  <w:abstractNum w:abstractNumId="6" w15:restartNumberingAfterBreak="0">
    <w:nsid w:val="A71F6D34"/>
    <w:multiLevelType w:val="singleLevel"/>
    <w:tmpl w:val="A71F6D34"/>
    <w:lvl w:ilvl="0">
      <w:start w:val="1"/>
      <w:numFmt w:val="decimal"/>
      <w:lvlText w:val="%1."/>
      <w:lvlJc w:val="left"/>
      <w:pPr>
        <w:tabs>
          <w:tab w:val="left" w:pos="425"/>
        </w:tabs>
        <w:ind w:left="425" w:hanging="425"/>
      </w:pPr>
      <w:rPr>
        <w:rFonts w:hint="default"/>
      </w:rPr>
    </w:lvl>
  </w:abstractNum>
  <w:abstractNum w:abstractNumId="7" w15:restartNumberingAfterBreak="0">
    <w:nsid w:val="A9EED742"/>
    <w:multiLevelType w:val="singleLevel"/>
    <w:tmpl w:val="A9EED742"/>
    <w:lvl w:ilvl="0">
      <w:start w:val="1"/>
      <w:numFmt w:val="decimal"/>
      <w:lvlText w:val="%1."/>
      <w:lvlJc w:val="left"/>
      <w:pPr>
        <w:tabs>
          <w:tab w:val="left" w:pos="425"/>
        </w:tabs>
        <w:ind w:left="425" w:hanging="425"/>
      </w:pPr>
      <w:rPr>
        <w:rFonts w:hint="default"/>
        <w:b w:val="0"/>
        <w:bCs w:val="0"/>
      </w:rPr>
    </w:lvl>
  </w:abstractNum>
  <w:abstractNum w:abstractNumId="8" w15:restartNumberingAfterBreak="0">
    <w:nsid w:val="AB9E0D76"/>
    <w:multiLevelType w:val="singleLevel"/>
    <w:tmpl w:val="AB9E0D76"/>
    <w:lvl w:ilvl="0">
      <w:start w:val="1"/>
      <w:numFmt w:val="decimal"/>
      <w:lvlText w:val="%1."/>
      <w:lvlJc w:val="left"/>
      <w:pPr>
        <w:tabs>
          <w:tab w:val="left" w:pos="425"/>
        </w:tabs>
        <w:ind w:left="425" w:hanging="425"/>
      </w:pPr>
      <w:rPr>
        <w:rFonts w:hint="default"/>
      </w:rPr>
    </w:lvl>
  </w:abstractNum>
  <w:abstractNum w:abstractNumId="9" w15:restartNumberingAfterBreak="0">
    <w:nsid w:val="ACDF87A6"/>
    <w:multiLevelType w:val="singleLevel"/>
    <w:tmpl w:val="ACDF87A6"/>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AFA7C7D1"/>
    <w:multiLevelType w:val="singleLevel"/>
    <w:tmpl w:val="AFA7C7D1"/>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C55A0B4C"/>
    <w:multiLevelType w:val="singleLevel"/>
    <w:tmpl w:val="C55A0B4C"/>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E443D313"/>
    <w:multiLevelType w:val="singleLevel"/>
    <w:tmpl w:val="E443D313"/>
    <w:lvl w:ilvl="0">
      <w:start w:val="1"/>
      <w:numFmt w:val="decimal"/>
      <w:lvlText w:val="%1."/>
      <w:lvlJc w:val="left"/>
      <w:pPr>
        <w:tabs>
          <w:tab w:val="left" w:pos="425"/>
        </w:tabs>
        <w:ind w:left="425" w:hanging="425"/>
      </w:pPr>
      <w:rPr>
        <w:rFonts w:hint="default"/>
      </w:rPr>
    </w:lvl>
  </w:abstractNum>
  <w:abstractNum w:abstractNumId="13" w15:restartNumberingAfterBreak="0">
    <w:nsid w:val="E7C452CF"/>
    <w:multiLevelType w:val="singleLevel"/>
    <w:tmpl w:val="E7C452CF"/>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E9F7406C"/>
    <w:multiLevelType w:val="singleLevel"/>
    <w:tmpl w:val="E9F7406C"/>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F0E43017"/>
    <w:multiLevelType w:val="singleLevel"/>
    <w:tmpl w:val="F0E43017"/>
    <w:lvl w:ilvl="0">
      <w:start w:val="1"/>
      <w:numFmt w:val="decimal"/>
      <w:suff w:val="space"/>
      <w:lvlText w:val="%1."/>
      <w:lvlJc w:val="left"/>
    </w:lvl>
  </w:abstractNum>
  <w:abstractNum w:abstractNumId="16" w15:restartNumberingAfterBreak="0">
    <w:nsid w:val="FFFFFF7C"/>
    <w:multiLevelType w:val="singleLevel"/>
    <w:tmpl w:val="FFFFFF7C"/>
    <w:lvl w:ilvl="0">
      <w:start w:val="1"/>
      <w:numFmt w:val="decimal"/>
      <w:pStyle w:val="Listaconnmeros5"/>
      <w:lvlText w:val="%1."/>
      <w:lvlJc w:val="left"/>
      <w:pPr>
        <w:tabs>
          <w:tab w:val="left" w:pos="2040"/>
        </w:tabs>
        <w:ind w:left="2040" w:hanging="360"/>
      </w:pPr>
    </w:lvl>
  </w:abstractNum>
  <w:abstractNum w:abstractNumId="17" w15:restartNumberingAfterBreak="0">
    <w:nsid w:val="FFFFFF7D"/>
    <w:multiLevelType w:val="singleLevel"/>
    <w:tmpl w:val="FFFFFF7D"/>
    <w:lvl w:ilvl="0">
      <w:start w:val="1"/>
      <w:numFmt w:val="decimal"/>
      <w:pStyle w:val="Listaconnmeros4"/>
      <w:lvlText w:val="%1."/>
      <w:lvlJc w:val="left"/>
      <w:pPr>
        <w:tabs>
          <w:tab w:val="left" w:pos="1620"/>
        </w:tabs>
        <w:ind w:left="1620" w:hanging="360"/>
      </w:pPr>
    </w:lvl>
  </w:abstractNum>
  <w:abstractNum w:abstractNumId="18" w15:restartNumberingAfterBreak="0">
    <w:nsid w:val="FFFFFF7E"/>
    <w:multiLevelType w:val="singleLevel"/>
    <w:tmpl w:val="FFFFFF7E"/>
    <w:lvl w:ilvl="0">
      <w:start w:val="1"/>
      <w:numFmt w:val="decimal"/>
      <w:pStyle w:val="Listaconnmeros3"/>
      <w:lvlText w:val="%1."/>
      <w:lvlJc w:val="left"/>
      <w:pPr>
        <w:tabs>
          <w:tab w:val="left" w:pos="1200"/>
        </w:tabs>
        <w:ind w:left="1200" w:hanging="360"/>
      </w:pPr>
    </w:lvl>
  </w:abstractNum>
  <w:abstractNum w:abstractNumId="19" w15:restartNumberingAfterBreak="0">
    <w:nsid w:val="FFFFFF7F"/>
    <w:multiLevelType w:val="singleLevel"/>
    <w:tmpl w:val="FFFFFF7F"/>
    <w:lvl w:ilvl="0">
      <w:start w:val="1"/>
      <w:numFmt w:val="decimal"/>
      <w:pStyle w:val="Listaconnmeros2"/>
      <w:lvlText w:val="%1."/>
      <w:lvlJc w:val="left"/>
      <w:pPr>
        <w:tabs>
          <w:tab w:val="left" w:pos="780"/>
        </w:tabs>
        <w:ind w:left="780" w:hanging="360"/>
      </w:pPr>
    </w:lvl>
  </w:abstractNum>
  <w:abstractNum w:abstractNumId="20" w15:restartNumberingAfterBreak="0">
    <w:nsid w:val="FFFFFF80"/>
    <w:multiLevelType w:val="singleLevel"/>
    <w:tmpl w:val="FFFFFF80"/>
    <w:lvl w:ilvl="0">
      <w:start w:val="1"/>
      <w:numFmt w:val="bullet"/>
      <w:pStyle w:val="Listaconvietas5"/>
      <w:lvlText w:val=""/>
      <w:lvlJc w:val="left"/>
      <w:pPr>
        <w:tabs>
          <w:tab w:val="left" w:pos="2040"/>
        </w:tabs>
        <w:ind w:left="2040" w:hanging="360"/>
      </w:pPr>
      <w:rPr>
        <w:rFonts w:ascii="Wingdings" w:hAnsi="Wingdings" w:hint="default"/>
      </w:rPr>
    </w:lvl>
  </w:abstractNum>
  <w:abstractNum w:abstractNumId="21" w15:restartNumberingAfterBreak="0">
    <w:nsid w:val="FFFFFF81"/>
    <w:multiLevelType w:val="singleLevel"/>
    <w:tmpl w:val="FFFFFF81"/>
    <w:lvl w:ilvl="0">
      <w:start w:val="1"/>
      <w:numFmt w:val="bullet"/>
      <w:pStyle w:val="Listaconvietas4"/>
      <w:lvlText w:val=""/>
      <w:lvlJc w:val="left"/>
      <w:pPr>
        <w:tabs>
          <w:tab w:val="left" w:pos="1620"/>
        </w:tabs>
        <w:ind w:left="1620" w:hanging="360"/>
      </w:pPr>
      <w:rPr>
        <w:rFonts w:ascii="Wingdings" w:hAnsi="Wingdings" w:hint="default"/>
      </w:rPr>
    </w:lvl>
  </w:abstractNum>
  <w:abstractNum w:abstractNumId="22" w15:restartNumberingAfterBreak="0">
    <w:nsid w:val="FFFFFF82"/>
    <w:multiLevelType w:val="singleLevel"/>
    <w:tmpl w:val="FFFFFF82"/>
    <w:lvl w:ilvl="0">
      <w:start w:val="1"/>
      <w:numFmt w:val="bullet"/>
      <w:pStyle w:val="Listaconvietas3"/>
      <w:lvlText w:val=""/>
      <w:lvlJc w:val="left"/>
      <w:pPr>
        <w:tabs>
          <w:tab w:val="left" w:pos="1200"/>
        </w:tabs>
        <w:ind w:left="1200" w:hanging="360"/>
      </w:pPr>
      <w:rPr>
        <w:rFonts w:ascii="Wingdings" w:hAnsi="Wingdings" w:hint="default"/>
      </w:rPr>
    </w:lvl>
  </w:abstractNum>
  <w:abstractNum w:abstractNumId="23" w15:restartNumberingAfterBreak="0">
    <w:nsid w:val="FFFFFF83"/>
    <w:multiLevelType w:val="singleLevel"/>
    <w:tmpl w:val="FFFFFF83"/>
    <w:lvl w:ilvl="0">
      <w:start w:val="1"/>
      <w:numFmt w:val="bullet"/>
      <w:pStyle w:val="Listaconvietas2"/>
      <w:lvlText w:val=""/>
      <w:lvlJc w:val="left"/>
      <w:pPr>
        <w:tabs>
          <w:tab w:val="left" w:pos="780"/>
        </w:tabs>
        <w:ind w:left="780" w:hanging="360"/>
      </w:pPr>
      <w:rPr>
        <w:rFonts w:ascii="Wingdings" w:hAnsi="Wingdings" w:hint="default"/>
      </w:rPr>
    </w:lvl>
  </w:abstractNum>
  <w:abstractNum w:abstractNumId="24" w15:restartNumberingAfterBreak="0">
    <w:nsid w:val="FFFFFF88"/>
    <w:multiLevelType w:val="singleLevel"/>
    <w:tmpl w:val="FFFFFF88"/>
    <w:lvl w:ilvl="0">
      <w:start w:val="1"/>
      <w:numFmt w:val="decimal"/>
      <w:pStyle w:val="Listaconnmeros"/>
      <w:lvlText w:val="%1."/>
      <w:lvlJc w:val="left"/>
      <w:pPr>
        <w:tabs>
          <w:tab w:val="left" w:pos="360"/>
        </w:tabs>
        <w:ind w:left="360" w:hanging="360"/>
      </w:pPr>
    </w:lvl>
  </w:abstractNum>
  <w:abstractNum w:abstractNumId="25" w15:restartNumberingAfterBreak="0">
    <w:nsid w:val="FFFFFF89"/>
    <w:multiLevelType w:val="singleLevel"/>
    <w:tmpl w:val="FFFFFF89"/>
    <w:lvl w:ilvl="0">
      <w:start w:val="1"/>
      <w:numFmt w:val="bullet"/>
      <w:pStyle w:val="Listaconvietas"/>
      <w:lvlText w:val=""/>
      <w:lvlJc w:val="left"/>
      <w:pPr>
        <w:tabs>
          <w:tab w:val="left" w:pos="360"/>
        </w:tabs>
        <w:ind w:left="360" w:hanging="360"/>
      </w:pPr>
      <w:rPr>
        <w:rFonts w:ascii="Wingdings" w:hAnsi="Wingdings" w:hint="default"/>
      </w:rPr>
    </w:lvl>
  </w:abstractNum>
  <w:abstractNum w:abstractNumId="26" w15:restartNumberingAfterBreak="0">
    <w:nsid w:val="04FF5DE4"/>
    <w:multiLevelType w:val="hybridMultilevel"/>
    <w:tmpl w:val="8A36E52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7" w15:restartNumberingAfterBreak="0">
    <w:nsid w:val="107515A1"/>
    <w:multiLevelType w:val="multilevel"/>
    <w:tmpl w:val="107515A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12E34E64"/>
    <w:multiLevelType w:val="hybridMultilevel"/>
    <w:tmpl w:val="289EB59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9" w15:restartNumberingAfterBreak="0">
    <w:nsid w:val="1306B9B6"/>
    <w:multiLevelType w:val="singleLevel"/>
    <w:tmpl w:val="1306B9B6"/>
    <w:lvl w:ilvl="0">
      <w:start w:val="1"/>
      <w:numFmt w:val="bullet"/>
      <w:lvlText w:val=""/>
      <w:lvlJc w:val="left"/>
      <w:pPr>
        <w:tabs>
          <w:tab w:val="left" w:pos="420"/>
        </w:tabs>
        <w:ind w:left="420" w:hanging="420"/>
      </w:pPr>
      <w:rPr>
        <w:rFonts w:ascii="Wingdings" w:hAnsi="Wingdings" w:hint="default"/>
        <w:sz w:val="16"/>
        <w:szCs w:val="16"/>
      </w:rPr>
    </w:lvl>
  </w:abstractNum>
  <w:abstractNum w:abstractNumId="30" w15:restartNumberingAfterBreak="0">
    <w:nsid w:val="19405698"/>
    <w:multiLevelType w:val="singleLevel"/>
    <w:tmpl w:val="19405698"/>
    <w:lvl w:ilvl="0">
      <w:start w:val="1"/>
      <w:numFmt w:val="decimal"/>
      <w:suff w:val="space"/>
      <w:lvlText w:val="%1."/>
      <w:lvlJc w:val="left"/>
    </w:lvl>
  </w:abstractNum>
  <w:abstractNum w:abstractNumId="31" w15:restartNumberingAfterBreak="0">
    <w:nsid w:val="219337C7"/>
    <w:multiLevelType w:val="singleLevel"/>
    <w:tmpl w:val="219337C7"/>
    <w:lvl w:ilvl="0">
      <w:start w:val="1"/>
      <w:numFmt w:val="bullet"/>
      <w:lvlText w:val=""/>
      <w:lvlJc w:val="left"/>
      <w:pPr>
        <w:tabs>
          <w:tab w:val="left" w:pos="420"/>
        </w:tabs>
        <w:ind w:left="420" w:hanging="420"/>
      </w:pPr>
      <w:rPr>
        <w:rFonts w:ascii="Wingdings" w:hAnsi="Wingdings" w:hint="default"/>
      </w:rPr>
    </w:lvl>
  </w:abstractNum>
  <w:abstractNum w:abstractNumId="32" w15:restartNumberingAfterBreak="0">
    <w:nsid w:val="22107A42"/>
    <w:multiLevelType w:val="hybridMultilevel"/>
    <w:tmpl w:val="12BCFFD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3" w15:restartNumberingAfterBreak="0">
    <w:nsid w:val="26348475"/>
    <w:multiLevelType w:val="singleLevel"/>
    <w:tmpl w:val="26348475"/>
    <w:lvl w:ilvl="0">
      <w:start w:val="1"/>
      <w:numFmt w:val="bullet"/>
      <w:lvlText w:val=""/>
      <w:lvlJc w:val="left"/>
      <w:pPr>
        <w:tabs>
          <w:tab w:val="left" w:pos="420"/>
        </w:tabs>
        <w:ind w:left="420" w:hanging="420"/>
      </w:pPr>
      <w:rPr>
        <w:rFonts w:ascii="Wingdings" w:hAnsi="Wingdings" w:hint="default"/>
      </w:rPr>
    </w:lvl>
  </w:abstractNum>
  <w:abstractNum w:abstractNumId="34" w15:restartNumberingAfterBreak="0">
    <w:nsid w:val="325FE50A"/>
    <w:multiLevelType w:val="singleLevel"/>
    <w:tmpl w:val="325FE50A"/>
    <w:lvl w:ilvl="0">
      <w:start w:val="1"/>
      <w:numFmt w:val="bullet"/>
      <w:lvlText w:val=""/>
      <w:lvlJc w:val="left"/>
      <w:pPr>
        <w:tabs>
          <w:tab w:val="left" w:pos="420"/>
        </w:tabs>
        <w:ind w:left="420" w:hanging="420"/>
      </w:pPr>
      <w:rPr>
        <w:rFonts w:ascii="Wingdings" w:hAnsi="Wingdings" w:hint="default"/>
      </w:rPr>
    </w:lvl>
  </w:abstractNum>
  <w:abstractNum w:abstractNumId="35" w15:restartNumberingAfterBreak="0">
    <w:nsid w:val="3A534521"/>
    <w:multiLevelType w:val="multilevel"/>
    <w:tmpl w:val="869ED786"/>
    <w:lvl w:ilvl="0">
      <w:start w:val="2"/>
      <w:numFmt w:val="decimal"/>
      <w:lvlText w:val="%1"/>
      <w:lvlJc w:val="left"/>
      <w:pPr>
        <w:ind w:left="530" w:hanging="530"/>
      </w:pPr>
      <w:rPr>
        <w:rFonts w:hint="default"/>
      </w:rPr>
    </w:lvl>
    <w:lvl w:ilvl="1">
      <w:start w:val="3"/>
      <w:numFmt w:val="decimal"/>
      <w:lvlText w:val="%1.%2"/>
      <w:lvlJc w:val="left"/>
      <w:pPr>
        <w:ind w:left="530" w:hanging="53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3C91918F"/>
    <w:multiLevelType w:val="singleLevel"/>
    <w:tmpl w:val="3C91918F"/>
    <w:lvl w:ilvl="0">
      <w:start w:val="1"/>
      <w:numFmt w:val="bullet"/>
      <w:lvlText w:val=""/>
      <w:lvlJc w:val="left"/>
      <w:pPr>
        <w:tabs>
          <w:tab w:val="left" w:pos="420"/>
        </w:tabs>
        <w:ind w:left="420" w:hanging="420"/>
      </w:pPr>
      <w:rPr>
        <w:rFonts w:ascii="Wingdings" w:hAnsi="Wingdings" w:hint="default"/>
      </w:rPr>
    </w:lvl>
  </w:abstractNum>
  <w:abstractNum w:abstractNumId="37" w15:restartNumberingAfterBreak="0">
    <w:nsid w:val="4D3E2386"/>
    <w:multiLevelType w:val="singleLevel"/>
    <w:tmpl w:val="4D3E2386"/>
    <w:lvl w:ilvl="0">
      <w:start w:val="3"/>
      <w:numFmt w:val="decimal"/>
      <w:suff w:val="space"/>
      <w:lvlText w:val="%1."/>
      <w:lvlJc w:val="left"/>
    </w:lvl>
  </w:abstractNum>
  <w:abstractNum w:abstractNumId="38" w15:restartNumberingAfterBreak="0">
    <w:nsid w:val="53BD421D"/>
    <w:multiLevelType w:val="singleLevel"/>
    <w:tmpl w:val="53BD421D"/>
    <w:lvl w:ilvl="0">
      <w:start w:val="1"/>
      <w:numFmt w:val="decimal"/>
      <w:suff w:val="space"/>
      <w:lvlText w:val="%1."/>
      <w:lvlJc w:val="left"/>
    </w:lvl>
  </w:abstractNum>
  <w:abstractNum w:abstractNumId="39" w15:restartNumberingAfterBreak="0">
    <w:nsid w:val="54FCF904"/>
    <w:multiLevelType w:val="singleLevel"/>
    <w:tmpl w:val="54FCF904"/>
    <w:lvl w:ilvl="0">
      <w:start w:val="1"/>
      <w:numFmt w:val="decimal"/>
      <w:lvlText w:val="%1."/>
      <w:lvlJc w:val="left"/>
      <w:pPr>
        <w:tabs>
          <w:tab w:val="left" w:pos="425"/>
        </w:tabs>
        <w:ind w:left="425" w:hanging="425"/>
      </w:pPr>
      <w:rPr>
        <w:rFonts w:hint="default"/>
      </w:rPr>
    </w:lvl>
  </w:abstractNum>
  <w:abstractNum w:abstractNumId="40" w15:restartNumberingAfterBreak="0">
    <w:nsid w:val="55725A97"/>
    <w:multiLevelType w:val="singleLevel"/>
    <w:tmpl w:val="55725A97"/>
    <w:lvl w:ilvl="0">
      <w:start w:val="1"/>
      <w:numFmt w:val="bullet"/>
      <w:lvlText w:val=""/>
      <w:lvlJc w:val="left"/>
      <w:pPr>
        <w:tabs>
          <w:tab w:val="left" w:pos="420"/>
        </w:tabs>
        <w:ind w:left="420" w:hanging="420"/>
      </w:pPr>
      <w:rPr>
        <w:rFonts w:ascii="Wingdings" w:hAnsi="Wingdings" w:hint="default"/>
      </w:rPr>
    </w:lvl>
  </w:abstractNum>
  <w:abstractNum w:abstractNumId="41" w15:restartNumberingAfterBreak="0">
    <w:nsid w:val="6046C773"/>
    <w:multiLevelType w:val="singleLevel"/>
    <w:tmpl w:val="6046C773"/>
    <w:lvl w:ilvl="0">
      <w:start w:val="1"/>
      <w:numFmt w:val="decimal"/>
      <w:lvlText w:val="%1."/>
      <w:lvlJc w:val="left"/>
      <w:pPr>
        <w:ind w:left="360" w:hanging="360"/>
      </w:pPr>
      <w:rPr>
        <w:rFonts w:hint="default"/>
      </w:rPr>
    </w:lvl>
  </w:abstractNum>
  <w:abstractNum w:abstractNumId="42" w15:restartNumberingAfterBreak="0">
    <w:nsid w:val="61F2179E"/>
    <w:multiLevelType w:val="singleLevel"/>
    <w:tmpl w:val="61F2179E"/>
    <w:lvl w:ilvl="0">
      <w:start w:val="5"/>
      <w:numFmt w:val="upperLetter"/>
      <w:lvlText w:val="%1."/>
      <w:lvlJc w:val="left"/>
      <w:pPr>
        <w:tabs>
          <w:tab w:val="left" w:pos="312"/>
        </w:tabs>
      </w:pPr>
    </w:lvl>
  </w:abstractNum>
  <w:abstractNum w:abstractNumId="43" w15:restartNumberingAfterBreak="0">
    <w:nsid w:val="663412E2"/>
    <w:multiLevelType w:val="multilevel"/>
    <w:tmpl w:val="663412E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4" w15:restartNumberingAfterBreak="0">
    <w:nsid w:val="6831CFDD"/>
    <w:multiLevelType w:val="multilevel"/>
    <w:tmpl w:val="6831CFDD"/>
    <w:lvl w:ilvl="0">
      <w:start w:val="2"/>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5" w15:restartNumberingAfterBreak="0">
    <w:nsid w:val="684B4FF1"/>
    <w:multiLevelType w:val="multilevel"/>
    <w:tmpl w:val="466891D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6CD4629A"/>
    <w:multiLevelType w:val="hybridMultilevel"/>
    <w:tmpl w:val="FF88A23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7" w15:restartNumberingAfterBreak="0">
    <w:nsid w:val="6D921904"/>
    <w:multiLevelType w:val="singleLevel"/>
    <w:tmpl w:val="6D921904"/>
    <w:lvl w:ilvl="0">
      <w:start w:val="1"/>
      <w:numFmt w:val="bullet"/>
      <w:lvlText w:val=""/>
      <w:lvlJc w:val="left"/>
      <w:pPr>
        <w:tabs>
          <w:tab w:val="left" w:pos="420"/>
        </w:tabs>
        <w:ind w:left="420" w:hanging="420"/>
      </w:pPr>
      <w:rPr>
        <w:rFonts w:ascii="Wingdings" w:hAnsi="Wingdings" w:hint="default"/>
        <w:sz w:val="16"/>
        <w:szCs w:val="16"/>
      </w:rPr>
    </w:lvl>
  </w:abstractNum>
  <w:abstractNum w:abstractNumId="48" w15:restartNumberingAfterBreak="0">
    <w:nsid w:val="6EE475D7"/>
    <w:multiLevelType w:val="multilevel"/>
    <w:tmpl w:val="6EE475D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6FE2102D"/>
    <w:multiLevelType w:val="multilevel"/>
    <w:tmpl w:val="6FE2102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701C2E9A"/>
    <w:multiLevelType w:val="multilevel"/>
    <w:tmpl w:val="79C6024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60A2006"/>
    <w:multiLevelType w:val="multilevel"/>
    <w:tmpl w:val="78FE2276"/>
    <w:lvl w:ilvl="0">
      <w:start w:val="2"/>
      <w:numFmt w:val="decimal"/>
      <w:lvlText w:val="%1"/>
      <w:lvlJc w:val="left"/>
      <w:pPr>
        <w:ind w:left="530" w:hanging="530"/>
      </w:pPr>
      <w:rPr>
        <w:rFonts w:hint="default"/>
      </w:rPr>
    </w:lvl>
    <w:lvl w:ilvl="1">
      <w:start w:val="3"/>
      <w:numFmt w:val="decimal"/>
      <w:lvlText w:val="%1.%2"/>
      <w:lvlJc w:val="left"/>
      <w:pPr>
        <w:ind w:left="530" w:hanging="53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7FAD3EDB"/>
    <w:multiLevelType w:val="singleLevel"/>
    <w:tmpl w:val="7FAD3EDB"/>
    <w:lvl w:ilvl="0">
      <w:start w:val="1"/>
      <w:numFmt w:val="bullet"/>
      <w:lvlText w:val=""/>
      <w:lvlJc w:val="left"/>
      <w:pPr>
        <w:tabs>
          <w:tab w:val="left" w:pos="420"/>
        </w:tabs>
        <w:ind w:left="420" w:hanging="420"/>
      </w:pPr>
      <w:rPr>
        <w:rFonts w:ascii="Wingdings" w:hAnsi="Wingdings" w:hint="default"/>
        <w:sz w:val="16"/>
        <w:szCs w:val="16"/>
      </w:rPr>
    </w:lvl>
  </w:abstractNum>
  <w:num w:numId="1" w16cid:durableId="868034555">
    <w:abstractNumId w:val="19"/>
  </w:num>
  <w:num w:numId="2" w16cid:durableId="1980377932">
    <w:abstractNumId w:val="17"/>
  </w:num>
  <w:num w:numId="3" w16cid:durableId="1117411119">
    <w:abstractNumId w:val="18"/>
  </w:num>
  <w:num w:numId="4" w16cid:durableId="1965235417">
    <w:abstractNumId w:val="24"/>
  </w:num>
  <w:num w:numId="5" w16cid:durableId="1006708049">
    <w:abstractNumId w:val="22"/>
  </w:num>
  <w:num w:numId="6" w16cid:durableId="925503060">
    <w:abstractNumId w:val="16"/>
  </w:num>
  <w:num w:numId="7" w16cid:durableId="1521896647">
    <w:abstractNumId w:val="20"/>
  </w:num>
  <w:num w:numId="8" w16cid:durableId="344746724">
    <w:abstractNumId w:val="25"/>
  </w:num>
  <w:num w:numId="9" w16cid:durableId="1233809402">
    <w:abstractNumId w:val="23"/>
  </w:num>
  <w:num w:numId="10" w16cid:durableId="1747803454">
    <w:abstractNumId w:val="21"/>
  </w:num>
  <w:num w:numId="11" w16cid:durableId="569580880">
    <w:abstractNumId w:val="10"/>
  </w:num>
  <w:num w:numId="12" w16cid:durableId="521475395">
    <w:abstractNumId w:val="52"/>
  </w:num>
  <w:num w:numId="13" w16cid:durableId="1544710000">
    <w:abstractNumId w:val="1"/>
  </w:num>
  <w:num w:numId="14" w16cid:durableId="793715748">
    <w:abstractNumId w:val="13"/>
  </w:num>
  <w:num w:numId="15" w16cid:durableId="1216966846">
    <w:abstractNumId w:val="40"/>
  </w:num>
  <w:num w:numId="16" w16cid:durableId="945575769">
    <w:abstractNumId w:val="4"/>
  </w:num>
  <w:num w:numId="17" w16cid:durableId="1999577939">
    <w:abstractNumId w:val="2"/>
  </w:num>
  <w:num w:numId="18" w16cid:durableId="1783189529">
    <w:abstractNumId w:val="33"/>
  </w:num>
  <w:num w:numId="19" w16cid:durableId="281420577">
    <w:abstractNumId w:val="38"/>
  </w:num>
  <w:num w:numId="20" w16cid:durableId="1037504661">
    <w:abstractNumId w:val="34"/>
  </w:num>
  <w:num w:numId="21" w16cid:durableId="684674912">
    <w:abstractNumId w:val="11"/>
  </w:num>
  <w:num w:numId="22" w16cid:durableId="727192476">
    <w:abstractNumId w:val="9"/>
  </w:num>
  <w:num w:numId="23" w16cid:durableId="307517079">
    <w:abstractNumId w:val="42"/>
  </w:num>
  <w:num w:numId="24" w16cid:durableId="846138755">
    <w:abstractNumId w:val="44"/>
  </w:num>
  <w:num w:numId="25" w16cid:durableId="708529572">
    <w:abstractNumId w:val="36"/>
  </w:num>
  <w:num w:numId="26" w16cid:durableId="383413452">
    <w:abstractNumId w:val="37"/>
  </w:num>
  <w:num w:numId="27" w16cid:durableId="1850413900">
    <w:abstractNumId w:val="31"/>
  </w:num>
  <w:num w:numId="28" w16cid:durableId="559051768">
    <w:abstractNumId w:val="29"/>
  </w:num>
  <w:num w:numId="29" w16cid:durableId="531305227">
    <w:abstractNumId w:val="47"/>
  </w:num>
  <w:num w:numId="30" w16cid:durableId="1218005696">
    <w:abstractNumId w:val="3"/>
  </w:num>
  <w:num w:numId="31" w16cid:durableId="1616055014">
    <w:abstractNumId w:val="12"/>
  </w:num>
  <w:num w:numId="32" w16cid:durableId="1220635198">
    <w:abstractNumId w:val="5"/>
  </w:num>
  <w:num w:numId="33" w16cid:durableId="1168904722">
    <w:abstractNumId w:val="0"/>
  </w:num>
  <w:num w:numId="34" w16cid:durableId="1690521105">
    <w:abstractNumId w:val="7"/>
  </w:num>
  <w:num w:numId="35" w16cid:durableId="20055107">
    <w:abstractNumId w:val="39"/>
  </w:num>
  <w:num w:numId="36" w16cid:durableId="2135363720">
    <w:abstractNumId w:val="8"/>
  </w:num>
  <w:num w:numId="37" w16cid:durableId="1378361273">
    <w:abstractNumId w:val="6"/>
  </w:num>
  <w:num w:numId="38" w16cid:durableId="1237860742">
    <w:abstractNumId w:val="27"/>
  </w:num>
  <w:num w:numId="39" w16cid:durableId="1568299330">
    <w:abstractNumId w:val="43"/>
  </w:num>
  <w:num w:numId="40" w16cid:durableId="1904411194">
    <w:abstractNumId w:val="15"/>
  </w:num>
  <w:num w:numId="41" w16cid:durableId="1955168247">
    <w:abstractNumId w:val="41"/>
  </w:num>
  <w:num w:numId="42" w16cid:durableId="552470811">
    <w:abstractNumId w:val="48"/>
  </w:num>
  <w:num w:numId="43" w16cid:durableId="1409419506">
    <w:abstractNumId w:val="49"/>
  </w:num>
  <w:num w:numId="44" w16cid:durableId="622461166">
    <w:abstractNumId w:val="30"/>
  </w:num>
  <w:num w:numId="45" w16cid:durableId="1109660771">
    <w:abstractNumId w:val="14"/>
  </w:num>
  <w:num w:numId="46" w16cid:durableId="459228349">
    <w:abstractNumId w:val="50"/>
  </w:num>
  <w:num w:numId="47" w16cid:durableId="3635432">
    <w:abstractNumId w:val="32"/>
  </w:num>
  <w:num w:numId="48" w16cid:durableId="108360441">
    <w:abstractNumId w:val="28"/>
  </w:num>
  <w:num w:numId="49" w16cid:durableId="918977383">
    <w:abstractNumId w:val="46"/>
  </w:num>
  <w:num w:numId="50" w16cid:durableId="1506019227">
    <w:abstractNumId w:val="26"/>
  </w:num>
  <w:num w:numId="51" w16cid:durableId="1694764690">
    <w:abstractNumId w:val="45"/>
  </w:num>
  <w:num w:numId="52" w16cid:durableId="2022585462">
    <w:abstractNumId w:val="35"/>
  </w:num>
  <w:num w:numId="53" w16cid:durableId="1257902066">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0A07B20"/>
    <w:rsid w:val="00001BBD"/>
    <w:rsid w:val="0004201E"/>
    <w:rsid w:val="00050A31"/>
    <w:rsid w:val="00051C05"/>
    <w:rsid w:val="00057A91"/>
    <w:rsid w:val="000716D2"/>
    <w:rsid w:val="00071AAB"/>
    <w:rsid w:val="000B76C4"/>
    <w:rsid w:val="000B7D0A"/>
    <w:rsid w:val="000C0D21"/>
    <w:rsid w:val="000C5610"/>
    <w:rsid w:val="000D4F7D"/>
    <w:rsid w:val="000D50AA"/>
    <w:rsid w:val="000D7E22"/>
    <w:rsid w:val="000E22E8"/>
    <w:rsid w:val="000E6552"/>
    <w:rsid w:val="000F3A4F"/>
    <w:rsid w:val="000F59AC"/>
    <w:rsid w:val="001002EB"/>
    <w:rsid w:val="00126DD8"/>
    <w:rsid w:val="001364FE"/>
    <w:rsid w:val="001368DD"/>
    <w:rsid w:val="001372A1"/>
    <w:rsid w:val="00140DED"/>
    <w:rsid w:val="00141609"/>
    <w:rsid w:val="0014740C"/>
    <w:rsid w:val="00147DB3"/>
    <w:rsid w:val="001518A5"/>
    <w:rsid w:val="001520E1"/>
    <w:rsid w:val="00153282"/>
    <w:rsid w:val="00170095"/>
    <w:rsid w:val="00170E4F"/>
    <w:rsid w:val="001743F4"/>
    <w:rsid w:val="001758B3"/>
    <w:rsid w:val="00182007"/>
    <w:rsid w:val="00187C33"/>
    <w:rsid w:val="001936B7"/>
    <w:rsid w:val="00196A9C"/>
    <w:rsid w:val="00196AB1"/>
    <w:rsid w:val="00201333"/>
    <w:rsid w:val="002108AD"/>
    <w:rsid w:val="00210FA7"/>
    <w:rsid w:val="00215D92"/>
    <w:rsid w:val="00216417"/>
    <w:rsid w:val="0023403D"/>
    <w:rsid w:val="00252ABB"/>
    <w:rsid w:val="00264966"/>
    <w:rsid w:val="0026631D"/>
    <w:rsid w:val="002846D4"/>
    <w:rsid w:val="002C2F53"/>
    <w:rsid w:val="002C4E3F"/>
    <w:rsid w:val="002F23AE"/>
    <w:rsid w:val="002F4ACE"/>
    <w:rsid w:val="00304961"/>
    <w:rsid w:val="00306376"/>
    <w:rsid w:val="00312CD5"/>
    <w:rsid w:val="0031420D"/>
    <w:rsid w:val="0033518C"/>
    <w:rsid w:val="00340B75"/>
    <w:rsid w:val="003437C2"/>
    <w:rsid w:val="0035252E"/>
    <w:rsid w:val="00363769"/>
    <w:rsid w:val="003739D6"/>
    <w:rsid w:val="00377186"/>
    <w:rsid w:val="00387C76"/>
    <w:rsid w:val="003920BE"/>
    <w:rsid w:val="0039346D"/>
    <w:rsid w:val="003A1C03"/>
    <w:rsid w:val="003A5CB7"/>
    <w:rsid w:val="003B0633"/>
    <w:rsid w:val="003D0D7F"/>
    <w:rsid w:val="003D204C"/>
    <w:rsid w:val="003D4E21"/>
    <w:rsid w:val="003E0251"/>
    <w:rsid w:val="003E0E21"/>
    <w:rsid w:val="003F588A"/>
    <w:rsid w:val="003F7C75"/>
    <w:rsid w:val="00414627"/>
    <w:rsid w:val="00425091"/>
    <w:rsid w:val="00425D63"/>
    <w:rsid w:val="0044069D"/>
    <w:rsid w:val="004567DA"/>
    <w:rsid w:val="004643D8"/>
    <w:rsid w:val="00466858"/>
    <w:rsid w:val="00470151"/>
    <w:rsid w:val="00473180"/>
    <w:rsid w:val="00474844"/>
    <w:rsid w:val="004767C2"/>
    <w:rsid w:val="00480A21"/>
    <w:rsid w:val="00497C24"/>
    <w:rsid w:val="004A377E"/>
    <w:rsid w:val="004B7925"/>
    <w:rsid w:val="004C7BA5"/>
    <w:rsid w:val="004D4CA1"/>
    <w:rsid w:val="004E5B50"/>
    <w:rsid w:val="004E7628"/>
    <w:rsid w:val="004F1A6A"/>
    <w:rsid w:val="004F48F2"/>
    <w:rsid w:val="005149B1"/>
    <w:rsid w:val="00517229"/>
    <w:rsid w:val="00525519"/>
    <w:rsid w:val="00530D52"/>
    <w:rsid w:val="0054588A"/>
    <w:rsid w:val="00546EB2"/>
    <w:rsid w:val="00561394"/>
    <w:rsid w:val="00561795"/>
    <w:rsid w:val="005647F2"/>
    <w:rsid w:val="005662D1"/>
    <w:rsid w:val="00573A09"/>
    <w:rsid w:val="00577874"/>
    <w:rsid w:val="0058157A"/>
    <w:rsid w:val="0059428F"/>
    <w:rsid w:val="005A4526"/>
    <w:rsid w:val="005C0FEC"/>
    <w:rsid w:val="005C1B16"/>
    <w:rsid w:val="005C5732"/>
    <w:rsid w:val="005D679A"/>
    <w:rsid w:val="005E53D0"/>
    <w:rsid w:val="005E7E8E"/>
    <w:rsid w:val="005F46C3"/>
    <w:rsid w:val="006002EB"/>
    <w:rsid w:val="006128EF"/>
    <w:rsid w:val="00623888"/>
    <w:rsid w:val="006264B4"/>
    <w:rsid w:val="00643033"/>
    <w:rsid w:val="00643769"/>
    <w:rsid w:val="00644CC3"/>
    <w:rsid w:val="006464F7"/>
    <w:rsid w:val="00661468"/>
    <w:rsid w:val="00664452"/>
    <w:rsid w:val="006649F0"/>
    <w:rsid w:val="006703B8"/>
    <w:rsid w:val="0067128F"/>
    <w:rsid w:val="0067240C"/>
    <w:rsid w:val="0067245D"/>
    <w:rsid w:val="0068470E"/>
    <w:rsid w:val="00695DCD"/>
    <w:rsid w:val="006A05CC"/>
    <w:rsid w:val="006A35A7"/>
    <w:rsid w:val="006A52A0"/>
    <w:rsid w:val="006B7065"/>
    <w:rsid w:val="007152D7"/>
    <w:rsid w:val="00716862"/>
    <w:rsid w:val="00717C01"/>
    <w:rsid w:val="0072621E"/>
    <w:rsid w:val="00745473"/>
    <w:rsid w:val="00746C14"/>
    <w:rsid w:val="00770317"/>
    <w:rsid w:val="007829D6"/>
    <w:rsid w:val="007C2C59"/>
    <w:rsid w:val="007D60D9"/>
    <w:rsid w:val="00801F23"/>
    <w:rsid w:val="00813EB2"/>
    <w:rsid w:val="008338D1"/>
    <w:rsid w:val="00834749"/>
    <w:rsid w:val="00835C5D"/>
    <w:rsid w:val="00837632"/>
    <w:rsid w:val="00855B63"/>
    <w:rsid w:val="0085640F"/>
    <w:rsid w:val="008567AA"/>
    <w:rsid w:val="00866924"/>
    <w:rsid w:val="00871AA2"/>
    <w:rsid w:val="00892712"/>
    <w:rsid w:val="00893EAC"/>
    <w:rsid w:val="008A680A"/>
    <w:rsid w:val="008B0BB0"/>
    <w:rsid w:val="008C4E96"/>
    <w:rsid w:val="008C72D5"/>
    <w:rsid w:val="008C7D1D"/>
    <w:rsid w:val="008E6C4B"/>
    <w:rsid w:val="008F18C0"/>
    <w:rsid w:val="008F1F0F"/>
    <w:rsid w:val="008F28B4"/>
    <w:rsid w:val="008F413E"/>
    <w:rsid w:val="00907648"/>
    <w:rsid w:val="00911227"/>
    <w:rsid w:val="00911DA0"/>
    <w:rsid w:val="009161A0"/>
    <w:rsid w:val="00923F63"/>
    <w:rsid w:val="00930FDE"/>
    <w:rsid w:val="00936CEA"/>
    <w:rsid w:val="00953E6A"/>
    <w:rsid w:val="00963A49"/>
    <w:rsid w:val="00976047"/>
    <w:rsid w:val="00984C93"/>
    <w:rsid w:val="00987CE1"/>
    <w:rsid w:val="0099168B"/>
    <w:rsid w:val="0099405C"/>
    <w:rsid w:val="009B3D2E"/>
    <w:rsid w:val="009B63B9"/>
    <w:rsid w:val="009C600F"/>
    <w:rsid w:val="009D251F"/>
    <w:rsid w:val="009D3723"/>
    <w:rsid w:val="009D7DB2"/>
    <w:rsid w:val="009E0015"/>
    <w:rsid w:val="009E04F2"/>
    <w:rsid w:val="009E0936"/>
    <w:rsid w:val="009E5072"/>
    <w:rsid w:val="009F69E2"/>
    <w:rsid w:val="00A03B7B"/>
    <w:rsid w:val="00A200C9"/>
    <w:rsid w:val="00A250D5"/>
    <w:rsid w:val="00A32F56"/>
    <w:rsid w:val="00A36028"/>
    <w:rsid w:val="00A36248"/>
    <w:rsid w:val="00A71B12"/>
    <w:rsid w:val="00A84F12"/>
    <w:rsid w:val="00A91424"/>
    <w:rsid w:val="00A9613C"/>
    <w:rsid w:val="00AA1B55"/>
    <w:rsid w:val="00AA2C77"/>
    <w:rsid w:val="00AA5CDC"/>
    <w:rsid w:val="00AC3FB9"/>
    <w:rsid w:val="00AC702A"/>
    <w:rsid w:val="00AD226F"/>
    <w:rsid w:val="00AD6A79"/>
    <w:rsid w:val="00AD6CCA"/>
    <w:rsid w:val="00AF2C5C"/>
    <w:rsid w:val="00B021DA"/>
    <w:rsid w:val="00B07918"/>
    <w:rsid w:val="00B13827"/>
    <w:rsid w:val="00B13A52"/>
    <w:rsid w:val="00B24CF4"/>
    <w:rsid w:val="00B26993"/>
    <w:rsid w:val="00B401D9"/>
    <w:rsid w:val="00B4570C"/>
    <w:rsid w:val="00B5208C"/>
    <w:rsid w:val="00B635F2"/>
    <w:rsid w:val="00B74876"/>
    <w:rsid w:val="00B77C0B"/>
    <w:rsid w:val="00BA1CC3"/>
    <w:rsid w:val="00BB251C"/>
    <w:rsid w:val="00BB25B6"/>
    <w:rsid w:val="00BB7C2B"/>
    <w:rsid w:val="00BC1664"/>
    <w:rsid w:val="00BC2546"/>
    <w:rsid w:val="00BC26C5"/>
    <w:rsid w:val="00BC43A4"/>
    <w:rsid w:val="00BD0E0C"/>
    <w:rsid w:val="00BE4DAE"/>
    <w:rsid w:val="00BF3717"/>
    <w:rsid w:val="00C05085"/>
    <w:rsid w:val="00C06EED"/>
    <w:rsid w:val="00C07C88"/>
    <w:rsid w:val="00C1593D"/>
    <w:rsid w:val="00C33C8A"/>
    <w:rsid w:val="00C425C3"/>
    <w:rsid w:val="00C4302B"/>
    <w:rsid w:val="00C56C7E"/>
    <w:rsid w:val="00C776A4"/>
    <w:rsid w:val="00CA2C6C"/>
    <w:rsid w:val="00CA5136"/>
    <w:rsid w:val="00CB1306"/>
    <w:rsid w:val="00CB705D"/>
    <w:rsid w:val="00CC0600"/>
    <w:rsid w:val="00CC78AC"/>
    <w:rsid w:val="00CD6142"/>
    <w:rsid w:val="00CE36A7"/>
    <w:rsid w:val="00CF7953"/>
    <w:rsid w:val="00D07232"/>
    <w:rsid w:val="00D10245"/>
    <w:rsid w:val="00D21BDD"/>
    <w:rsid w:val="00D235DC"/>
    <w:rsid w:val="00D315F3"/>
    <w:rsid w:val="00D32436"/>
    <w:rsid w:val="00D51080"/>
    <w:rsid w:val="00D535CF"/>
    <w:rsid w:val="00D552D8"/>
    <w:rsid w:val="00D60C58"/>
    <w:rsid w:val="00D61A7D"/>
    <w:rsid w:val="00D65F07"/>
    <w:rsid w:val="00D76A89"/>
    <w:rsid w:val="00D83874"/>
    <w:rsid w:val="00D92BB7"/>
    <w:rsid w:val="00DA0E57"/>
    <w:rsid w:val="00DA1FA6"/>
    <w:rsid w:val="00DB148B"/>
    <w:rsid w:val="00DC76D2"/>
    <w:rsid w:val="00DD30ED"/>
    <w:rsid w:val="00DD3A36"/>
    <w:rsid w:val="00E107EB"/>
    <w:rsid w:val="00E116EF"/>
    <w:rsid w:val="00E27630"/>
    <w:rsid w:val="00E40DD7"/>
    <w:rsid w:val="00E43BCF"/>
    <w:rsid w:val="00E43D2C"/>
    <w:rsid w:val="00E51A73"/>
    <w:rsid w:val="00E64C21"/>
    <w:rsid w:val="00E65225"/>
    <w:rsid w:val="00E652B6"/>
    <w:rsid w:val="00E809AF"/>
    <w:rsid w:val="00E81D2C"/>
    <w:rsid w:val="00E92A25"/>
    <w:rsid w:val="00E94AD8"/>
    <w:rsid w:val="00EC02A4"/>
    <w:rsid w:val="00EC24C6"/>
    <w:rsid w:val="00ED5A92"/>
    <w:rsid w:val="00EE6894"/>
    <w:rsid w:val="00EF2933"/>
    <w:rsid w:val="00F05146"/>
    <w:rsid w:val="00F1115D"/>
    <w:rsid w:val="00F2770E"/>
    <w:rsid w:val="00F3513C"/>
    <w:rsid w:val="00F4095B"/>
    <w:rsid w:val="00F465C5"/>
    <w:rsid w:val="00F5180D"/>
    <w:rsid w:val="00F51B21"/>
    <w:rsid w:val="00F51D87"/>
    <w:rsid w:val="00F5730E"/>
    <w:rsid w:val="00F64977"/>
    <w:rsid w:val="00F7521B"/>
    <w:rsid w:val="00F83F1A"/>
    <w:rsid w:val="00F8455C"/>
    <w:rsid w:val="00F970C8"/>
    <w:rsid w:val="00F97900"/>
    <w:rsid w:val="00FB0A11"/>
    <w:rsid w:val="00FB453B"/>
    <w:rsid w:val="00FC134E"/>
    <w:rsid w:val="00FE579E"/>
    <w:rsid w:val="00FF7CC6"/>
    <w:rsid w:val="00FF7D2C"/>
    <w:rsid w:val="01B539E5"/>
    <w:rsid w:val="0226226B"/>
    <w:rsid w:val="02E86D8C"/>
    <w:rsid w:val="02FC3273"/>
    <w:rsid w:val="046F22BF"/>
    <w:rsid w:val="04E8539D"/>
    <w:rsid w:val="07FF677E"/>
    <w:rsid w:val="092E1FFA"/>
    <w:rsid w:val="09E26BE6"/>
    <w:rsid w:val="09F67A2A"/>
    <w:rsid w:val="0A911C94"/>
    <w:rsid w:val="0E2941CB"/>
    <w:rsid w:val="0E34011B"/>
    <w:rsid w:val="0F4E5127"/>
    <w:rsid w:val="103E0032"/>
    <w:rsid w:val="114F6F76"/>
    <w:rsid w:val="116A6B03"/>
    <w:rsid w:val="13DF3A11"/>
    <w:rsid w:val="13FE529F"/>
    <w:rsid w:val="147728E7"/>
    <w:rsid w:val="14DD044C"/>
    <w:rsid w:val="14F77E55"/>
    <w:rsid w:val="15842DD8"/>
    <w:rsid w:val="16B46B83"/>
    <w:rsid w:val="17485DA9"/>
    <w:rsid w:val="17A773C5"/>
    <w:rsid w:val="183B6C0E"/>
    <w:rsid w:val="18A52461"/>
    <w:rsid w:val="1A25372C"/>
    <w:rsid w:val="1AAD628B"/>
    <w:rsid w:val="1F6440F9"/>
    <w:rsid w:val="204B5533"/>
    <w:rsid w:val="2114528A"/>
    <w:rsid w:val="24821172"/>
    <w:rsid w:val="27416D45"/>
    <w:rsid w:val="28713F91"/>
    <w:rsid w:val="293838EB"/>
    <w:rsid w:val="2A4C3999"/>
    <w:rsid w:val="2C252AFD"/>
    <w:rsid w:val="2CE41FE4"/>
    <w:rsid w:val="2E797ACE"/>
    <w:rsid w:val="30321896"/>
    <w:rsid w:val="30A07B20"/>
    <w:rsid w:val="32A874C5"/>
    <w:rsid w:val="33087522"/>
    <w:rsid w:val="33902CBC"/>
    <w:rsid w:val="34675B16"/>
    <w:rsid w:val="373648E5"/>
    <w:rsid w:val="377415C5"/>
    <w:rsid w:val="37FC4A66"/>
    <w:rsid w:val="380A2AFF"/>
    <w:rsid w:val="39912D3E"/>
    <w:rsid w:val="3A864490"/>
    <w:rsid w:val="3AB72FA2"/>
    <w:rsid w:val="3B65354D"/>
    <w:rsid w:val="3BAE7072"/>
    <w:rsid w:val="3CFF5208"/>
    <w:rsid w:val="3E94742B"/>
    <w:rsid w:val="40076B91"/>
    <w:rsid w:val="437A04D7"/>
    <w:rsid w:val="437D3D83"/>
    <w:rsid w:val="47F13CB9"/>
    <w:rsid w:val="48386707"/>
    <w:rsid w:val="4CFB2589"/>
    <w:rsid w:val="4D4C06EF"/>
    <w:rsid w:val="4E824E83"/>
    <w:rsid w:val="4F231507"/>
    <w:rsid w:val="4FDE1CF7"/>
    <w:rsid w:val="527A4A5C"/>
    <w:rsid w:val="52D82877"/>
    <w:rsid w:val="56885586"/>
    <w:rsid w:val="56F46467"/>
    <w:rsid w:val="57ED2E76"/>
    <w:rsid w:val="590F5955"/>
    <w:rsid w:val="59E55799"/>
    <w:rsid w:val="5A6C34CC"/>
    <w:rsid w:val="5A8C2624"/>
    <w:rsid w:val="5AC04ED5"/>
    <w:rsid w:val="5AFF7862"/>
    <w:rsid w:val="5CB441CB"/>
    <w:rsid w:val="5D713303"/>
    <w:rsid w:val="5E106264"/>
    <w:rsid w:val="5EB03935"/>
    <w:rsid w:val="644F4B0A"/>
    <w:rsid w:val="658D6263"/>
    <w:rsid w:val="667F023B"/>
    <w:rsid w:val="66F9462D"/>
    <w:rsid w:val="67E02B50"/>
    <w:rsid w:val="691128EE"/>
    <w:rsid w:val="69883AB0"/>
    <w:rsid w:val="6D534DEB"/>
    <w:rsid w:val="6DBD36C6"/>
    <w:rsid w:val="6E615AA0"/>
    <w:rsid w:val="6F2E0729"/>
    <w:rsid w:val="6F433964"/>
    <w:rsid w:val="6F8B7175"/>
    <w:rsid w:val="6FE025BB"/>
    <w:rsid w:val="722E04E1"/>
    <w:rsid w:val="731B140B"/>
    <w:rsid w:val="74032D0E"/>
    <w:rsid w:val="74252D60"/>
    <w:rsid w:val="757B1464"/>
    <w:rsid w:val="77B265EF"/>
    <w:rsid w:val="7851177A"/>
    <w:rsid w:val="7CBA4472"/>
    <w:rsid w:val="7EE85AC3"/>
    <w:rsid w:val="7F582D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52935E"/>
  <w15:docId w15:val="{1F1C9ED3-BBC8-4047-991F-835E280AE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VE" w:eastAsia="es-V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qFormat="1"/>
    <w:lsdException w:name="header" w:qFormat="1"/>
    <w:lsdException w:name="footer" w:uiPriority="99" w:qFormat="1"/>
    <w:lsdException w:name="index heading" w:qFormat="1"/>
    <w:lsdException w:name="caption" w:unhideWhenUsed="1" w:qFormat="1"/>
    <w:lsdException w:name="table of figures" w:uiPriority="99" w:qFormat="1"/>
    <w:lsdException w:name="envelope address" w:qFormat="1"/>
    <w:lsdException w:name="envelope return" w:qFormat="1"/>
    <w:lsdException w:name="footnote reference" w:qFormat="1"/>
    <w:lsdException w:name="annotation reference" w:qFormat="1"/>
    <w:lsdException w:name="line number" w:qFormat="1"/>
    <w:lsdException w:name="page number" w:qFormat="1"/>
    <w:lsdException w:name="endnote reference"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qFormat="1"/>
    <w:lsdException w:name="Strong" w:qFormat="1"/>
    <w:lsdException w:name="Emphasis" w:qFormat="1"/>
    <w:lsdException w:name="Document Map"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Address" w:qFormat="1"/>
    <w:lsdException w:name="HTML Cite" w:qFormat="1"/>
    <w:lsdException w:name="HTML Code" w:qFormat="1"/>
    <w:lsdException w:name="HTML Definition" w:qFormat="1"/>
    <w:lsdException w:name="HTML Keyboard" w:qFormat="1"/>
    <w:lsdException w:name="HTML Preformatted" w:qFormat="1"/>
    <w:lsdException w:name="HTML Sample" w:qFormat="1"/>
    <w:lsdException w:name="HTML Typewriter" w:qFormat="1"/>
    <w:lsdException w:name="HTML Variable"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qFormat="1"/>
    <w:lsdException w:name="Table Grid" w:qFormat="1"/>
    <w:lsdException w:name="Table Theme" w:semiHidden="1" w:unhideWhenUsed="1" w:qFormat="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60" w:lineRule="auto"/>
      <w:jc w:val="both"/>
    </w:pPr>
    <w:rPr>
      <w:rFonts w:asciiTheme="minorHAnsi" w:eastAsiaTheme="minorEastAsia" w:hAnsiTheme="minorHAnsi" w:cstheme="minorBidi"/>
      <w:lang w:eastAsia="zh-CN"/>
    </w:rPr>
  </w:style>
  <w:style w:type="paragraph" w:styleId="Ttulo1">
    <w:name w:val="heading 1"/>
    <w:aliases w:val="Título PST"/>
    <w:basedOn w:val="Normal"/>
    <w:next w:val="Normal"/>
    <w:qFormat/>
    <w:rsid w:val="00717C01"/>
    <w:pPr>
      <w:keepNext/>
      <w:spacing w:before="240" w:after="60"/>
      <w:jc w:val="left"/>
      <w:outlineLvl w:val="0"/>
    </w:pPr>
    <w:rPr>
      <w:rFonts w:ascii="Arial" w:hAnsi="Arial" w:cs="Arial"/>
      <w:b/>
      <w:bCs/>
      <w:kern w:val="32"/>
      <w:sz w:val="24"/>
      <w:szCs w:val="32"/>
      <w:lang w:val="es-ES"/>
    </w:rPr>
  </w:style>
  <w:style w:type="paragraph" w:styleId="Ttulo2">
    <w:name w:val="heading 2"/>
    <w:next w:val="Normal"/>
    <w:semiHidden/>
    <w:unhideWhenUsed/>
    <w:qFormat/>
    <w:pPr>
      <w:spacing w:beforeAutospacing="1" w:afterAutospacing="1"/>
      <w:outlineLvl w:val="1"/>
    </w:pPr>
    <w:rPr>
      <w:rFonts w:ascii="SimSun" w:hAnsi="SimSun" w:hint="eastAsia"/>
      <w:b/>
      <w:bCs/>
      <w:i/>
      <w:iCs/>
      <w:sz w:val="36"/>
      <w:szCs w:val="36"/>
      <w:lang w:val="en-US" w:eastAsia="zh-CN"/>
    </w:rPr>
  </w:style>
  <w:style w:type="paragraph" w:styleId="Ttulo3">
    <w:name w:val="heading 3"/>
    <w:next w:val="Normal"/>
    <w:semiHidden/>
    <w:unhideWhenUsed/>
    <w:qFormat/>
    <w:pPr>
      <w:spacing w:beforeAutospacing="1" w:afterAutospacing="1"/>
      <w:outlineLvl w:val="2"/>
    </w:pPr>
    <w:rPr>
      <w:rFonts w:ascii="SimSun" w:hAnsi="SimSun" w:hint="eastAsia"/>
      <w:b/>
      <w:bCs/>
      <w:sz w:val="26"/>
      <w:szCs w:val="26"/>
      <w:lang w:val="en-US" w:eastAsia="zh-CN"/>
    </w:rPr>
  </w:style>
  <w:style w:type="paragraph" w:styleId="Ttulo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paragraph" w:styleId="Ttulo5">
    <w:name w:val="heading 5"/>
    <w:basedOn w:val="Normal"/>
    <w:next w:val="Normal"/>
    <w:semiHidden/>
    <w:unhideWhenUsed/>
    <w:qFormat/>
    <w:pPr>
      <w:spacing w:before="240" w:after="60"/>
      <w:jc w:val="left"/>
      <w:outlineLvl w:val="4"/>
    </w:pPr>
    <w:rPr>
      <w:b/>
      <w:bCs/>
      <w:i/>
      <w:iCs/>
      <w:sz w:val="26"/>
      <w:szCs w:val="26"/>
      <w:lang w:val="es-ES"/>
    </w:rPr>
  </w:style>
  <w:style w:type="paragraph" w:styleId="Ttulo6">
    <w:name w:val="heading 6"/>
    <w:basedOn w:val="Normal"/>
    <w:next w:val="Normal"/>
    <w:semiHidden/>
    <w:unhideWhenUsed/>
    <w:qFormat/>
    <w:pPr>
      <w:spacing w:before="240" w:after="60"/>
      <w:jc w:val="left"/>
      <w:outlineLvl w:val="5"/>
    </w:pPr>
    <w:rPr>
      <w:b/>
      <w:bCs/>
      <w:sz w:val="22"/>
      <w:szCs w:val="22"/>
      <w:lang w:val="es-ES"/>
    </w:rPr>
  </w:style>
  <w:style w:type="paragraph" w:styleId="Ttulo7">
    <w:name w:val="heading 7"/>
    <w:basedOn w:val="Normal"/>
    <w:next w:val="Normal"/>
    <w:semiHidden/>
    <w:unhideWhenUsed/>
    <w:qFormat/>
    <w:pPr>
      <w:spacing w:before="240" w:after="60"/>
      <w:jc w:val="left"/>
      <w:outlineLvl w:val="6"/>
    </w:pPr>
    <w:rPr>
      <w:sz w:val="24"/>
      <w:szCs w:val="24"/>
      <w:lang w:val="es-ES"/>
    </w:rPr>
  </w:style>
  <w:style w:type="paragraph" w:styleId="Ttulo8">
    <w:name w:val="heading 8"/>
    <w:basedOn w:val="Normal"/>
    <w:next w:val="Normal"/>
    <w:semiHidden/>
    <w:unhideWhenUsed/>
    <w:qFormat/>
    <w:pPr>
      <w:spacing w:before="240" w:after="60"/>
      <w:jc w:val="left"/>
      <w:outlineLvl w:val="7"/>
    </w:pPr>
    <w:rPr>
      <w:i/>
      <w:iCs/>
      <w:sz w:val="24"/>
      <w:szCs w:val="24"/>
      <w:lang w:val="es-ES"/>
    </w:rPr>
  </w:style>
  <w:style w:type="paragraph" w:styleId="Ttulo9">
    <w:name w:val="heading 9"/>
    <w:basedOn w:val="Normal"/>
    <w:next w:val="Normal"/>
    <w:semiHidden/>
    <w:unhideWhenUsed/>
    <w:qFormat/>
    <w:pPr>
      <w:spacing w:before="240" w:after="60"/>
      <w:jc w:val="left"/>
      <w:outlineLvl w:val="8"/>
    </w:pPr>
    <w:rPr>
      <w:rFonts w:ascii="Arial" w:hAnsi="Arial" w:cs="Arial"/>
      <w:sz w:val="22"/>
      <w:szCs w:val="22"/>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VariableHTML">
    <w:name w:val="HTML Variable"/>
    <w:basedOn w:val="Fuentedeprrafopredeter"/>
    <w:qFormat/>
    <w:rPr>
      <w:i/>
      <w:iCs/>
    </w:rPr>
  </w:style>
  <w:style w:type="character" w:styleId="AcrnimoHTML">
    <w:name w:val="HTML Acronym"/>
    <w:basedOn w:val="Fuentedeprrafopredeter"/>
    <w:qFormat/>
  </w:style>
  <w:style w:type="character" w:styleId="Refdenotaalfinal">
    <w:name w:val="endnote reference"/>
    <w:basedOn w:val="Fuentedeprrafopredeter"/>
    <w:qFormat/>
    <w:rPr>
      <w:vertAlign w:val="superscript"/>
    </w:rPr>
  </w:style>
  <w:style w:type="character" w:styleId="CdigoHTML">
    <w:name w:val="HTML Code"/>
    <w:basedOn w:val="Fuentedeprrafopredeter"/>
    <w:qFormat/>
    <w:rPr>
      <w:rFonts w:ascii="Courier New" w:hAnsi="Courier New" w:cs="Courier New"/>
      <w:sz w:val="20"/>
      <w:szCs w:val="20"/>
    </w:rPr>
  </w:style>
  <w:style w:type="character" w:styleId="Nmerodelnea">
    <w:name w:val="line number"/>
    <w:basedOn w:val="Fuentedeprrafopredeter"/>
    <w:qFormat/>
  </w:style>
  <w:style w:type="character" w:styleId="MquinadeescribirHTML">
    <w:name w:val="HTML Typewriter"/>
    <w:basedOn w:val="Fuentedeprrafopredeter"/>
    <w:qFormat/>
    <w:rPr>
      <w:rFonts w:ascii="Courier New" w:hAnsi="Courier New" w:cs="Courier New"/>
      <w:sz w:val="20"/>
      <w:szCs w:val="20"/>
    </w:rPr>
  </w:style>
  <w:style w:type="character" w:styleId="Refdecomentario">
    <w:name w:val="annotation reference"/>
    <w:basedOn w:val="Fuentedeprrafopredeter"/>
    <w:qFormat/>
    <w:rPr>
      <w:sz w:val="21"/>
      <w:szCs w:val="21"/>
    </w:rPr>
  </w:style>
  <w:style w:type="character" w:styleId="EjemplodeHTML">
    <w:name w:val="HTML Sample"/>
    <w:basedOn w:val="Fuentedeprrafopredeter"/>
    <w:qFormat/>
    <w:rPr>
      <w:rFonts w:ascii="Courier New" w:hAnsi="Courier New" w:cs="Courier New"/>
    </w:rPr>
  </w:style>
  <w:style w:type="character" w:styleId="Refdenotaalpie">
    <w:name w:val="footnote reference"/>
    <w:basedOn w:val="Fuentedeprrafopredeter"/>
    <w:qFormat/>
    <w:rPr>
      <w:vertAlign w:val="superscript"/>
    </w:rPr>
  </w:style>
  <w:style w:type="character" w:styleId="CitaHTML">
    <w:name w:val="HTML Cite"/>
    <w:basedOn w:val="Fuentedeprrafopredeter"/>
    <w:qFormat/>
    <w:rPr>
      <w:i/>
      <w:iCs/>
    </w:rPr>
  </w:style>
  <w:style w:type="character" w:styleId="DefinicinHTML">
    <w:name w:val="HTML Definition"/>
    <w:basedOn w:val="Fuentedeprrafopredeter"/>
    <w:qFormat/>
    <w:rPr>
      <w:i/>
      <w:iCs/>
    </w:rPr>
  </w:style>
  <w:style w:type="character" w:styleId="nfasis">
    <w:name w:val="Emphasis"/>
    <w:basedOn w:val="Fuentedeprrafopredeter"/>
    <w:qFormat/>
    <w:rPr>
      <w:i/>
      <w:iCs/>
    </w:rPr>
  </w:style>
  <w:style w:type="character" w:styleId="Hipervnculo">
    <w:name w:val="Hyperlink"/>
    <w:basedOn w:val="Fuentedeprrafopredeter"/>
    <w:uiPriority w:val="99"/>
    <w:qFormat/>
    <w:rPr>
      <w:color w:val="0000FF"/>
      <w:u w:val="single"/>
    </w:rPr>
  </w:style>
  <w:style w:type="character" w:styleId="Hipervnculovisitado">
    <w:name w:val="FollowedHyperlink"/>
    <w:basedOn w:val="Fuentedeprrafopredeter"/>
    <w:qFormat/>
    <w:rPr>
      <w:color w:val="800080"/>
      <w:u w:val="single"/>
    </w:rPr>
  </w:style>
  <w:style w:type="character" w:styleId="Nmerodepgina">
    <w:name w:val="page number"/>
    <w:basedOn w:val="Fuentedeprrafopredeter"/>
    <w:qFormat/>
  </w:style>
  <w:style w:type="character" w:styleId="TecladoHTML">
    <w:name w:val="HTML Keyboard"/>
    <w:basedOn w:val="Fuentedeprrafopredeter"/>
    <w:qFormat/>
    <w:rPr>
      <w:rFonts w:ascii="Courier New" w:hAnsi="Courier New" w:cs="Courier New"/>
      <w:sz w:val="20"/>
      <w:szCs w:val="20"/>
    </w:rPr>
  </w:style>
  <w:style w:type="character" w:styleId="Textoennegrita">
    <w:name w:val="Strong"/>
    <w:basedOn w:val="Fuentedeprrafopredeter"/>
    <w:qFormat/>
    <w:rPr>
      <w:b/>
      <w:bCs/>
    </w:rPr>
  </w:style>
  <w:style w:type="paragraph" w:styleId="Continuarlista2">
    <w:name w:val="List Continue 2"/>
    <w:basedOn w:val="Normal"/>
    <w:qFormat/>
    <w:pPr>
      <w:spacing w:after="120"/>
      <w:ind w:left="720"/>
    </w:pPr>
  </w:style>
  <w:style w:type="paragraph" w:styleId="ndice1">
    <w:name w:val="index 1"/>
    <w:basedOn w:val="Normal"/>
    <w:next w:val="Normal"/>
    <w:qFormat/>
  </w:style>
  <w:style w:type="paragraph" w:styleId="TDC3">
    <w:name w:val="toc 3"/>
    <w:basedOn w:val="Normal"/>
    <w:next w:val="Normal"/>
    <w:uiPriority w:val="39"/>
    <w:qFormat/>
    <w:pPr>
      <w:ind w:leftChars="400" w:left="840"/>
    </w:pPr>
  </w:style>
  <w:style w:type="paragraph" w:styleId="ndice7">
    <w:name w:val="index 7"/>
    <w:basedOn w:val="Normal"/>
    <w:next w:val="Normal"/>
    <w:qFormat/>
    <w:pPr>
      <w:ind w:leftChars="1200" w:left="1200"/>
    </w:pPr>
  </w:style>
  <w:style w:type="paragraph" w:styleId="Textonotapie">
    <w:name w:val="footnote text"/>
    <w:basedOn w:val="Normal"/>
    <w:qFormat/>
    <w:pPr>
      <w:snapToGrid w:val="0"/>
      <w:jc w:val="left"/>
    </w:pPr>
    <w:rPr>
      <w:sz w:val="18"/>
      <w:szCs w:val="18"/>
    </w:rPr>
  </w:style>
  <w:style w:type="paragraph" w:styleId="TDC9">
    <w:name w:val="toc 9"/>
    <w:basedOn w:val="Normal"/>
    <w:next w:val="Normal"/>
    <w:uiPriority w:val="39"/>
    <w:qFormat/>
    <w:pPr>
      <w:ind w:leftChars="1600" w:left="3360"/>
    </w:pPr>
  </w:style>
  <w:style w:type="paragraph" w:styleId="Descripcin">
    <w:name w:val="caption"/>
    <w:basedOn w:val="Normal"/>
    <w:next w:val="Normal"/>
    <w:unhideWhenUsed/>
    <w:qFormat/>
    <w:rPr>
      <w:rFonts w:ascii="Arial" w:eastAsia="SimHei" w:hAnsi="Arial" w:cs="Arial"/>
    </w:rPr>
  </w:style>
  <w:style w:type="paragraph" w:styleId="TDC7">
    <w:name w:val="toc 7"/>
    <w:basedOn w:val="Normal"/>
    <w:next w:val="Normal"/>
    <w:uiPriority w:val="39"/>
    <w:qFormat/>
    <w:pPr>
      <w:ind w:leftChars="1200" w:left="2520"/>
    </w:pPr>
  </w:style>
  <w:style w:type="paragraph" w:styleId="TDC1">
    <w:name w:val="toc 1"/>
    <w:basedOn w:val="Normal"/>
    <w:next w:val="Normal"/>
    <w:uiPriority w:val="39"/>
    <w:qFormat/>
  </w:style>
  <w:style w:type="paragraph" w:styleId="Encabezadodelista">
    <w:name w:val="toa heading"/>
    <w:basedOn w:val="Normal"/>
    <w:next w:val="Normal"/>
    <w:qFormat/>
    <w:pPr>
      <w:spacing w:before="120"/>
    </w:pPr>
    <w:rPr>
      <w:rFonts w:ascii="Arial" w:hAnsi="Arial" w:cs="Arial"/>
      <w:sz w:val="24"/>
      <w:szCs w:val="24"/>
    </w:rPr>
  </w:style>
  <w:style w:type="paragraph" w:styleId="ndice4">
    <w:name w:val="index 4"/>
    <w:basedOn w:val="Normal"/>
    <w:next w:val="Normal"/>
    <w:qFormat/>
    <w:pPr>
      <w:ind w:leftChars="600" w:left="600"/>
    </w:pPr>
  </w:style>
  <w:style w:type="paragraph" w:styleId="Mapadeldocumento">
    <w:name w:val="Document Map"/>
    <w:basedOn w:val="Normal"/>
    <w:qFormat/>
    <w:pPr>
      <w:shd w:val="clear" w:color="auto" w:fill="000080"/>
    </w:pPr>
  </w:style>
  <w:style w:type="paragraph" w:styleId="TDC8">
    <w:name w:val="toc 8"/>
    <w:basedOn w:val="Normal"/>
    <w:next w:val="Normal"/>
    <w:uiPriority w:val="39"/>
    <w:qFormat/>
    <w:pPr>
      <w:ind w:leftChars="1400" w:left="2940"/>
    </w:pPr>
  </w:style>
  <w:style w:type="paragraph" w:styleId="TDC2">
    <w:name w:val="toc 2"/>
    <w:basedOn w:val="Normal"/>
    <w:next w:val="Normal"/>
    <w:uiPriority w:val="39"/>
    <w:qFormat/>
    <w:pPr>
      <w:ind w:leftChars="200" w:left="420"/>
    </w:pPr>
  </w:style>
  <w:style w:type="paragraph" w:styleId="Textomacro">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160" w:line="260" w:lineRule="auto"/>
      <w:jc w:val="both"/>
    </w:pPr>
    <w:rPr>
      <w:rFonts w:ascii="Courier New" w:eastAsiaTheme="minorEastAsia" w:hAnsi="Courier New" w:cs="Courier New"/>
      <w:kern w:val="2"/>
      <w:sz w:val="24"/>
      <w:szCs w:val="24"/>
      <w:lang w:val="en-US" w:eastAsia="zh-CN"/>
    </w:rPr>
  </w:style>
  <w:style w:type="paragraph" w:styleId="ndice3">
    <w:name w:val="index 3"/>
    <w:basedOn w:val="Normal"/>
    <w:next w:val="Normal"/>
    <w:qFormat/>
    <w:pPr>
      <w:ind w:leftChars="400" w:left="400"/>
    </w:pPr>
  </w:style>
  <w:style w:type="paragraph" w:styleId="Textonotaalfinal">
    <w:name w:val="endnote text"/>
    <w:basedOn w:val="Normal"/>
    <w:qFormat/>
    <w:pPr>
      <w:snapToGrid w:val="0"/>
      <w:jc w:val="left"/>
    </w:pPr>
  </w:style>
  <w:style w:type="paragraph" w:styleId="Continuarlista3">
    <w:name w:val="List Continue 3"/>
    <w:basedOn w:val="Normal"/>
    <w:qFormat/>
    <w:pPr>
      <w:spacing w:after="120"/>
      <w:ind w:left="1080"/>
    </w:pPr>
  </w:style>
  <w:style w:type="paragraph" w:styleId="ndice8">
    <w:name w:val="index 8"/>
    <w:basedOn w:val="Normal"/>
    <w:next w:val="Normal"/>
    <w:qFormat/>
    <w:pPr>
      <w:ind w:leftChars="1400" w:left="1400"/>
    </w:pPr>
  </w:style>
  <w:style w:type="paragraph" w:styleId="ndice5">
    <w:name w:val="index 5"/>
    <w:basedOn w:val="Normal"/>
    <w:next w:val="Normal"/>
    <w:qFormat/>
    <w:pPr>
      <w:ind w:leftChars="800" w:left="800"/>
    </w:pPr>
  </w:style>
  <w:style w:type="paragraph" w:styleId="ndice2">
    <w:name w:val="index 2"/>
    <w:basedOn w:val="Normal"/>
    <w:next w:val="Normal"/>
    <w:qFormat/>
    <w:pPr>
      <w:ind w:leftChars="200" w:left="200"/>
    </w:pPr>
  </w:style>
  <w:style w:type="paragraph" w:styleId="Asuntodelcomentario">
    <w:name w:val="annotation subject"/>
    <w:basedOn w:val="Textocomentario"/>
    <w:next w:val="Textocomentario"/>
    <w:qFormat/>
    <w:rPr>
      <w:b/>
      <w:bCs/>
    </w:rPr>
  </w:style>
  <w:style w:type="paragraph" w:styleId="Textocomentario">
    <w:name w:val="annotation text"/>
    <w:basedOn w:val="Normal"/>
    <w:qFormat/>
    <w:pPr>
      <w:jc w:val="left"/>
    </w:pPr>
  </w:style>
  <w:style w:type="paragraph" w:styleId="Textodeglobo">
    <w:name w:val="Balloon Text"/>
    <w:basedOn w:val="Normal"/>
    <w:qFormat/>
    <w:rPr>
      <w:sz w:val="16"/>
      <w:szCs w:val="16"/>
    </w:rPr>
  </w:style>
  <w:style w:type="paragraph" w:styleId="Cierre">
    <w:name w:val="Closing"/>
    <w:basedOn w:val="Normal"/>
    <w:qFormat/>
    <w:pPr>
      <w:ind w:left="4320"/>
    </w:pPr>
  </w:style>
  <w:style w:type="paragraph" w:styleId="TDC6">
    <w:name w:val="toc 6"/>
    <w:basedOn w:val="Normal"/>
    <w:next w:val="Normal"/>
    <w:uiPriority w:val="39"/>
    <w:qFormat/>
    <w:pPr>
      <w:ind w:leftChars="1000" w:left="2100"/>
    </w:pPr>
  </w:style>
  <w:style w:type="paragraph" w:styleId="TDC5">
    <w:name w:val="toc 5"/>
    <w:basedOn w:val="Normal"/>
    <w:next w:val="Normal"/>
    <w:uiPriority w:val="39"/>
    <w:qFormat/>
    <w:pPr>
      <w:ind w:leftChars="800" w:left="1680"/>
    </w:pPr>
  </w:style>
  <w:style w:type="paragraph" w:styleId="Tabladeilustraciones">
    <w:name w:val="table of figures"/>
    <w:basedOn w:val="Normal"/>
    <w:next w:val="Normal"/>
    <w:uiPriority w:val="99"/>
    <w:qFormat/>
    <w:pPr>
      <w:ind w:leftChars="200" w:left="200" w:hangingChars="200" w:hanging="200"/>
    </w:pPr>
  </w:style>
  <w:style w:type="paragraph" w:styleId="ndice9">
    <w:name w:val="index 9"/>
    <w:basedOn w:val="Normal"/>
    <w:next w:val="Normal"/>
    <w:qFormat/>
    <w:pPr>
      <w:ind w:leftChars="1600" w:left="1600"/>
    </w:pPr>
  </w:style>
  <w:style w:type="paragraph" w:styleId="TDC4">
    <w:name w:val="toc 4"/>
    <w:basedOn w:val="Normal"/>
    <w:next w:val="Normal"/>
    <w:uiPriority w:val="39"/>
    <w:qFormat/>
    <w:pPr>
      <w:ind w:leftChars="600" w:left="1260"/>
    </w:pPr>
  </w:style>
  <w:style w:type="paragraph" w:styleId="ndice6">
    <w:name w:val="index 6"/>
    <w:basedOn w:val="Normal"/>
    <w:next w:val="Normal"/>
    <w:qFormat/>
    <w:pPr>
      <w:ind w:leftChars="1000" w:left="1000"/>
    </w:pPr>
  </w:style>
  <w:style w:type="paragraph" w:styleId="Continuarlista">
    <w:name w:val="List Continue"/>
    <w:basedOn w:val="Normal"/>
    <w:qFormat/>
    <w:pPr>
      <w:spacing w:after="120"/>
      <w:ind w:left="360"/>
    </w:pPr>
  </w:style>
  <w:style w:type="paragraph" w:styleId="Textoconsangra">
    <w:name w:val="table of authorities"/>
    <w:basedOn w:val="Normal"/>
    <w:next w:val="Normal"/>
    <w:qFormat/>
    <w:pPr>
      <w:ind w:leftChars="200" w:left="420"/>
    </w:pPr>
  </w:style>
  <w:style w:type="paragraph" w:styleId="Ttulodendice">
    <w:name w:val="index heading"/>
    <w:basedOn w:val="Normal"/>
    <w:next w:val="ndice1"/>
    <w:qFormat/>
    <w:rPr>
      <w:rFonts w:ascii="Arial" w:hAnsi="Arial" w:cs="Arial"/>
      <w:b/>
      <w:bCs/>
    </w:rPr>
  </w:style>
  <w:style w:type="paragraph" w:styleId="Continuarlista4">
    <w:name w:val="List Continue 4"/>
    <w:basedOn w:val="Normal"/>
    <w:qFormat/>
    <w:pPr>
      <w:spacing w:after="120"/>
      <w:ind w:left="1440"/>
    </w:pPr>
  </w:style>
  <w:style w:type="paragraph" w:styleId="Textoindependiente2">
    <w:name w:val="Body Text 2"/>
    <w:basedOn w:val="Normal"/>
    <w:qFormat/>
    <w:pPr>
      <w:spacing w:after="120" w:line="480" w:lineRule="auto"/>
    </w:pPr>
  </w:style>
  <w:style w:type="paragraph" w:styleId="Lista3">
    <w:name w:val="List 3"/>
    <w:basedOn w:val="Normal"/>
    <w:qFormat/>
    <w:pPr>
      <w:ind w:left="1080" w:hanging="360"/>
    </w:pPr>
  </w:style>
  <w:style w:type="paragraph" w:styleId="Encabezadodenota">
    <w:name w:val="Note Heading"/>
    <w:basedOn w:val="Normal"/>
    <w:next w:val="Normal"/>
    <w:qFormat/>
  </w:style>
  <w:style w:type="paragraph" w:styleId="Remitedesobre">
    <w:name w:val="envelope return"/>
    <w:basedOn w:val="Normal"/>
    <w:qFormat/>
    <w:rPr>
      <w:rFonts w:ascii="Arial" w:hAnsi="Arial" w:cs="Arial"/>
    </w:rPr>
  </w:style>
  <w:style w:type="paragraph" w:styleId="Continuarlista5">
    <w:name w:val="List Continue 5"/>
    <w:basedOn w:val="Normal"/>
    <w:qFormat/>
    <w:pPr>
      <w:spacing w:after="120"/>
      <w:ind w:left="1800"/>
    </w:pPr>
  </w:style>
  <w:style w:type="paragraph" w:styleId="Listaconnmeros2">
    <w:name w:val="List Number 2"/>
    <w:basedOn w:val="Normal"/>
    <w:qFormat/>
    <w:pPr>
      <w:numPr>
        <w:numId w:val="1"/>
      </w:numPr>
    </w:pPr>
  </w:style>
  <w:style w:type="paragraph" w:styleId="Encabezado">
    <w:name w:val="header"/>
    <w:basedOn w:val="Normal"/>
    <w:qFormat/>
    <w:pPr>
      <w:tabs>
        <w:tab w:val="center" w:pos="4153"/>
        <w:tab w:val="right" w:pos="8306"/>
      </w:tabs>
    </w:pPr>
  </w:style>
  <w:style w:type="paragraph" w:styleId="DireccinHTML">
    <w:name w:val="HTML Address"/>
    <w:basedOn w:val="Normal"/>
    <w:qFormat/>
    <w:rPr>
      <w:i/>
      <w:iCs/>
    </w:rPr>
  </w:style>
  <w:style w:type="paragraph" w:styleId="Listaconnmeros4">
    <w:name w:val="List Number 4"/>
    <w:basedOn w:val="Normal"/>
    <w:qFormat/>
    <w:pPr>
      <w:numPr>
        <w:numId w:val="2"/>
      </w:numPr>
    </w:pPr>
  </w:style>
  <w:style w:type="paragraph" w:styleId="Listaconnmeros3">
    <w:name w:val="List Number 3"/>
    <w:basedOn w:val="Normal"/>
    <w:qFormat/>
    <w:pPr>
      <w:numPr>
        <w:numId w:val="3"/>
      </w:numPr>
    </w:pPr>
  </w:style>
  <w:style w:type="paragraph" w:styleId="HTMLconformatoprevio">
    <w:name w:val="HTML Preformatted"/>
    <w:basedOn w:val="Normal"/>
    <w:qFormat/>
    <w:rPr>
      <w:rFonts w:ascii="Courier New" w:hAnsi="Courier New" w:cs="Courier New"/>
    </w:rPr>
  </w:style>
  <w:style w:type="paragraph" w:styleId="Sangra3detindependiente">
    <w:name w:val="Body Text Indent 3"/>
    <w:basedOn w:val="Normal"/>
    <w:qFormat/>
    <w:pPr>
      <w:spacing w:after="120"/>
      <w:ind w:left="360"/>
    </w:pPr>
    <w:rPr>
      <w:sz w:val="16"/>
      <w:szCs w:val="16"/>
    </w:rPr>
  </w:style>
  <w:style w:type="paragraph" w:styleId="Direccinsobre">
    <w:name w:val="envelope address"/>
    <w:basedOn w:val="Normal"/>
    <w:qFormat/>
    <w:pPr>
      <w:framePr w:w="7920" w:h="1980" w:hRule="exact" w:hSpace="141" w:wrap="around" w:hAnchor="page" w:xAlign="center" w:yAlign="bottom"/>
      <w:ind w:left="2880"/>
    </w:pPr>
    <w:rPr>
      <w:rFonts w:ascii="Arial" w:hAnsi="Arial" w:cs="Arial"/>
      <w:sz w:val="24"/>
      <w:szCs w:val="24"/>
    </w:rPr>
  </w:style>
  <w:style w:type="paragraph" w:styleId="Sangradetextonormal">
    <w:name w:val="Body Text Indent"/>
    <w:basedOn w:val="Normal"/>
    <w:qFormat/>
    <w:pPr>
      <w:spacing w:after="120"/>
      <w:ind w:left="360"/>
    </w:pPr>
  </w:style>
  <w:style w:type="paragraph" w:styleId="Listaconnmeros">
    <w:name w:val="List Number"/>
    <w:basedOn w:val="Normal"/>
    <w:qFormat/>
    <w:pPr>
      <w:numPr>
        <w:numId w:val="4"/>
      </w:numPr>
    </w:pPr>
  </w:style>
  <w:style w:type="paragraph" w:styleId="Lista2">
    <w:name w:val="List 2"/>
    <w:basedOn w:val="Normal"/>
    <w:qFormat/>
    <w:pPr>
      <w:ind w:left="720" w:hanging="360"/>
    </w:pPr>
  </w:style>
  <w:style w:type="paragraph" w:styleId="Firma">
    <w:name w:val="Signature"/>
    <w:basedOn w:val="Normal"/>
    <w:qFormat/>
    <w:pPr>
      <w:ind w:left="4320"/>
    </w:pPr>
  </w:style>
  <w:style w:type="paragraph" w:styleId="Listaconvietas3">
    <w:name w:val="List Bullet 3"/>
    <w:basedOn w:val="Normal"/>
    <w:qFormat/>
    <w:pPr>
      <w:numPr>
        <w:numId w:val="5"/>
      </w:numPr>
    </w:pPr>
  </w:style>
  <w:style w:type="paragraph" w:styleId="Encabezadodemensaje">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Listaconnmeros5">
    <w:name w:val="List Number 5"/>
    <w:basedOn w:val="Normal"/>
    <w:qFormat/>
    <w:pPr>
      <w:numPr>
        <w:numId w:val="6"/>
      </w:numPr>
    </w:pPr>
  </w:style>
  <w:style w:type="paragraph" w:styleId="Firmadecorreo">
    <w:name w:val="E-mail Signature"/>
    <w:basedOn w:val="Normal"/>
    <w:qFormat/>
  </w:style>
  <w:style w:type="paragraph" w:styleId="Listaconvietas5">
    <w:name w:val="List Bullet 5"/>
    <w:basedOn w:val="Normal"/>
    <w:qFormat/>
    <w:pPr>
      <w:numPr>
        <w:numId w:val="7"/>
      </w:numPr>
    </w:pPr>
  </w:style>
  <w:style w:type="paragraph" w:styleId="Fecha">
    <w:name w:val="Date"/>
    <w:basedOn w:val="Normal"/>
    <w:next w:val="Normal"/>
    <w:qFormat/>
  </w:style>
  <w:style w:type="paragraph" w:styleId="Lista5">
    <w:name w:val="List 5"/>
    <w:basedOn w:val="Normal"/>
    <w:qFormat/>
    <w:pPr>
      <w:ind w:left="1800" w:hanging="360"/>
    </w:pPr>
  </w:style>
  <w:style w:type="paragraph" w:styleId="Lista">
    <w:name w:val="List"/>
    <w:basedOn w:val="Normal"/>
    <w:qFormat/>
    <w:pPr>
      <w:ind w:left="360" w:hanging="360"/>
    </w:pPr>
  </w:style>
  <w:style w:type="paragraph" w:styleId="Lista4">
    <w:name w:val="List 4"/>
    <w:basedOn w:val="Normal"/>
    <w:qFormat/>
    <w:pPr>
      <w:ind w:left="1440" w:hanging="360"/>
    </w:pPr>
  </w:style>
  <w:style w:type="paragraph" w:styleId="Listaconvietas">
    <w:name w:val="List Bullet"/>
    <w:basedOn w:val="Normal"/>
    <w:qFormat/>
    <w:pPr>
      <w:numPr>
        <w:numId w:val="8"/>
      </w:numPr>
    </w:pPr>
  </w:style>
  <w:style w:type="paragraph" w:styleId="Listaconvietas2">
    <w:name w:val="List Bullet 2"/>
    <w:basedOn w:val="Normal"/>
    <w:qFormat/>
    <w:pPr>
      <w:numPr>
        <w:numId w:val="9"/>
      </w:numPr>
    </w:pPr>
  </w:style>
  <w:style w:type="paragraph" w:styleId="Listaconvietas4">
    <w:name w:val="List Bullet 4"/>
    <w:basedOn w:val="Normal"/>
    <w:qFormat/>
    <w:pPr>
      <w:numPr>
        <w:numId w:val="10"/>
      </w:numPr>
    </w:pPr>
  </w:style>
  <w:style w:type="paragraph" w:styleId="NormalWeb">
    <w:name w:val="Normal (Web)"/>
    <w:basedOn w:val="Normal"/>
    <w:qFormat/>
    <w:pPr>
      <w:spacing w:beforeAutospacing="1" w:afterAutospacing="1"/>
    </w:pPr>
    <w:rPr>
      <w:rFonts w:ascii="Times New Roman" w:eastAsia="SimSun" w:hAnsi="Times New Roman" w:cs="Times New Roman"/>
      <w:sz w:val="24"/>
      <w:szCs w:val="24"/>
    </w:rPr>
  </w:style>
  <w:style w:type="paragraph" w:styleId="Piedepgina">
    <w:name w:val="footer"/>
    <w:basedOn w:val="Normal"/>
    <w:link w:val="PiedepginaCar"/>
    <w:uiPriority w:val="99"/>
    <w:qFormat/>
    <w:pPr>
      <w:tabs>
        <w:tab w:val="center" w:pos="4153"/>
        <w:tab w:val="right" w:pos="8306"/>
      </w:tabs>
    </w:pPr>
  </w:style>
  <w:style w:type="paragraph" w:styleId="Saludo">
    <w:name w:val="Salutation"/>
    <w:basedOn w:val="Normal"/>
    <w:next w:val="Normal"/>
    <w:qFormat/>
  </w:style>
  <w:style w:type="paragraph" w:styleId="Sangra2detindependiente">
    <w:name w:val="Body Text Indent 2"/>
    <w:basedOn w:val="Normal"/>
    <w:qFormat/>
    <w:pPr>
      <w:spacing w:after="120" w:line="480" w:lineRule="auto"/>
      <w:ind w:left="360"/>
    </w:pPr>
  </w:style>
  <w:style w:type="paragraph" w:styleId="Sangranormal">
    <w:name w:val="Normal Indent"/>
    <w:basedOn w:val="Normal"/>
    <w:qFormat/>
    <w:pPr>
      <w:ind w:left="708"/>
    </w:pPr>
  </w:style>
  <w:style w:type="paragraph" w:styleId="Subttulo">
    <w:name w:val="Subtitle"/>
    <w:basedOn w:val="Normal"/>
    <w:qFormat/>
    <w:pPr>
      <w:spacing w:after="60"/>
      <w:jc w:val="center"/>
      <w:outlineLvl w:val="1"/>
    </w:pPr>
    <w:rPr>
      <w:rFonts w:ascii="Arial" w:hAnsi="Arial" w:cs="Arial"/>
      <w:sz w:val="24"/>
      <w:szCs w:val="24"/>
    </w:rPr>
  </w:style>
  <w:style w:type="paragraph" w:styleId="Textodebloque">
    <w:name w:val="Block Text"/>
    <w:basedOn w:val="Normal"/>
    <w:qFormat/>
    <w:pPr>
      <w:spacing w:after="120"/>
      <w:ind w:left="1440" w:right="1440"/>
    </w:pPr>
  </w:style>
  <w:style w:type="paragraph" w:styleId="Textoindependiente">
    <w:name w:val="Body Text"/>
    <w:basedOn w:val="Normal"/>
    <w:qFormat/>
    <w:pPr>
      <w:spacing w:after="120"/>
    </w:pPr>
  </w:style>
  <w:style w:type="paragraph" w:styleId="Textoindependiente3">
    <w:name w:val="Body Text 3"/>
    <w:basedOn w:val="Normal"/>
    <w:qFormat/>
    <w:pPr>
      <w:spacing w:after="120"/>
    </w:pPr>
    <w:rPr>
      <w:sz w:val="16"/>
      <w:szCs w:val="16"/>
    </w:rPr>
  </w:style>
  <w:style w:type="paragraph" w:styleId="Textoindependienteprimerasangra">
    <w:name w:val="Body Text First Indent"/>
    <w:basedOn w:val="Textoindependiente"/>
    <w:qFormat/>
    <w:pPr>
      <w:ind w:firstLine="210"/>
    </w:pPr>
  </w:style>
  <w:style w:type="paragraph" w:styleId="Textoindependienteprimerasangra2">
    <w:name w:val="Body Text First Indent 2"/>
    <w:basedOn w:val="Sangradetextonormal"/>
    <w:qFormat/>
    <w:pPr>
      <w:ind w:firstLine="210"/>
    </w:pPr>
  </w:style>
  <w:style w:type="paragraph" w:styleId="Textosinformato">
    <w:name w:val="Plain Text"/>
    <w:basedOn w:val="Normal"/>
    <w:qFormat/>
    <w:rPr>
      <w:rFonts w:ascii="Courier New" w:hAnsi="Courier New" w:cs="Courier New"/>
    </w:rPr>
  </w:style>
  <w:style w:type="paragraph" w:styleId="Ttulo">
    <w:name w:val="Title"/>
    <w:basedOn w:val="Normal"/>
    <w:qFormat/>
    <w:pPr>
      <w:spacing w:before="240" w:after="60"/>
      <w:jc w:val="center"/>
      <w:outlineLvl w:val="0"/>
    </w:pPr>
    <w:rPr>
      <w:rFonts w:ascii="Arial" w:hAnsi="Arial" w:cs="Arial"/>
      <w:b/>
      <w:bCs/>
      <w:kern w:val="28"/>
      <w:sz w:val="32"/>
      <w:szCs w:val="32"/>
      <w:lang w:val="es-ES"/>
    </w:rPr>
  </w:style>
  <w:style w:type="table" w:styleId="Tablabsica1">
    <w:name w:val="Table Simple 1"/>
    <w:basedOn w:val="Tabla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top w:val="nil"/>
          <w:left w:val="single" w:sz="6" w:space="0" w:color="008000"/>
          <w:bottom w:val="nil"/>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Tablamoderna">
    <w:name w:val="Table Contemporary"/>
    <w:basedOn w:val="Tablanormal"/>
    <w:qFormat/>
    <w:pPr>
      <w:widowControl w:val="0"/>
      <w:jc w:val="both"/>
    </w:pPr>
    <w:tblPr>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Tablabsica2">
    <w:name w:val="Table Simple 2"/>
    <w:basedOn w:val="Tablanormal"/>
    <w:qFormat/>
    <w:pPr>
      <w:widowControl w:val="0"/>
      <w:jc w:val="both"/>
    </w:pPr>
    <w:tblPr/>
    <w:tblStylePr w:type="firstRow">
      <w:rPr>
        <w:b/>
        <w:bCs/>
      </w:rPr>
      <w:tblPr/>
      <w:tcPr>
        <w:tcBorders>
          <w:top w:val="nil"/>
          <w:left w:val="single" w:sz="12" w:space="0" w:color="000000"/>
          <w:bottom w:val="nil"/>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nil"/>
          <w:bottom w:val="single" w:sz="6" w:space="0" w:color="00000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absica3">
    <w:name w:val="Table Simple 3"/>
    <w:basedOn w:val="Tabla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Tablaclsica1">
    <w:name w:val="Table Classic 1"/>
    <w:basedOn w:val="Tabla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single" w:sz="6" w:space="0" w:color="000000"/>
          <w:bottom w:val="nil"/>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aclsica2">
    <w:name w:val="Table Classic 2"/>
    <w:basedOn w:val="Tabla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single" w:sz="6" w:space="0" w:color="000000"/>
          <w:bottom w:val="nil"/>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aclsica3">
    <w:name w:val="Table Classic 3"/>
    <w:basedOn w:val="Tabla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single" w:sz="6" w:space="0" w:color="000000"/>
          <w:bottom w:val="nil"/>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Tablaclsica4">
    <w:name w:val="Table Classic 4"/>
    <w:basedOn w:val="Tabla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single" w:sz="6" w:space="0" w:color="000000"/>
          <w:bottom w:val="nil"/>
          <w:right w:val="nil"/>
          <w:insideH w:val="nil"/>
          <w:insideV w:val="nil"/>
          <w:tl2br w:val="nil"/>
          <w:tr2bl w:val="nil"/>
        </w:tcBorders>
        <w:shd w:val="pct50" w:color="000080" w:fill="FFFFFF"/>
      </w:tcPr>
    </w:tblStylePr>
    <w:tblStylePr w:type="lastRow">
      <w:rPr>
        <w:color w:val="000080"/>
      </w:rPr>
      <w:tblPr/>
      <w:tcPr>
        <w:tcBorders>
          <w:top w:val="nil"/>
          <w:left w:val="single" w:sz="6" w:space="0" w:color="00000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aconcolumnas1">
    <w:name w:val="Table Columns 1"/>
    <w:basedOn w:val="Tabla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double" w:sz="6" w:space="0" w:color="00000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aconcolumnas2">
    <w:name w:val="Table Columns 2"/>
    <w:basedOn w:val="Tablanormal"/>
    <w:qFormat/>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aweb3">
    <w:name w:val="Table Web 3"/>
    <w:basedOn w:val="Tabla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aconcolumnas3">
    <w:name w:val="Table Columns 3"/>
    <w:basedOn w:val="Tabla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Tablaconcolumnas4">
    <w:name w:val="Table Columns 4"/>
    <w:basedOn w:val="Tablanormal"/>
    <w:qFormat/>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single" w:sz="6" w:space="0" w:color="808080"/>
          <w:bottom w:val="nil"/>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acontema">
    <w:name w:val="Table Theme"/>
    <w:basedOn w:val="Tabla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vistosa2">
    <w:name w:val="Table Colorful 2"/>
    <w:basedOn w:val="Tabla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top w:val="nil"/>
          <w:left w:val="single" w:sz="12" w:space="0" w:color="00000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Tablaconcuadrcula1">
    <w:name w:val="Table Grid 1"/>
    <w:basedOn w:val="Tabla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style>
  <w:style w:type="table" w:styleId="Tablavistosa3">
    <w:name w:val="Table Colorful 3"/>
    <w:basedOn w:val="Tabla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single" w:sz="6" w:space="0" w:color="000000"/>
          <w:bottom w:val="nil"/>
          <w:right w:val="nil"/>
          <w:insideH w:val="nil"/>
          <w:insideV w:val="nil"/>
          <w:tl2br w:val="nil"/>
          <w:tr2bl w:val="nil"/>
        </w:tcBorders>
        <w:shd w:val="solid" w:color="008080" w:fill="FFFFFF"/>
      </w:tcPr>
    </w:tblStylePr>
    <w:tblStylePr w:type="firstCol">
      <w:tblPr/>
      <w:tcPr>
        <w:tcBorders>
          <w:top w:val="nil"/>
          <w:left w:val="nil"/>
          <w:bottom w:val="single" w:sz="36" w:space="0" w:color="000000"/>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Cuadrculadetabla2">
    <w:name w:val="Table Grid 2"/>
    <w:basedOn w:val="Tabla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Cuadrculadetabla3">
    <w:name w:val="Table Grid 3"/>
    <w:basedOn w:val="Tabla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single" w:sz="6" w:space="0" w:color="00000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Tablaconlista7">
    <w:name w:val="Table List 7"/>
    <w:basedOn w:val="Tabla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single" w:sz="12" w:space="0" w:color="008000"/>
          <w:bottom w:val="nil"/>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Cuadrculadetabla4">
    <w:name w:val="Table Grid 4"/>
    <w:basedOn w:val="Tabla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single" w:sz="6" w:space="0" w:color="000000"/>
          <w:bottom w:val="nil"/>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Tablaconcuadrcula5">
    <w:name w:val="Table Grid 5"/>
    <w:basedOn w:val="Tabla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single" w:sz="12" w:space="0" w:color="00000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aprofesional">
    <w:name w:val="Table Professional"/>
    <w:basedOn w:val="Tabla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Tablaconcuadrcula6">
    <w:name w:val="Table Grid 6"/>
    <w:basedOn w:val="Tabla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single" w:sz="6" w:space="0" w:color="000000"/>
          <w:bottom w:val="nil"/>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aconcuadrcula7">
    <w:name w:val="Table Grid 7"/>
    <w:basedOn w:val="Tabla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single" w:sz="12" w:space="0" w:color="000000"/>
          <w:bottom w:val="nil"/>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aconcuadrcula8">
    <w:name w:val="Table Grid 8"/>
    <w:basedOn w:val="Tabla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Tablaweb1">
    <w:name w:val="Table Web 1"/>
    <w:basedOn w:val="Tabla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aconefectos3D1">
    <w:name w:val="Table 3D effects 1"/>
    <w:basedOn w:val="Tablanormal"/>
    <w:qFormat/>
    <w:pPr>
      <w:widowControl w:val="0"/>
      <w:jc w:val="both"/>
    </w:pPr>
    <w:tblPr/>
    <w:tcPr>
      <w:shd w:val="solid" w:color="C0C0C0" w:fill="FFFFFF"/>
    </w:tcPr>
    <w:tblStylePr w:type="firstRow">
      <w:rPr>
        <w:b/>
        <w:bCs/>
        <w:color w:val="800080"/>
      </w:rPr>
      <w:tblPr/>
      <w:tcPr>
        <w:tcBorders>
          <w:top w:val="nil"/>
          <w:left w:val="single" w:sz="6" w:space="0" w:color="808080"/>
          <w:bottom w:val="nil"/>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single" w:sz="6" w:space="0" w:color="FFFFFF"/>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aconefectos3D2">
    <w:name w:val="Table 3D effects 2"/>
    <w:basedOn w:val="Tablanormal"/>
    <w:qFormat/>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single" w:sz="6" w:space="0" w:color="FFFFFF"/>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avistosa1">
    <w:name w:val="Table Colorful 1"/>
    <w:basedOn w:val="Tabla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Tablaconefectos3D3">
    <w:name w:val="Table 3D effects 3"/>
    <w:basedOn w:val="Tablanormal"/>
    <w:qFormat/>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aconlista8">
    <w:name w:val="Table List 8"/>
    <w:basedOn w:val="Tabla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single" w:sz="6" w:space="0" w:color="000000"/>
          <w:bottom w:val="nil"/>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style>
  <w:style w:type="table" w:styleId="Tablaconlista1">
    <w:name w:val="Table List 1"/>
    <w:basedOn w:val="Tabla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single" w:sz="6" w:space="0" w:color="000000"/>
          <w:bottom w:val="nil"/>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aweb2">
    <w:name w:val="Table Web 2"/>
    <w:basedOn w:val="Tabla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aconlista2">
    <w:name w:val="Table List 2"/>
    <w:basedOn w:val="Tablanormal"/>
    <w:qFormat/>
    <w:pPr>
      <w:widowControl w:val="0"/>
      <w:jc w:val="both"/>
    </w:pPr>
    <w:tblPr>
      <w:tblBorders>
        <w:bottom w:val="single" w:sz="12" w:space="0" w:color="808080"/>
      </w:tblBorders>
    </w:tblPr>
    <w:tblStylePr w:type="firstRow">
      <w:rPr>
        <w:b/>
        <w:bCs/>
        <w:color w:val="FFFFFF"/>
      </w:rPr>
      <w:tblPr/>
      <w:tcPr>
        <w:tcBorders>
          <w:top w:val="nil"/>
          <w:left w:val="single" w:sz="6" w:space="0" w:color="000000"/>
          <w:bottom w:val="nil"/>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aelegante">
    <w:name w:val="Table Elegant"/>
    <w:basedOn w:val="Tabla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Tablaconlista3">
    <w:name w:val="Table List 3"/>
    <w:basedOn w:val="Tabla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single" w:sz="12" w:space="0" w:color="000000"/>
          <w:bottom w:val="nil"/>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Tablaconlista4">
    <w:name w:val="Table List 4"/>
    <w:basedOn w:val="Tabla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single" w:sz="12" w:space="0" w:color="000000"/>
          <w:bottom w:val="nil"/>
          <w:right w:val="nil"/>
          <w:insideH w:val="nil"/>
          <w:insideV w:val="nil"/>
          <w:tl2br w:val="nil"/>
          <w:tr2bl w:val="nil"/>
        </w:tcBorders>
        <w:shd w:val="solid" w:color="808080" w:fill="FFFFFF"/>
      </w:tcPr>
    </w:tblStylePr>
  </w:style>
  <w:style w:type="table" w:styleId="Tablasutil1">
    <w:name w:val="Table Subtle 1"/>
    <w:basedOn w:val="Tablanormal"/>
    <w:qFormat/>
    <w:pPr>
      <w:widowControl w:val="0"/>
      <w:jc w:val="both"/>
    </w:pPr>
    <w:tblPr>
      <w:tblStyleRowBandSize w:val="1"/>
    </w:tblPr>
    <w:tblStylePr w:type="firstRow">
      <w:tblPr/>
      <w:tcPr>
        <w:tcBorders>
          <w:top w:val="single" w:sz="6" w:space="0" w:color="000000"/>
          <w:left w:val="single" w:sz="12" w:space="0" w:color="000000"/>
          <w:bottom w:val="nil"/>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nil"/>
          <w:bottom w:val="single" w:sz="12" w:space="0" w:color="000000"/>
          <w:right w:val="nil"/>
          <w:insideH w:val="nil"/>
          <w:insideV w:val="nil"/>
          <w:tl2br w:val="nil"/>
          <w:tr2bl w:val="nil"/>
        </w:tcBorders>
      </w:tcPr>
    </w:tblStylePr>
    <w:tblStylePr w:type="band1Horz">
      <w:tblPr/>
      <w:tcPr>
        <w:tcBorders>
          <w:top w:val="nil"/>
          <w:left w:val="single" w:sz="6"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aconlista5">
    <w:name w:val="Table List 5"/>
    <w:basedOn w:val="Tabla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single" w:sz="12" w:space="0" w:color="00000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Tablaconlista6">
    <w:name w:val="Table List 6"/>
    <w:basedOn w:val="Tabla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single" w:sz="12" w:space="0" w:color="000000"/>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style>
  <w:style w:type="table" w:styleId="Tablasutil2">
    <w:name w:val="Table Subtle 2"/>
    <w:basedOn w:val="Tablanormal"/>
    <w:qFormat/>
    <w:pPr>
      <w:widowControl w:val="0"/>
      <w:jc w:val="both"/>
    </w:pPr>
    <w:tblPr>
      <w:tblBorders>
        <w:left w:val="single" w:sz="6" w:space="0" w:color="000000"/>
        <w:right w:val="single" w:sz="6" w:space="0" w:color="000000"/>
      </w:tblBorders>
    </w:tblPr>
    <w:tblStylePr w:type="firstRow">
      <w:tblPr/>
      <w:tcPr>
        <w:tcBorders>
          <w:top w:val="nil"/>
          <w:left w:val="single" w:sz="12" w:space="0" w:color="000000"/>
          <w:bottom w:val="nil"/>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nil"/>
          <w:bottom w:val="single" w:sz="12"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customStyle="1" w:styleId="Style11">
    <w:name w:val="_Style 11"/>
    <w:basedOn w:val="TableNormal1"/>
    <w:qFormat/>
    <w:tblPr>
      <w:tblCellMar>
        <w:left w:w="108" w:type="dxa"/>
        <w:right w:w="108" w:type="dxa"/>
      </w:tblCellMar>
    </w:tblPr>
  </w:style>
  <w:style w:type="table" w:customStyle="1" w:styleId="TableNormal1">
    <w:name w:val="Table Normal1"/>
    <w:qFormat/>
    <w:tblPr>
      <w:tblCellMar>
        <w:top w:w="0" w:type="dxa"/>
        <w:left w:w="0" w:type="dxa"/>
        <w:bottom w:w="0" w:type="dxa"/>
        <w:right w:w="0" w:type="dxa"/>
      </w:tblCellMar>
    </w:tblPr>
  </w:style>
  <w:style w:type="paragraph" w:customStyle="1" w:styleId="WPSOffice1">
    <w:name w:val="WPSOffice手动目录 1"/>
    <w:qFormat/>
    <w:rPr>
      <w:lang w:val="en-US" w:eastAsia="en-US"/>
    </w:rPr>
  </w:style>
  <w:style w:type="paragraph" w:styleId="Prrafodelista">
    <w:name w:val="List Paragraph"/>
    <w:basedOn w:val="Normal"/>
    <w:uiPriority w:val="99"/>
    <w:qFormat/>
    <w:pPr>
      <w:ind w:left="720"/>
      <w:contextualSpacing/>
    </w:pPr>
  </w:style>
  <w:style w:type="character" w:styleId="Mencinsinresolver">
    <w:name w:val="Unresolved Mention"/>
    <w:basedOn w:val="Fuentedeprrafopredeter"/>
    <w:uiPriority w:val="99"/>
    <w:semiHidden/>
    <w:unhideWhenUsed/>
    <w:rsid w:val="00E652B6"/>
    <w:rPr>
      <w:color w:val="605E5C"/>
      <w:shd w:val="clear" w:color="auto" w:fill="E1DFDD"/>
    </w:rPr>
  </w:style>
  <w:style w:type="paragraph" w:styleId="TtuloTDC">
    <w:name w:val="TOC Heading"/>
    <w:basedOn w:val="Ttulo1"/>
    <w:next w:val="Normal"/>
    <w:uiPriority w:val="39"/>
    <w:unhideWhenUsed/>
    <w:qFormat/>
    <w:rsid w:val="000D50AA"/>
    <w:pPr>
      <w:keepLines/>
      <w:spacing w:after="0" w:line="259" w:lineRule="auto"/>
      <w:outlineLvl w:val="9"/>
    </w:pPr>
    <w:rPr>
      <w:rFonts w:asciiTheme="majorHAnsi" w:eastAsiaTheme="majorEastAsia" w:hAnsiTheme="majorHAnsi" w:cstheme="majorBidi"/>
      <w:b w:val="0"/>
      <w:bCs w:val="0"/>
      <w:color w:val="2E74B5" w:themeColor="accent1" w:themeShade="BF"/>
      <w:kern w:val="0"/>
      <w:sz w:val="32"/>
      <w:lang w:val="es-VE" w:eastAsia="es-VE"/>
    </w:rPr>
  </w:style>
  <w:style w:type="paragraph" w:customStyle="1" w:styleId="EstiloParrafoPST">
    <w:name w:val="Estilo Parrafo PST"/>
    <w:basedOn w:val="Normal"/>
    <w:link w:val="EstiloParrafoPSTCar"/>
    <w:qFormat/>
    <w:rsid w:val="000D50AA"/>
    <w:pPr>
      <w:tabs>
        <w:tab w:val="left" w:pos="2780"/>
      </w:tabs>
      <w:spacing w:after="120" w:line="360" w:lineRule="auto"/>
      <w:ind w:firstLine="709"/>
    </w:pPr>
    <w:rPr>
      <w:rFonts w:ascii="Arial" w:hAnsi="Arial" w:cs="Arial"/>
      <w:sz w:val="24"/>
      <w:szCs w:val="24"/>
    </w:rPr>
  </w:style>
  <w:style w:type="character" w:customStyle="1" w:styleId="EstiloParrafoPSTCar">
    <w:name w:val="Estilo Parrafo PST Car"/>
    <w:basedOn w:val="Fuentedeprrafopredeter"/>
    <w:link w:val="EstiloParrafoPST"/>
    <w:rsid w:val="000D50AA"/>
    <w:rPr>
      <w:rFonts w:ascii="Arial" w:eastAsiaTheme="minorEastAsia" w:hAnsi="Arial" w:cs="Arial"/>
      <w:sz w:val="24"/>
      <w:szCs w:val="24"/>
      <w:lang w:eastAsia="zh-CN"/>
    </w:rPr>
  </w:style>
  <w:style w:type="character" w:customStyle="1" w:styleId="PiedepginaCar">
    <w:name w:val="Pie de página Car"/>
    <w:basedOn w:val="Fuentedeprrafopredeter"/>
    <w:link w:val="Piedepgina"/>
    <w:uiPriority w:val="99"/>
    <w:rsid w:val="00DD3A36"/>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jpeg"/><Relationship Id="rId21" Type="http://schemas.openxmlformats.org/officeDocument/2006/relationships/image" Target="media/image7.jpeg"/><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43.jpeg"/><Relationship Id="rId68" Type="http://schemas.openxmlformats.org/officeDocument/2006/relationships/image" Target="media/image47.jpg"/><Relationship Id="rId84" Type="http://schemas.openxmlformats.org/officeDocument/2006/relationships/image" Target="media/image63.jpg"/><Relationship Id="rId89" Type="http://schemas.openxmlformats.org/officeDocument/2006/relationships/image" Target="media/image68.jpeg"/><Relationship Id="rId16" Type="http://schemas.openxmlformats.org/officeDocument/2006/relationships/footer" Target="footer6.xml"/><Relationship Id="rId11" Type="http://schemas.openxmlformats.org/officeDocument/2006/relationships/header" Target="header1.xml"/><Relationship Id="rId32" Type="http://schemas.openxmlformats.org/officeDocument/2006/relationships/image" Target="media/image16.png"/><Relationship Id="rId37" Type="http://schemas.openxmlformats.org/officeDocument/2006/relationships/image" Target="media/image17.png"/><Relationship Id="rId53" Type="http://schemas.openxmlformats.org/officeDocument/2006/relationships/image" Target="media/image33.jpeg"/><Relationship Id="rId58" Type="http://schemas.openxmlformats.org/officeDocument/2006/relationships/image" Target="media/image38.png"/><Relationship Id="rId74" Type="http://schemas.openxmlformats.org/officeDocument/2006/relationships/image" Target="media/image53.jpg"/><Relationship Id="rId79" Type="http://schemas.openxmlformats.org/officeDocument/2006/relationships/image" Target="media/image58.jpeg"/><Relationship Id="rId102" Type="http://schemas.openxmlformats.org/officeDocument/2006/relationships/footer" Target="footer12.xml"/><Relationship Id="rId5" Type="http://schemas.openxmlformats.org/officeDocument/2006/relationships/settings" Target="settings.xml"/><Relationship Id="rId90" Type="http://schemas.openxmlformats.org/officeDocument/2006/relationships/image" Target="media/image69.jpg"/><Relationship Id="rId95" Type="http://schemas.openxmlformats.org/officeDocument/2006/relationships/image" Target="media/image74.jpg"/><Relationship Id="rId22" Type="http://schemas.openxmlformats.org/officeDocument/2006/relationships/image" Target="media/image8.jpeg"/><Relationship Id="rId27" Type="http://schemas.openxmlformats.org/officeDocument/2006/relationships/image" Target="media/image13.jpeg"/><Relationship Id="rId43" Type="http://schemas.openxmlformats.org/officeDocument/2006/relationships/image" Target="media/image23.png"/><Relationship Id="rId48" Type="http://schemas.openxmlformats.org/officeDocument/2006/relationships/image" Target="media/image28.png"/><Relationship Id="rId64" Type="http://schemas.openxmlformats.org/officeDocument/2006/relationships/image" Target="media/image44.jpeg"/><Relationship Id="rId69" Type="http://schemas.openxmlformats.org/officeDocument/2006/relationships/image" Target="media/image48.jpg"/><Relationship Id="rId80" Type="http://schemas.openxmlformats.org/officeDocument/2006/relationships/image" Target="media/image59.jpg"/><Relationship Id="rId85" Type="http://schemas.openxmlformats.org/officeDocument/2006/relationships/image" Target="media/image64.jpg"/><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footer" Target="footer8.xml"/><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67" Type="http://schemas.openxmlformats.org/officeDocument/2006/relationships/image" Target="media/image46.jpg"/><Relationship Id="rId103" Type="http://schemas.openxmlformats.org/officeDocument/2006/relationships/fontTable" Target="fontTable.xml"/><Relationship Id="rId20" Type="http://schemas.openxmlformats.org/officeDocument/2006/relationships/image" Target="media/image6.jpeg"/><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42.jpeg"/><Relationship Id="rId70" Type="http://schemas.openxmlformats.org/officeDocument/2006/relationships/image" Target="media/image49.jpg"/><Relationship Id="rId75" Type="http://schemas.openxmlformats.org/officeDocument/2006/relationships/image" Target="media/image54.jpg"/><Relationship Id="rId83" Type="http://schemas.openxmlformats.org/officeDocument/2006/relationships/image" Target="media/image62.jpg"/><Relationship Id="rId88" Type="http://schemas.openxmlformats.org/officeDocument/2006/relationships/image" Target="media/image67.jpg"/><Relationship Id="rId91" Type="http://schemas.openxmlformats.org/officeDocument/2006/relationships/image" Target="media/image70.jpg"/><Relationship Id="rId96" Type="http://schemas.openxmlformats.org/officeDocument/2006/relationships/image" Target="media/image75.jp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11.xml"/><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footer" Target="footer1.xml"/><Relationship Id="rId31" Type="http://schemas.openxmlformats.org/officeDocument/2006/relationships/footer" Target="footer7.xml"/><Relationship Id="rId44" Type="http://schemas.openxmlformats.org/officeDocument/2006/relationships/image" Target="media/image24.jpeg"/><Relationship Id="rId52" Type="http://schemas.openxmlformats.org/officeDocument/2006/relationships/image" Target="media/image32.jpeg"/><Relationship Id="rId60" Type="http://schemas.openxmlformats.org/officeDocument/2006/relationships/image" Target="media/image40.jpeg"/><Relationship Id="rId65" Type="http://schemas.openxmlformats.org/officeDocument/2006/relationships/image" Target="media/image45.jpeg"/><Relationship Id="rId73" Type="http://schemas.openxmlformats.org/officeDocument/2006/relationships/image" Target="media/image52.jpg"/><Relationship Id="rId78" Type="http://schemas.openxmlformats.org/officeDocument/2006/relationships/image" Target="media/image57.jpg"/><Relationship Id="rId81" Type="http://schemas.openxmlformats.org/officeDocument/2006/relationships/image" Target="media/image60.jpg"/><Relationship Id="rId86" Type="http://schemas.openxmlformats.org/officeDocument/2006/relationships/image" Target="media/image65.jpg"/><Relationship Id="rId94" Type="http://schemas.openxmlformats.org/officeDocument/2006/relationships/image" Target="media/image73.jpg"/><Relationship Id="rId99" Type="http://schemas.openxmlformats.org/officeDocument/2006/relationships/image" Target="media/image78.jpg"/><Relationship Id="rId101" Type="http://schemas.openxmlformats.org/officeDocument/2006/relationships/image" Target="media/image80.jpg"/><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footer" Target="footer3.xml"/><Relationship Id="rId18" Type="http://schemas.openxmlformats.org/officeDocument/2006/relationships/image" Target="media/image4.png"/><Relationship Id="rId39" Type="http://schemas.openxmlformats.org/officeDocument/2006/relationships/image" Target="media/image19.png"/><Relationship Id="rId34" Type="http://schemas.openxmlformats.org/officeDocument/2006/relationships/footer" Target="footer9.xml"/><Relationship Id="rId50" Type="http://schemas.openxmlformats.org/officeDocument/2006/relationships/image" Target="media/image30.png"/><Relationship Id="rId55" Type="http://schemas.openxmlformats.org/officeDocument/2006/relationships/image" Target="media/image35.jpeg"/><Relationship Id="rId76" Type="http://schemas.openxmlformats.org/officeDocument/2006/relationships/image" Target="media/image55.jpg"/><Relationship Id="rId97" Type="http://schemas.openxmlformats.org/officeDocument/2006/relationships/image" Target="media/image76.jpg"/><Relationship Id="rId104"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50.jpg"/><Relationship Id="rId92" Type="http://schemas.openxmlformats.org/officeDocument/2006/relationships/image" Target="media/image71.jpg"/><Relationship Id="rId2" Type="http://schemas.openxmlformats.org/officeDocument/2006/relationships/customXml" Target="../customXml/item2.xml"/><Relationship Id="rId29" Type="http://schemas.openxmlformats.org/officeDocument/2006/relationships/image" Target="media/image15.jpeg"/><Relationship Id="rId24" Type="http://schemas.openxmlformats.org/officeDocument/2006/relationships/image" Target="media/image10.png"/><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hyperlink" Target="https://doi.org/10.1145/2181037.2181040" TargetMode="External"/><Relationship Id="rId87" Type="http://schemas.openxmlformats.org/officeDocument/2006/relationships/image" Target="media/image66.jpeg"/><Relationship Id="rId61" Type="http://schemas.openxmlformats.org/officeDocument/2006/relationships/image" Target="media/image41.jpeg"/><Relationship Id="rId82" Type="http://schemas.openxmlformats.org/officeDocument/2006/relationships/image" Target="media/image61.jpg"/><Relationship Id="rId19" Type="http://schemas.openxmlformats.org/officeDocument/2006/relationships/image" Target="media/image5.png"/><Relationship Id="rId14" Type="http://schemas.openxmlformats.org/officeDocument/2006/relationships/footer" Target="footer4.xml"/><Relationship Id="rId30" Type="http://schemas.openxmlformats.org/officeDocument/2006/relationships/header" Target="header2.xml"/><Relationship Id="rId35" Type="http://schemas.openxmlformats.org/officeDocument/2006/relationships/footer" Target="footer10.xml"/><Relationship Id="rId56" Type="http://schemas.openxmlformats.org/officeDocument/2006/relationships/image" Target="media/image36.png"/><Relationship Id="rId77" Type="http://schemas.openxmlformats.org/officeDocument/2006/relationships/image" Target="media/image56.jpg"/><Relationship Id="rId100" Type="http://schemas.openxmlformats.org/officeDocument/2006/relationships/image" Target="media/image79.jpg"/><Relationship Id="rId8" Type="http://schemas.openxmlformats.org/officeDocument/2006/relationships/endnotes" Target="endnotes.xml"/><Relationship Id="rId51" Type="http://schemas.openxmlformats.org/officeDocument/2006/relationships/image" Target="media/image31.png"/><Relationship Id="rId72" Type="http://schemas.openxmlformats.org/officeDocument/2006/relationships/image" Target="media/image51.jpeg"/><Relationship Id="rId93" Type="http://schemas.openxmlformats.org/officeDocument/2006/relationships/image" Target="media/image72.jpg"/><Relationship Id="rId98" Type="http://schemas.openxmlformats.org/officeDocument/2006/relationships/image" Target="media/image77.jpg"/><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23D106-E587-4FD9-B675-C6B03EDC0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1686</TotalTime>
  <Pages>155</Pages>
  <Words>23167</Words>
  <Characters>127421</Characters>
  <Application>Microsoft Office Word</Application>
  <DocSecurity>0</DocSecurity>
  <Lines>1061</Lines>
  <Paragraphs>300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Ronald Vásquez</cp:lastModifiedBy>
  <cp:revision>54</cp:revision>
  <cp:lastPrinted>2025-11-07T12:41:00Z</cp:lastPrinted>
  <dcterms:created xsi:type="dcterms:W3CDTF">2025-11-06T22:27:00Z</dcterms:created>
  <dcterms:modified xsi:type="dcterms:W3CDTF">2025-12-03T14:56:00Z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2058-12.2.0.23131</vt:lpwstr>
  </property>
  <property fmtid="{D5CDD505-2E9C-101B-9397-08002B2CF9AE}" pid="3" name="ICV">
    <vt:lpwstr>06E3850E97AD46F38555081786DAAA47_13</vt:lpwstr>
  </property>
</Properties>
</file>